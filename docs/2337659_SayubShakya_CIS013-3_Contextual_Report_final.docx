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A2C78" w14:textId="71522C27" w:rsidR="00871CF9" w:rsidRPr="002418A7" w:rsidRDefault="00F337AA" w:rsidP="00EB6E91">
      <w:pPr>
        <w:sectPr w:rsidR="00871CF9" w:rsidRPr="002418A7">
          <w:headerReference w:type="default" r:id="rId9"/>
          <w:footerReference w:type="default" r:id="rId10"/>
          <w:headerReference w:type="first" r:id="rId11"/>
          <w:footerReference w:type="first" r:id="rId12"/>
          <w:pgSz w:w="11906" w:h="16838"/>
          <w:pgMar w:top="1440" w:right="1440" w:bottom="1440" w:left="1440" w:header="432" w:footer="144" w:gutter="0"/>
          <w:cols w:space="720"/>
          <w:titlePg/>
          <w:docGrid w:linePitch="360"/>
        </w:sectPr>
      </w:pPr>
      <w:bookmarkStart w:id="0" w:name="_Toc227267964"/>
      <w:bookmarkStart w:id="1" w:name="_Toc227426851"/>
      <w:bookmarkStart w:id="2" w:name="_Toc227493996"/>
      <w:r w:rsidRPr="002418A7">
        <w:rPr>
          <w:noProof/>
        </w:rPr>
        <w:drawing>
          <wp:anchor distT="0" distB="0" distL="114300" distR="114300" simplePos="0" relativeHeight="251659264" behindDoc="0" locked="0" layoutInCell="1" allowOverlap="1" wp14:anchorId="53DC063B" wp14:editId="5B5B6F4D">
            <wp:simplePos x="0" y="0"/>
            <wp:positionH relativeFrom="page">
              <wp:align>right</wp:align>
            </wp:positionH>
            <wp:positionV relativeFrom="page">
              <wp:align>top</wp:align>
            </wp:positionV>
            <wp:extent cx="7552706" cy="10686180"/>
            <wp:effectExtent l="0" t="0" r="0" b="1270"/>
            <wp:wrapTopAndBottom/>
            <wp:docPr id="1" name="Drawing 0" descr="199f664df-0433-4b6f-9349-79d5a78e9d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199f664df-0433-4b6f-9349-79d5a78e9da7.p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552706" cy="1068618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p>
    <w:p w14:paraId="1C80E7DD" w14:textId="6D785883" w:rsidR="00CB3987" w:rsidRPr="0011440F" w:rsidRDefault="00CB3987" w:rsidP="002E1787">
      <w:pPr>
        <w:pStyle w:val="Heading1"/>
        <w:ind w:left="0"/>
      </w:pPr>
      <w:bookmarkStart w:id="3" w:name="_Toc227528134"/>
      <w:r w:rsidRPr="0011440F">
        <w:lastRenderedPageBreak/>
        <w:t>ABSTRACT</w:t>
      </w:r>
      <w:bookmarkEnd w:id="3"/>
    </w:p>
    <w:p w14:paraId="5D79A1D2" w14:textId="3C66CF71" w:rsidR="001C2D7B" w:rsidRPr="002418A7" w:rsidRDefault="00CB3987" w:rsidP="002E1787">
      <w:pPr>
        <w:ind w:left="0"/>
      </w:pPr>
      <w:r w:rsidRPr="002418A7">
        <w:t xml:space="preserve">Every online business receives customer inquiries daily on Facebook, Instagram, and web chat. They respond to these messages manually, but only a few use AI chatbots </w:t>
      </w:r>
      <w:sdt>
        <w:sdtPr>
          <w:id w:val="337355827"/>
          <w:citation/>
        </w:sdtPr>
        <w:sdtEndPr/>
        <w:sdtContent>
          <w:r w:rsidRPr="002418A7">
            <w:fldChar w:fldCharType="begin"/>
          </w:r>
          <w:r w:rsidRPr="002418A7">
            <w:instrText xml:space="preserve"> CITATION Tid23 \l 1033 </w:instrText>
          </w:r>
          <w:r w:rsidRPr="002418A7">
            <w:fldChar w:fldCharType="separate"/>
          </w:r>
          <w:r w:rsidR="001D2207" w:rsidRPr="001D2207">
            <w:rPr>
              <w:noProof/>
            </w:rPr>
            <w:t>(Tidio, 2023)</w:t>
          </w:r>
          <w:r w:rsidRPr="002418A7">
            <w:fldChar w:fldCharType="end"/>
          </w:r>
        </w:sdtContent>
      </w:sdt>
      <w:r w:rsidRPr="002418A7">
        <w:t>. However, these AI chatbot responses often hallucinate. Frequently, customers do not understand the company's reply. AI may answer the question, but its response is unrelated to the company's information. Furthermore, even when a customer is frustrated, the AI responds in a negative tone and cannot detect anger. This caused canceled orders, a poor experience, and lost sales for the company</w:t>
      </w:r>
      <w:r w:rsidR="001C2D7B" w:rsidRPr="002418A7">
        <w:t>.</w:t>
      </w:r>
    </w:p>
    <w:p w14:paraId="07B930D1" w14:textId="3DBF3B90" w:rsidR="00CB3987" w:rsidRPr="002418A7" w:rsidRDefault="00CB3987" w:rsidP="002E1787">
      <w:pPr>
        <w:ind w:left="0"/>
      </w:pPr>
      <w:r w:rsidRPr="002418A7">
        <w:t xml:space="preserve">To fill this gap, </w:t>
      </w:r>
      <w:proofErr w:type="spellStart"/>
      <w:r w:rsidRPr="002418A7">
        <w:rPr>
          <w:b/>
          <w:bCs/>
        </w:rPr>
        <w:t>EkSamadhan</w:t>
      </w:r>
      <w:proofErr w:type="spellEnd"/>
      <w:r w:rsidRPr="002418A7">
        <w:rPr>
          <w:b/>
          <w:bCs/>
        </w:rPr>
        <w:t>-A</w:t>
      </w:r>
      <w:r w:rsidR="001C2D7B" w:rsidRPr="002418A7">
        <w:rPr>
          <w:b/>
          <w:bCs/>
        </w:rPr>
        <w:t>I</w:t>
      </w:r>
      <w:r w:rsidRPr="002418A7">
        <w:t xml:space="preserve"> uses a hybrid approach. When customers ask questions, </w:t>
      </w:r>
      <w:proofErr w:type="spellStart"/>
      <w:r w:rsidRPr="002418A7">
        <w:t>EkSamadhan</w:t>
      </w:r>
      <w:proofErr w:type="spellEnd"/>
      <w:r w:rsidRPr="002418A7">
        <w:t xml:space="preserve">-AI responds based on the company's product information and replies. If a customer is frustrated, it is handed over to a human agent for a response. Only the most basic and common questions are handled by AI, while emotional sentiments are passed on to humans. Although AI hallucinations can occur, the system uses Retrieval-Augmented Generation (RAG) to reduce this risk by allowing businesses to upload their product information in a sidebar menu and store it in the Pinecone vector database, enabling accurate product details in responses. When RAG determines that a query requires human attention, it alerts a human agent and passes control. While existing solutions like Zendesk and Intercom are often expensive and used by large enterprises, </w:t>
      </w:r>
      <w:proofErr w:type="spellStart"/>
      <w:r w:rsidRPr="002418A7">
        <w:t>Eksamadhan</w:t>
      </w:r>
      <w:proofErr w:type="spellEnd"/>
      <w:r w:rsidRPr="002418A7">
        <w:t>-AI aims to offer a similar but more affordable solution for small and medium businesses.</w:t>
      </w:r>
    </w:p>
    <w:p w14:paraId="196A1C37" w14:textId="5C121BBE" w:rsidR="00CB3987" w:rsidRPr="002418A7" w:rsidRDefault="00CB3987" w:rsidP="002E1787">
      <w:pPr>
        <w:ind w:left="0"/>
      </w:pPr>
      <w:r w:rsidRPr="002418A7">
        <w:t>The idea behind this project is to develop a system to meet the needs of SMEs to review the purchase order. To achieve this, background research on AI tools for customer support, a review of the existing platform, and then testing gaps to provide solutions was done this semester 1 and covered in this 12-week plan and artifact design.</w:t>
      </w:r>
    </w:p>
    <w:p w14:paraId="16C937D5" w14:textId="77777777" w:rsidR="00CB3987" w:rsidRPr="002418A7" w:rsidRDefault="00CB3987" w:rsidP="002E1787">
      <w:pPr>
        <w:ind w:left="0"/>
      </w:pPr>
      <w:r w:rsidRPr="002418A7">
        <w:rPr>
          <w:b/>
          <w:bCs/>
        </w:rPr>
        <w:t>Keywords</w:t>
      </w:r>
      <w:r w:rsidRPr="002418A7">
        <w:t>: [Customer Support, RAG, LLM, FCM, AI chatbot to human agent, Emotion detection analysis, SaaS, E-Commerce]</w:t>
      </w:r>
    </w:p>
    <w:p w14:paraId="406FB5A7" w14:textId="77777777" w:rsidR="00CB3987" w:rsidRPr="002418A7" w:rsidRDefault="00CB3987" w:rsidP="00EB6E91"/>
    <w:p w14:paraId="1898A841" w14:textId="77777777" w:rsidR="00CB3987" w:rsidRPr="002418A7" w:rsidRDefault="00CB3987" w:rsidP="00EB6E91"/>
    <w:p w14:paraId="337B7E43" w14:textId="77777777" w:rsidR="00CB3987" w:rsidRPr="002418A7" w:rsidRDefault="00CB3987" w:rsidP="00EB6E91"/>
    <w:p w14:paraId="358F1765" w14:textId="77777777" w:rsidR="00CB3987" w:rsidRPr="002418A7" w:rsidRDefault="00CB3987" w:rsidP="00EB6E91">
      <w:pPr>
        <w:ind w:left="0"/>
      </w:pPr>
    </w:p>
    <w:p w14:paraId="5F2DB12E" w14:textId="76F30926" w:rsidR="00CB3987" w:rsidRPr="0011440F" w:rsidRDefault="00CB3987" w:rsidP="004C31E8">
      <w:pPr>
        <w:pStyle w:val="Heading1"/>
        <w:ind w:left="0"/>
      </w:pPr>
      <w:bookmarkStart w:id="4" w:name="_Toc227512003"/>
      <w:bookmarkStart w:id="5" w:name="_Toc227528135"/>
      <w:r w:rsidRPr="0011440F">
        <w:lastRenderedPageBreak/>
        <w:t>ACKNOWLEDGEMENT</w:t>
      </w:r>
      <w:bookmarkEnd w:id="4"/>
      <w:bookmarkEnd w:id="5"/>
    </w:p>
    <w:p w14:paraId="62269E3D" w14:textId="49C0C792" w:rsidR="001C2D7B" w:rsidRPr="002418A7" w:rsidRDefault="00CB3987" w:rsidP="004C31E8">
      <w:pPr>
        <w:ind w:left="0"/>
      </w:pPr>
      <w:r w:rsidRPr="002418A7">
        <w:t xml:space="preserve">I am grateful to my supervisor, </w:t>
      </w:r>
      <w:r w:rsidRPr="002418A7">
        <w:rPr>
          <w:b/>
          <w:bCs/>
        </w:rPr>
        <w:t>Pawan KC</w:t>
      </w:r>
      <w:r w:rsidRPr="002418A7">
        <w:t xml:space="preserve">, for guiding my plan and providing feedback that shaped my idea from a business perspective, motivating me to develop a functional application and value my project choice. </w:t>
      </w:r>
    </w:p>
    <w:p w14:paraId="2DEF208F" w14:textId="03B4F9AB" w:rsidR="001C2D7B" w:rsidRPr="002418A7" w:rsidRDefault="00CB3987" w:rsidP="004C31E8">
      <w:pPr>
        <w:ind w:left="0"/>
      </w:pPr>
      <w:r w:rsidRPr="002418A7">
        <w:t xml:space="preserve">I thank all business owners who filled out the survey form. Their input helped me understand real-world business needs and the necessity to review </w:t>
      </w:r>
      <w:proofErr w:type="spellStart"/>
      <w:r w:rsidRPr="002418A7">
        <w:t>EkSamadhan</w:t>
      </w:r>
      <w:proofErr w:type="spellEnd"/>
      <w:r w:rsidRPr="002418A7">
        <w:t xml:space="preserve">-AI. </w:t>
      </w:r>
    </w:p>
    <w:p w14:paraId="148B2630" w14:textId="77777777" w:rsidR="00CB3987" w:rsidRPr="002418A7" w:rsidRDefault="00CB3987" w:rsidP="004C31E8">
      <w:pPr>
        <w:ind w:left="0"/>
      </w:pPr>
      <w:r w:rsidRPr="002418A7">
        <w:t>I am also thankful to my senior and coworker, as I shared ideas and they were patient with me after discussing it with them. This idea would not have taken shape if all these people had not given feedback. By gathering all the suggestions, I came up with this idea, which will help many SMEs.</w:t>
      </w:r>
    </w:p>
    <w:p w14:paraId="3944B277" w14:textId="77777777" w:rsidR="00CB3987" w:rsidRPr="002418A7" w:rsidRDefault="00CB3987" w:rsidP="00EB6E91"/>
    <w:p w14:paraId="1B7F4D75" w14:textId="77777777" w:rsidR="00CB3987" w:rsidRPr="002418A7" w:rsidRDefault="00CB3987" w:rsidP="00EB6E91"/>
    <w:p w14:paraId="7DCB4D41" w14:textId="77777777" w:rsidR="00CB3987" w:rsidRPr="002418A7" w:rsidRDefault="00CB3987" w:rsidP="00EB6E91"/>
    <w:p w14:paraId="7B5FA8F3" w14:textId="77777777" w:rsidR="00CB3987" w:rsidRPr="002418A7" w:rsidRDefault="00CB3987" w:rsidP="00EB6E91"/>
    <w:p w14:paraId="1FE179AD" w14:textId="77777777" w:rsidR="00CB3987" w:rsidRPr="002418A7" w:rsidRDefault="00CB3987" w:rsidP="00EB6E91"/>
    <w:p w14:paraId="28059E04" w14:textId="77777777" w:rsidR="00CB3987" w:rsidRPr="002418A7" w:rsidRDefault="00CB3987" w:rsidP="00EB6E91"/>
    <w:p w14:paraId="7A8BD3D2" w14:textId="77777777" w:rsidR="00CB3987" w:rsidRPr="002418A7" w:rsidRDefault="00CB3987" w:rsidP="00EB6E91"/>
    <w:p w14:paraId="614A0D5B" w14:textId="77777777" w:rsidR="00CB3987" w:rsidRPr="002418A7" w:rsidRDefault="00CB3987" w:rsidP="00EB6E91"/>
    <w:p w14:paraId="70EF55D0" w14:textId="77777777" w:rsidR="00CB3987" w:rsidRPr="002418A7" w:rsidRDefault="00CB3987" w:rsidP="00EB6E91">
      <w:r w:rsidRPr="002418A7">
        <w:tab/>
      </w:r>
    </w:p>
    <w:p w14:paraId="28BC1323" w14:textId="77777777" w:rsidR="00CB3987" w:rsidRPr="002418A7" w:rsidRDefault="00CB3987" w:rsidP="00EB6E91"/>
    <w:p w14:paraId="5236E1E2" w14:textId="77777777" w:rsidR="00CB3987" w:rsidRPr="002418A7" w:rsidRDefault="00CB3987" w:rsidP="00EB6E91"/>
    <w:p w14:paraId="1E846F79" w14:textId="77777777" w:rsidR="00CB3987" w:rsidRPr="002418A7" w:rsidRDefault="00CB3987" w:rsidP="00EB6E91"/>
    <w:p w14:paraId="59B53CAA" w14:textId="77777777" w:rsidR="00CB3987" w:rsidRPr="002418A7" w:rsidRDefault="00CB3987" w:rsidP="00EB6E91"/>
    <w:p w14:paraId="18E51915" w14:textId="77777777" w:rsidR="00CB3987" w:rsidRPr="002418A7" w:rsidRDefault="00CB3987" w:rsidP="00EB6E91"/>
    <w:p w14:paraId="27FFED82" w14:textId="77777777" w:rsidR="00CB3987" w:rsidRPr="002418A7" w:rsidRDefault="00CB3987" w:rsidP="00EB6E91"/>
    <w:p w14:paraId="64AB1784" w14:textId="77777777" w:rsidR="00CB3987" w:rsidRPr="002418A7" w:rsidRDefault="00CB3987" w:rsidP="00EB6E91">
      <w:pPr>
        <w:ind w:left="0"/>
      </w:pPr>
    </w:p>
    <w:sdt>
      <w:sdtPr>
        <w:rPr>
          <w:rFonts w:eastAsiaTheme="minorEastAsia"/>
          <w:b w:val="0"/>
          <w:color w:val="auto"/>
          <w:sz w:val="24"/>
          <w:szCs w:val="20"/>
          <w:lang w:eastAsia="zh-CN"/>
        </w:rPr>
        <w:id w:val="-714357179"/>
        <w:docPartObj>
          <w:docPartGallery w:val="Table of Contents"/>
          <w:docPartUnique/>
        </w:docPartObj>
      </w:sdtPr>
      <w:sdtEndPr>
        <w:rPr>
          <w:noProof/>
          <w:szCs w:val="24"/>
          <w:lang w:eastAsia="en-US"/>
        </w:rPr>
      </w:sdtEndPr>
      <w:sdtContent>
        <w:p w14:paraId="12B20D21" w14:textId="77777777" w:rsidR="00CB3987" w:rsidRPr="002418A7" w:rsidRDefault="00CB3987" w:rsidP="00601491">
          <w:pPr>
            <w:pStyle w:val="TOCHeading"/>
            <w:spacing w:line="360" w:lineRule="auto"/>
            <w:ind w:left="0"/>
          </w:pPr>
          <w:r w:rsidRPr="002418A7">
            <w:t>TABLE OF CONTENTS</w:t>
          </w:r>
        </w:p>
        <w:p w14:paraId="4B2B664C" w14:textId="03A71EE8" w:rsidR="00601491" w:rsidRDefault="00CB3987" w:rsidP="00601491">
          <w:pPr>
            <w:pStyle w:val="TOC1"/>
            <w:ind w:left="0"/>
            <w:rPr>
              <w:rFonts w:asciiTheme="minorHAnsi" w:hAnsiTheme="minorHAnsi" w:cstheme="minorBidi"/>
              <w:noProof/>
              <w:kern w:val="2"/>
              <w14:ligatures w14:val="standardContextual"/>
            </w:rPr>
          </w:pPr>
          <w:r w:rsidRPr="002418A7">
            <w:fldChar w:fldCharType="begin"/>
          </w:r>
          <w:r w:rsidRPr="002418A7">
            <w:instrText xml:space="preserve"> TOC \o "1-3" \h \z \u </w:instrText>
          </w:r>
          <w:r w:rsidRPr="002418A7">
            <w:fldChar w:fldCharType="separate"/>
          </w:r>
          <w:hyperlink w:anchor="_Toc227528134" w:history="1">
            <w:r w:rsidR="00601491" w:rsidRPr="007E5D8E">
              <w:rPr>
                <w:rStyle w:val="Hyperlink"/>
                <w:noProof/>
              </w:rPr>
              <w:t>ABSTRACT</w:t>
            </w:r>
            <w:r w:rsidR="00601491">
              <w:rPr>
                <w:noProof/>
                <w:webHidden/>
              </w:rPr>
              <w:tab/>
            </w:r>
            <w:r w:rsidR="00601491">
              <w:rPr>
                <w:noProof/>
                <w:webHidden/>
              </w:rPr>
              <w:fldChar w:fldCharType="begin"/>
            </w:r>
            <w:r w:rsidR="00601491">
              <w:rPr>
                <w:noProof/>
                <w:webHidden/>
              </w:rPr>
              <w:instrText xml:space="preserve"> PAGEREF _Toc227528134 \h </w:instrText>
            </w:r>
            <w:r w:rsidR="00601491">
              <w:rPr>
                <w:noProof/>
                <w:webHidden/>
              </w:rPr>
            </w:r>
            <w:r w:rsidR="00601491">
              <w:rPr>
                <w:noProof/>
                <w:webHidden/>
              </w:rPr>
              <w:fldChar w:fldCharType="separate"/>
            </w:r>
            <w:r w:rsidR="00601491">
              <w:rPr>
                <w:noProof/>
                <w:webHidden/>
              </w:rPr>
              <w:t>ii</w:t>
            </w:r>
            <w:r w:rsidR="00601491">
              <w:rPr>
                <w:noProof/>
                <w:webHidden/>
              </w:rPr>
              <w:fldChar w:fldCharType="end"/>
            </w:r>
          </w:hyperlink>
        </w:p>
        <w:p w14:paraId="5B00459A" w14:textId="2896EB57" w:rsidR="00601491" w:rsidRDefault="00601491" w:rsidP="00601491">
          <w:pPr>
            <w:pStyle w:val="TOC1"/>
            <w:ind w:left="0"/>
            <w:rPr>
              <w:rFonts w:asciiTheme="minorHAnsi" w:hAnsiTheme="minorHAnsi" w:cstheme="minorBidi"/>
              <w:noProof/>
              <w:kern w:val="2"/>
              <w14:ligatures w14:val="standardContextual"/>
            </w:rPr>
          </w:pPr>
          <w:hyperlink w:anchor="_Toc227528135" w:history="1">
            <w:r w:rsidRPr="007E5D8E">
              <w:rPr>
                <w:rStyle w:val="Hyperlink"/>
                <w:noProof/>
              </w:rPr>
              <w:t>ACKNOWLEDGEMENT</w:t>
            </w:r>
            <w:r>
              <w:rPr>
                <w:noProof/>
                <w:webHidden/>
              </w:rPr>
              <w:tab/>
            </w:r>
            <w:r>
              <w:rPr>
                <w:noProof/>
                <w:webHidden/>
              </w:rPr>
              <w:fldChar w:fldCharType="begin"/>
            </w:r>
            <w:r>
              <w:rPr>
                <w:noProof/>
                <w:webHidden/>
              </w:rPr>
              <w:instrText xml:space="preserve"> PAGEREF _Toc227528135 \h </w:instrText>
            </w:r>
            <w:r>
              <w:rPr>
                <w:noProof/>
                <w:webHidden/>
              </w:rPr>
            </w:r>
            <w:r>
              <w:rPr>
                <w:noProof/>
                <w:webHidden/>
              </w:rPr>
              <w:fldChar w:fldCharType="separate"/>
            </w:r>
            <w:r>
              <w:rPr>
                <w:noProof/>
                <w:webHidden/>
              </w:rPr>
              <w:t>iii</w:t>
            </w:r>
            <w:r>
              <w:rPr>
                <w:noProof/>
                <w:webHidden/>
              </w:rPr>
              <w:fldChar w:fldCharType="end"/>
            </w:r>
          </w:hyperlink>
        </w:p>
        <w:p w14:paraId="347B168A" w14:textId="673E033A" w:rsidR="00601491" w:rsidRDefault="00601491" w:rsidP="00601491">
          <w:pPr>
            <w:pStyle w:val="TOC1"/>
            <w:ind w:left="0"/>
            <w:rPr>
              <w:rFonts w:asciiTheme="minorHAnsi" w:hAnsiTheme="minorHAnsi" w:cstheme="minorBidi"/>
              <w:noProof/>
              <w:kern w:val="2"/>
              <w14:ligatures w14:val="standardContextual"/>
            </w:rPr>
          </w:pPr>
          <w:hyperlink w:anchor="_Toc227528136" w:history="1">
            <w:r w:rsidRPr="007E5D8E">
              <w:rPr>
                <w:rStyle w:val="Hyperlink"/>
                <w:noProof/>
              </w:rPr>
              <w:t>LIST OF FIGURES</w:t>
            </w:r>
            <w:r>
              <w:rPr>
                <w:noProof/>
                <w:webHidden/>
              </w:rPr>
              <w:tab/>
            </w:r>
            <w:r>
              <w:rPr>
                <w:noProof/>
                <w:webHidden/>
              </w:rPr>
              <w:fldChar w:fldCharType="begin"/>
            </w:r>
            <w:r>
              <w:rPr>
                <w:noProof/>
                <w:webHidden/>
              </w:rPr>
              <w:instrText xml:space="preserve"> PAGEREF _Toc227528136 \h </w:instrText>
            </w:r>
            <w:r>
              <w:rPr>
                <w:noProof/>
                <w:webHidden/>
              </w:rPr>
            </w:r>
            <w:r>
              <w:rPr>
                <w:noProof/>
                <w:webHidden/>
              </w:rPr>
              <w:fldChar w:fldCharType="separate"/>
            </w:r>
            <w:r>
              <w:rPr>
                <w:noProof/>
                <w:webHidden/>
              </w:rPr>
              <w:t>viii</w:t>
            </w:r>
            <w:r>
              <w:rPr>
                <w:noProof/>
                <w:webHidden/>
              </w:rPr>
              <w:fldChar w:fldCharType="end"/>
            </w:r>
          </w:hyperlink>
        </w:p>
        <w:p w14:paraId="711C6DB1" w14:textId="3B65E24C" w:rsidR="00601491" w:rsidRDefault="00601491" w:rsidP="00601491">
          <w:pPr>
            <w:pStyle w:val="TOC1"/>
            <w:ind w:left="0"/>
            <w:rPr>
              <w:rFonts w:asciiTheme="minorHAnsi" w:hAnsiTheme="minorHAnsi" w:cstheme="minorBidi"/>
              <w:noProof/>
              <w:kern w:val="2"/>
              <w14:ligatures w14:val="standardContextual"/>
            </w:rPr>
          </w:pPr>
          <w:hyperlink w:anchor="_Toc227528137" w:history="1">
            <w:r w:rsidRPr="007E5D8E">
              <w:rPr>
                <w:rStyle w:val="Hyperlink"/>
                <w:noProof/>
              </w:rPr>
              <w:t>LIST OF TABLES</w:t>
            </w:r>
            <w:r>
              <w:rPr>
                <w:noProof/>
                <w:webHidden/>
              </w:rPr>
              <w:tab/>
            </w:r>
            <w:r>
              <w:rPr>
                <w:noProof/>
                <w:webHidden/>
              </w:rPr>
              <w:fldChar w:fldCharType="begin"/>
            </w:r>
            <w:r>
              <w:rPr>
                <w:noProof/>
                <w:webHidden/>
              </w:rPr>
              <w:instrText xml:space="preserve"> PAGEREF _Toc227528137 \h </w:instrText>
            </w:r>
            <w:r>
              <w:rPr>
                <w:noProof/>
                <w:webHidden/>
              </w:rPr>
            </w:r>
            <w:r>
              <w:rPr>
                <w:noProof/>
                <w:webHidden/>
              </w:rPr>
              <w:fldChar w:fldCharType="separate"/>
            </w:r>
            <w:r>
              <w:rPr>
                <w:noProof/>
                <w:webHidden/>
              </w:rPr>
              <w:t>ix</w:t>
            </w:r>
            <w:r>
              <w:rPr>
                <w:noProof/>
                <w:webHidden/>
              </w:rPr>
              <w:fldChar w:fldCharType="end"/>
            </w:r>
          </w:hyperlink>
        </w:p>
        <w:p w14:paraId="6AA91D07" w14:textId="040F313F" w:rsidR="00601491" w:rsidRDefault="00601491" w:rsidP="00601491">
          <w:pPr>
            <w:pStyle w:val="TOC1"/>
            <w:ind w:left="0"/>
            <w:rPr>
              <w:rFonts w:asciiTheme="minorHAnsi" w:hAnsiTheme="minorHAnsi" w:cstheme="minorBidi"/>
              <w:noProof/>
              <w:kern w:val="2"/>
              <w14:ligatures w14:val="standardContextual"/>
            </w:rPr>
          </w:pPr>
          <w:hyperlink w:anchor="_Toc227528138" w:history="1">
            <w:r w:rsidRPr="007E5D8E">
              <w:rPr>
                <w:rStyle w:val="Hyperlink"/>
                <w:noProof/>
              </w:rPr>
              <w:t>LIST OF ABBREVIATIONS</w:t>
            </w:r>
            <w:r>
              <w:rPr>
                <w:noProof/>
                <w:webHidden/>
              </w:rPr>
              <w:tab/>
            </w:r>
            <w:r>
              <w:rPr>
                <w:noProof/>
                <w:webHidden/>
              </w:rPr>
              <w:fldChar w:fldCharType="begin"/>
            </w:r>
            <w:r>
              <w:rPr>
                <w:noProof/>
                <w:webHidden/>
              </w:rPr>
              <w:instrText xml:space="preserve"> PAGEREF _Toc227528138 \h </w:instrText>
            </w:r>
            <w:r>
              <w:rPr>
                <w:noProof/>
                <w:webHidden/>
              </w:rPr>
            </w:r>
            <w:r>
              <w:rPr>
                <w:noProof/>
                <w:webHidden/>
              </w:rPr>
              <w:fldChar w:fldCharType="separate"/>
            </w:r>
            <w:r>
              <w:rPr>
                <w:noProof/>
                <w:webHidden/>
              </w:rPr>
              <w:t>x</w:t>
            </w:r>
            <w:r>
              <w:rPr>
                <w:noProof/>
                <w:webHidden/>
              </w:rPr>
              <w:fldChar w:fldCharType="end"/>
            </w:r>
          </w:hyperlink>
        </w:p>
        <w:p w14:paraId="74CB8DF3" w14:textId="33477B0F" w:rsidR="00601491" w:rsidRDefault="00601491" w:rsidP="00601491">
          <w:pPr>
            <w:pStyle w:val="TOC1"/>
            <w:ind w:left="0"/>
            <w:rPr>
              <w:rFonts w:asciiTheme="minorHAnsi" w:hAnsiTheme="minorHAnsi" w:cstheme="minorBidi"/>
              <w:noProof/>
              <w:kern w:val="2"/>
              <w14:ligatures w14:val="standardContextual"/>
            </w:rPr>
          </w:pPr>
          <w:hyperlink w:anchor="_Toc227528139" w:history="1">
            <w:r w:rsidRPr="007E5D8E">
              <w:rPr>
                <w:rStyle w:val="Hyperlink"/>
                <w:noProof/>
              </w:rPr>
              <w:t>CHAPTER 1: INTRODUCTION</w:t>
            </w:r>
            <w:r>
              <w:rPr>
                <w:noProof/>
                <w:webHidden/>
              </w:rPr>
              <w:tab/>
            </w:r>
            <w:r>
              <w:rPr>
                <w:noProof/>
                <w:webHidden/>
              </w:rPr>
              <w:fldChar w:fldCharType="begin"/>
            </w:r>
            <w:r>
              <w:rPr>
                <w:noProof/>
                <w:webHidden/>
              </w:rPr>
              <w:instrText xml:space="preserve"> PAGEREF _Toc227528139 \h </w:instrText>
            </w:r>
            <w:r>
              <w:rPr>
                <w:noProof/>
                <w:webHidden/>
              </w:rPr>
            </w:r>
            <w:r>
              <w:rPr>
                <w:noProof/>
                <w:webHidden/>
              </w:rPr>
              <w:fldChar w:fldCharType="separate"/>
            </w:r>
            <w:r>
              <w:rPr>
                <w:noProof/>
                <w:webHidden/>
              </w:rPr>
              <w:t>11</w:t>
            </w:r>
            <w:r>
              <w:rPr>
                <w:noProof/>
                <w:webHidden/>
              </w:rPr>
              <w:fldChar w:fldCharType="end"/>
            </w:r>
          </w:hyperlink>
        </w:p>
        <w:p w14:paraId="40119F82" w14:textId="7A8098D4"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0" w:history="1">
            <w:r w:rsidRPr="007E5D8E">
              <w:rPr>
                <w:rStyle w:val="Hyperlink"/>
                <w:noProof/>
              </w:rPr>
              <w:t>1.1.</w:t>
            </w:r>
            <w:r>
              <w:rPr>
                <w:rFonts w:asciiTheme="minorHAnsi" w:hAnsiTheme="minorHAnsi" w:cstheme="minorBidi"/>
                <w:noProof/>
                <w:kern w:val="2"/>
                <w14:ligatures w14:val="standardContextual"/>
              </w:rPr>
              <w:tab/>
            </w:r>
            <w:r w:rsidRPr="007E5D8E">
              <w:rPr>
                <w:rStyle w:val="Hyperlink"/>
                <w:noProof/>
              </w:rPr>
              <w:t>Background</w:t>
            </w:r>
            <w:r>
              <w:rPr>
                <w:noProof/>
                <w:webHidden/>
              </w:rPr>
              <w:tab/>
            </w:r>
            <w:r>
              <w:rPr>
                <w:noProof/>
                <w:webHidden/>
              </w:rPr>
              <w:fldChar w:fldCharType="begin"/>
            </w:r>
            <w:r>
              <w:rPr>
                <w:noProof/>
                <w:webHidden/>
              </w:rPr>
              <w:instrText xml:space="preserve"> PAGEREF _Toc227528140 \h </w:instrText>
            </w:r>
            <w:r>
              <w:rPr>
                <w:noProof/>
                <w:webHidden/>
              </w:rPr>
            </w:r>
            <w:r>
              <w:rPr>
                <w:noProof/>
                <w:webHidden/>
              </w:rPr>
              <w:fldChar w:fldCharType="separate"/>
            </w:r>
            <w:r>
              <w:rPr>
                <w:noProof/>
                <w:webHidden/>
              </w:rPr>
              <w:t>11</w:t>
            </w:r>
            <w:r>
              <w:rPr>
                <w:noProof/>
                <w:webHidden/>
              </w:rPr>
              <w:fldChar w:fldCharType="end"/>
            </w:r>
          </w:hyperlink>
        </w:p>
        <w:p w14:paraId="7F211E5B" w14:textId="25FCE825"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1" w:history="1">
            <w:r w:rsidRPr="007E5D8E">
              <w:rPr>
                <w:rStyle w:val="Hyperlink"/>
                <w:noProof/>
              </w:rPr>
              <w:t>1.2.</w:t>
            </w:r>
            <w:r>
              <w:rPr>
                <w:rFonts w:asciiTheme="minorHAnsi" w:hAnsiTheme="minorHAnsi" w:cstheme="minorBidi"/>
                <w:noProof/>
                <w:kern w:val="2"/>
                <w14:ligatures w14:val="standardContextual"/>
              </w:rPr>
              <w:tab/>
            </w:r>
            <w:r w:rsidRPr="007E5D8E">
              <w:rPr>
                <w:rStyle w:val="Hyperlink"/>
                <w:noProof/>
              </w:rPr>
              <w:t>Problem Statement</w:t>
            </w:r>
            <w:r>
              <w:rPr>
                <w:noProof/>
                <w:webHidden/>
              </w:rPr>
              <w:tab/>
            </w:r>
            <w:r>
              <w:rPr>
                <w:noProof/>
                <w:webHidden/>
              </w:rPr>
              <w:fldChar w:fldCharType="begin"/>
            </w:r>
            <w:r>
              <w:rPr>
                <w:noProof/>
                <w:webHidden/>
              </w:rPr>
              <w:instrText xml:space="preserve"> PAGEREF _Toc227528141 \h </w:instrText>
            </w:r>
            <w:r>
              <w:rPr>
                <w:noProof/>
                <w:webHidden/>
              </w:rPr>
            </w:r>
            <w:r>
              <w:rPr>
                <w:noProof/>
                <w:webHidden/>
              </w:rPr>
              <w:fldChar w:fldCharType="separate"/>
            </w:r>
            <w:r>
              <w:rPr>
                <w:noProof/>
                <w:webHidden/>
              </w:rPr>
              <w:t>11</w:t>
            </w:r>
            <w:r>
              <w:rPr>
                <w:noProof/>
                <w:webHidden/>
              </w:rPr>
              <w:fldChar w:fldCharType="end"/>
            </w:r>
          </w:hyperlink>
        </w:p>
        <w:p w14:paraId="34968AFC" w14:textId="4CD56964"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2" w:history="1">
            <w:r w:rsidRPr="007E5D8E">
              <w:rPr>
                <w:rStyle w:val="Hyperlink"/>
                <w:noProof/>
              </w:rPr>
              <w:t>1.3.</w:t>
            </w:r>
            <w:r>
              <w:rPr>
                <w:rFonts w:asciiTheme="minorHAnsi" w:hAnsiTheme="minorHAnsi" w:cstheme="minorBidi"/>
                <w:noProof/>
                <w:kern w:val="2"/>
                <w14:ligatures w14:val="standardContextual"/>
              </w:rPr>
              <w:tab/>
            </w:r>
            <w:r w:rsidRPr="007E5D8E">
              <w:rPr>
                <w:rStyle w:val="Hyperlink"/>
                <w:noProof/>
              </w:rPr>
              <w:t>Proposed Solution</w:t>
            </w:r>
            <w:r>
              <w:rPr>
                <w:noProof/>
                <w:webHidden/>
              </w:rPr>
              <w:tab/>
            </w:r>
            <w:r>
              <w:rPr>
                <w:noProof/>
                <w:webHidden/>
              </w:rPr>
              <w:fldChar w:fldCharType="begin"/>
            </w:r>
            <w:r>
              <w:rPr>
                <w:noProof/>
                <w:webHidden/>
              </w:rPr>
              <w:instrText xml:space="preserve"> PAGEREF _Toc227528142 \h </w:instrText>
            </w:r>
            <w:r>
              <w:rPr>
                <w:noProof/>
                <w:webHidden/>
              </w:rPr>
            </w:r>
            <w:r>
              <w:rPr>
                <w:noProof/>
                <w:webHidden/>
              </w:rPr>
              <w:fldChar w:fldCharType="separate"/>
            </w:r>
            <w:r>
              <w:rPr>
                <w:noProof/>
                <w:webHidden/>
              </w:rPr>
              <w:t>2</w:t>
            </w:r>
            <w:r>
              <w:rPr>
                <w:noProof/>
                <w:webHidden/>
              </w:rPr>
              <w:fldChar w:fldCharType="end"/>
            </w:r>
          </w:hyperlink>
        </w:p>
        <w:p w14:paraId="0E5EBE31" w14:textId="4F6FEDA3"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3" w:history="1">
            <w:r w:rsidRPr="007E5D8E">
              <w:rPr>
                <w:rStyle w:val="Hyperlink"/>
                <w:noProof/>
              </w:rPr>
              <w:t>1.4.</w:t>
            </w:r>
            <w:r>
              <w:rPr>
                <w:rFonts w:asciiTheme="minorHAnsi" w:hAnsiTheme="minorHAnsi" w:cstheme="minorBidi"/>
                <w:noProof/>
                <w:kern w:val="2"/>
                <w14:ligatures w14:val="standardContextual"/>
              </w:rPr>
              <w:tab/>
            </w:r>
            <w:r w:rsidRPr="007E5D8E">
              <w:rPr>
                <w:rStyle w:val="Hyperlink"/>
                <w:noProof/>
              </w:rPr>
              <w:t>Aim and Objectives</w:t>
            </w:r>
            <w:r>
              <w:rPr>
                <w:noProof/>
                <w:webHidden/>
              </w:rPr>
              <w:tab/>
            </w:r>
            <w:r>
              <w:rPr>
                <w:noProof/>
                <w:webHidden/>
              </w:rPr>
              <w:fldChar w:fldCharType="begin"/>
            </w:r>
            <w:r>
              <w:rPr>
                <w:noProof/>
                <w:webHidden/>
              </w:rPr>
              <w:instrText xml:space="preserve"> PAGEREF _Toc227528143 \h </w:instrText>
            </w:r>
            <w:r>
              <w:rPr>
                <w:noProof/>
                <w:webHidden/>
              </w:rPr>
            </w:r>
            <w:r>
              <w:rPr>
                <w:noProof/>
                <w:webHidden/>
              </w:rPr>
              <w:fldChar w:fldCharType="separate"/>
            </w:r>
            <w:r>
              <w:rPr>
                <w:noProof/>
                <w:webHidden/>
              </w:rPr>
              <w:t>2</w:t>
            </w:r>
            <w:r>
              <w:rPr>
                <w:noProof/>
                <w:webHidden/>
              </w:rPr>
              <w:fldChar w:fldCharType="end"/>
            </w:r>
          </w:hyperlink>
        </w:p>
        <w:p w14:paraId="63B30CB4" w14:textId="54B002BD"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4" w:history="1">
            <w:r w:rsidRPr="007E5D8E">
              <w:rPr>
                <w:rStyle w:val="Hyperlink"/>
                <w:noProof/>
              </w:rPr>
              <w:t>1.5.</w:t>
            </w:r>
            <w:r>
              <w:rPr>
                <w:rFonts w:asciiTheme="minorHAnsi" w:hAnsiTheme="minorHAnsi" w:cstheme="minorBidi"/>
                <w:noProof/>
                <w:kern w:val="2"/>
                <w14:ligatures w14:val="standardContextual"/>
              </w:rPr>
              <w:tab/>
            </w:r>
            <w:r w:rsidRPr="007E5D8E">
              <w:rPr>
                <w:rStyle w:val="Hyperlink"/>
                <w:noProof/>
              </w:rPr>
              <w:t>Scope</w:t>
            </w:r>
            <w:r>
              <w:rPr>
                <w:noProof/>
                <w:webHidden/>
              </w:rPr>
              <w:tab/>
            </w:r>
            <w:r>
              <w:rPr>
                <w:noProof/>
                <w:webHidden/>
              </w:rPr>
              <w:fldChar w:fldCharType="begin"/>
            </w:r>
            <w:r>
              <w:rPr>
                <w:noProof/>
                <w:webHidden/>
              </w:rPr>
              <w:instrText xml:space="preserve"> PAGEREF _Toc227528144 \h </w:instrText>
            </w:r>
            <w:r>
              <w:rPr>
                <w:noProof/>
                <w:webHidden/>
              </w:rPr>
            </w:r>
            <w:r>
              <w:rPr>
                <w:noProof/>
                <w:webHidden/>
              </w:rPr>
              <w:fldChar w:fldCharType="separate"/>
            </w:r>
            <w:r>
              <w:rPr>
                <w:noProof/>
                <w:webHidden/>
              </w:rPr>
              <w:t>3</w:t>
            </w:r>
            <w:r>
              <w:rPr>
                <w:noProof/>
                <w:webHidden/>
              </w:rPr>
              <w:fldChar w:fldCharType="end"/>
            </w:r>
          </w:hyperlink>
        </w:p>
        <w:p w14:paraId="66FB4A5A" w14:textId="052B7873"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5" w:history="1">
            <w:r w:rsidRPr="007E5D8E">
              <w:rPr>
                <w:rStyle w:val="Hyperlink"/>
                <w:noProof/>
              </w:rPr>
              <w:t>1.6.</w:t>
            </w:r>
            <w:r>
              <w:rPr>
                <w:rFonts w:asciiTheme="minorHAnsi" w:hAnsiTheme="minorHAnsi" w:cstheme="minorBidi"/>
                <w:noProof/>
                <w:kern w:val="2"/>
                <w14:ligatures w14:val="standardContextual"/>
              </w:rPr>
              <w:tab/>
            </w:r>
            <w:r w:rsidRPr="007E5D8E">
              <w:rPr>
                <w:rStyle w:val="Hyperlink"/>
                <w:noProof/>
              </w:rPr>
              <w:t>Intellectual Challenge</w:t>
            </w:r>
            <w:r>
              <w:rPr>
                <w:noProof/>
                <w:webHidden/>
              </w:rPr>
              <w:tab/>
            </w:r>
            <w:r>
              <w:rPr>
                <w:noProof/>
                <w:webHidden/>
              </w:rPr>
              <w:fldChar w:fldCharType="begin"/>
            </w:r>
            <w:r>
              <w:rPr>
                <w:noProof/>
                <w:webHidden/>
              </w:rPr>
              <w:instrText xml:space="preserve"> PAGEREF _Toc227528145 \h </w:instrText>
            </w:r>
            <w:r>
              <w:rPr>
                <w:noProof/>
                <w:webHidden/>
              </w:rPr>
            </w:r>
            <w:r>
              <w:rPr>
                <w:noProof/>
                <w:webHidden/>
              </w:rPr>
              <w:fldChar w:fldCharType="separate"/>
            </w:r>
            <w:r>
              <w:rPr>
                <w:noProof/>
                <w:webHidden/>
              </w:rPr>
              <w:t>3</w:t>
            </w:r>
            <w:r>
              <w:rPr>
                <w:noProof/>
                <w:webHidden/>
              </w:rPr>
              <w:fldChar w:fldCharType="end"/>
            </w:r>
          </w:hyperlink>
        </w:p>
        <w:p w14:paraId="51604D4A" w14:textId="14D91DE9"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6" w:history="1">
            <w:r w:rsidRPr="007E5D8E">
              <w:rPr>
                <w:rStyle w:val="Hyperlink"/>
                <w:noProof/>
              </w:rPr>
              <w:t>1.7.</w:t>
            </w:r>
            <w:r>
              <w:rPr>
                <w:rFonts w:asciiTheme="minorHAnsi" w:hAnsiTheme="minorHAnsi" w:cstheme="minorBidi"/>
                <w:noProof/>
                <w:kern w:val="2"/>
                <w14:ligatures w14:val="standardContextual"/>
              </w:rPr>
              <w:tab/>
            </w:r>
            <w:r w:rsidRPr="007E5D8E">
              <w:rPr>
                <w:rStyle w:val="Hyperlink"/>
                <w:noProof/>
              </w:rPr>
              <w:t>Rationale</w:t>
            </w:r>
            <w:r>
              <w:rPr>
                <w:noProof/>
                <w:webHidden/>
              </w:rPr>
              <w:tab/>
            </w:r>
            <w:r>
              <w:rPr>
                <w:noProof/>
                <w:webHidden/>
              </w:rPr>
              <w:fldChar w:fldCharType="begin"/>
            </w:r>
            <w:r>
              <w:rPr>
                <w:noProof/>
                <w:webHidden/>
              </w:rPr>
              <w:instrText xml:space="preserve"> PAGEREF _Toc227528146 \h </w:instrText>
            </w:r>
            <w:r>
              <w:rPr>
                <w:noProof/>
                <w:webHidden/>
              </w:rPr>
            </w:r>
            <w:r>
              <w:rPr>
                <w:noProof/>
                <w:webHidden/>
              </w:rPr>
              <w:fldChar w:fldCharType="separate"/>
            </w:r>
            <w:r>
              <w:rPr>
                <w:noProof/>
                <w:webHidden/>
              </w:rPr>
              <w:t>3</w:t>
            </w:r>
            <w:r>
              <w:rPr>
                <w:noProof/>
                <w:webHidden/>
              </w:rPr>
              <w:fldChar w:fldCharType="end"/>
            </w:r>
          </w:hyperlink>
        </w:p>
        <w:p w14:paraId="7681ED9D" w14:textId="58B2A1EF"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7" w:history="1">
            <w:r w:rsidRPr="007E5D8E">
              <w:rPr>
                <w:rStyle w:val="Hyperlink"/>
                <w:noProof/>
              </w:rPr>
              <w:t>1.8.</w:t>
            </w:r>
            <w:r>
              <w:rPr>
                <w:rFonts w:asciiTheme="minorHAnsi" w:hAnsiTheme="minorHAnsi" w:cstheme="minorBidi"/>
                <w:noProof/>
                <w:kern w:val="2"/>
                <w14:ligatures w14:val="standardContextual"/>
              </w:rPr>
              <w:tab/>
            </w:r>
            <w:r w:rsidRPr="007E5D8E">
              <w:rPr>
                <w:rStyle w:val="Hyperlink"/>
                <w:noProof/>
              </w:rPr>
              <w:t>Contribution</w:t>
            </w:r>
            <w:r>
              <w:rPr>
                <w:noProof/>
                <w:webHidden/>
              </w:rPr>
              <w:tab/>
            </w:r>
            <w:r>
              <w:rPr>
                <w:noProof/>
                <w:webHidden/>
              </w:rPr>
              <w:fldChar w:fldCharType="begin"/>
            </w:r>
            <w:r>
              <w:rPr>
                <w:noProof/>
                <w:webHidden/>
              </w:rPr>
              <w:instrText xml:space="preserve"> PAGEREF _Toc227528147 \h </w:instrText>
            </w:r>
            <w:r>
              <w:rPr>
                <w:noProof/>
                <w:webHidden/>
              </w:rPr>
            </w:r>
            <w:r>
              <w:rPr>
                <w:noProof/>
                <w:webHidden/>
              </w:rPr>
              <w:fldChar w:fldCharType="separate"/>
            </w:r>
            <w:r>
              <w:rPr>
                <w:noProof/>
                <w:webHidden/>
              </w:rPr>
              <w:t>3</w:t>
            </w:r>
            <w:r>
              <w:rPr>
                <w:noProof/>
                <w:webHidden/>
              </w:rPr>
              <w:fldChar w:fldCharType="end"/>
            </w:r>
          </w:hyperlink>
        </w:p>
        <w:p w14:paraId="7185A927" w14:textId="591C3734"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48" w:history="1">
            <w:r w:rsidRPr="007E5D8E">
              <w:rPr>
                <w:rStyle w:val="Hyperlink"/>
                <w:noProof/>
              </w:rPr>
              <w:t>1.9.</w:t>
            </w:r>
            <w:r>
              <w:rPr>
                <w:rFonts w:asciiTheme="minorHAnsi" w:hAnsiTheme="minorHAnsi" w:cstheme="minorBidi"/>
                <w:noProof/>
                <w:kern w:val="2"/>
                <w14:ligatures w14:val="standardContextual"/>
              </w:rPr>
              <w:tab/>
            </w:r>
            <w:r w:rsidRPr="007E5D8E">
              <w:rPr>
                <w:rStyle w:val="Hyperlink"/>
                <w:noProof/>
              </w:rPr>
              <w:t>Structure of Thesis</w:t>
            </w:r>
            <w:r>
              <w:rPr>
                <w:noProof/>
                <w:webHidden/>
              </w:rPr>
              <w:tab/>
            </w:r>
            <w:r>
              <w:rPr>
                <w:noProof/>
                <w:webHidden/>
              </w:rPr>
              <w:fldChar w:fldCharType="begin"/>
            </w:r>
            <w:r>
              <w:rPr>
                <w:noProof/>
                <w:webHidden/>
              </w:rPr>
              <w:instrText xml:space="preserve"> PAGEREF _Toc227528148 \h </w:instrText>
            </w:r>
            <w:r>
              <w:rPr>
                <w:noProof/>
                <w:webHidden/>
              </w:rPr>
            </w:r>
            <w:r>
              <w:rPr>
                <w:noProof/>
                <w:webHidden/>
              </w:rPr>
              <w:fldChar w:fldCharType="separate"/>
            </w:r>
            <w:r>
              <w:rPr>
                <w:noProof/>
                <w:webHidden/>
              </w:rPr>
              <w:t>3</w:t>
            </w:r>
            <w:r>
              <w:rPr>
                <w:noProof/>
                <w:webHidden/>
              </w:rPr>
              <w:fldChar w:fldCharType="end"/>
            </w:r>
          </w:hyperlink>
        </w:p>
        <w:p w14:paraId="2FB72698" w14:textId="5A65F0B4" w:rsidR="00601491" w:rsidRDefault="00601491" w:rsidP="00601491">
          <w:pPr>
            <w:pStyle w:val="TOC1"/>
            <w:ind w:left="0"/>
            <w:rPr>
              <w:rFonts w:asciiTheme="minorHAnsi" w:hAnsiTheme="minorHAnsi" w:cstheme="minorBidi"/>
              <w:noProof/>
              <w:kern w:val="2"/>
              <w14:ligatures w14:val="standardContextual"/>
            </w:rPr>
          </w:pPr>
          <w:hyperlink w:anchor="_Toc227528149" w:history="1">
            <w:r w:rsidRPr="007E5D8E">
              <w:rPr>
                <w:rStyle w:val="Hyperlink"/>
                <w:noProof/>
              </w:rPr>
              <w:t>CHAPTER 2: LITERATURE REVIEW</w:t>
            </w:r>
            <w:r>
              <w:rPr>
                <w:noProof/>
                <w:webHidden/>
              </w:rPr>
              <w:tab/>
            </w:r>
            <w:r>
              <w:rPr>
                <w:noProof/>
                <w:webHidden/>
              </w:rPr>
              <w:fldChar w:fldCharType="begin"/>
            </w:r>
            <w:r>
              <w:rPr>
                <w:noProof/>
                <w:webHidden/>
              </w:rPr>
              <w:instrText xml:space="preserve"> PAGEREF _Toc227528149 \h </w:instrText>
            </w:r>
            <w:r>
              <w:rPr>
                <w:noProof/>
                <w:webHidden/>
              </w:rPr>
            </w:r>
            <w:r>
              <w:rPr>
                <w:noProof/>
                <w:webHidden/>
              </w:rPr>
              <w:fldChar w:fldCharType="separate"/>
            </w:r>
            <w:r>
              <w:rPr>
                <w:noProof/>
                <w:webHidden/>
              </w:rPr>
              <w:t>4</w:t>
            </w:r>
            <w:r>
              <w:rPr>
                <w:noProof/>
                <w:webHidden/>
              </w:rPr>
              <w:fldChar w:fldCharType="end"/>
            </w:r>
          </w:hyperlink>
        </w:p>
        <w:p w14:paraId="20505E93" w14:textId="2F26F3F3"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50" w:history="1">
            <w:r w:rsidRPr="007E5D8E">
              <w:rPr>
                <w:rStyle w:val="Hyperlink"/>
                <w:noProof/>
              </w:rPr>
              <w:t>2.1.</w:t>
            </w:r>
            <w:r>
              <w:rPr>
                <w:rFonts w:asciiTheme="minorHAnsi" w:hAnsiTheme="minorHAnsi" w:cstheme="minorBidi"/>
                <w:noProof/>
                <w:kern w:val="2"/>
                <w14:ligatures w14:val="standardContextual"/>
              </w:rPr>
              <w:tab/>
            </w:r>
            <w:r w:rsidRPr="007E5D8E">
              <w:rPr>
                <w:rStyle w:val="Hyperlink"/>
                <w:noProof/>
              </w:rPr>
              <w:t>Overview/Background</w:t>
            </w:r>
            <w:r>
              <w:rPr>
                <w:noProof/>
                <w:webHidden/>
              </w:rPr>
              <w:tab/>
            </w:r>
            <w:r>
              <w:rPr>
                <w:noProof/>
                <w:webHidden/>
              </w:rPr>
              <w:fldChar w:fldCharType="begin"/>
            </w:r>
            <w:r>
              <w:rPr>
                <w:noProof/>
                <w:webHidden/>
              </w:rPr>
              <w:instrText xml:space="preserve"> PAGEREF _Toc227528150 \h </w:instrText>
            </w:r>
            <w:r>
              <w:rPr>
                <w:noProof/>
                <w:webHidden/>
              </w:rPr>
            </w:r>
            <w:r>
              <w:rPr>
                <w:noProof/>
                <w:webHidden/>
              </w:rPr>
              <w:fldChar w:fldCharType="separate"/>
            </w:r>
            <w:r>
              <w:rPr>
                <w:noProof/>
                <w:webHidden/>
              </w:rPr>
              <w:t>4</w:t>
            </w:r>
            <w:r>
              <w:rPr>
                <w:noProof/>
                <w:webHidden/>
              </w:rPr>
              <w:fldChar w:fldCharType="end"/>
            </w:r>
          </w:hyperlink>
        </w:p>
        <w:p w14:paraId="46490093" w14:textId="5F69D6D0"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51" w:history="1">
            <w:r w:rsidRPr="007E5D8E">
              <w:rPr>
                <w:rStyle w:val="Hyperlink"/>
                <w:noProof/>
              </w:rPr>
              <w:t>2.2.</w:t>
            </w:r>
            <w:r>
              <w:rPr>
                <w:rFonts w:asciiTheme="minorHAnsi" w:hAnsiTheme="minorHAnsi" w:cstheme="minorBidi"/>
                <w:noProof/>
                <w:kern w:val="2"/>
                <w14:ligatures w14:val="standardContextual"/>
              </w:rPr>
              <w:tab/>
            </w:r>
            <w:r w:rsidRPr="007E5D8E">
              <w:rPr>
                <w:rStyle w:val="Hyperlink"/>
                <w:noProof/>
              </w:rPr>
              <w:t>Review of Existing Project</w:t>
            </w:r>
            <w:r>
              <w:rPr>
                <w:noProof/>
                <w:webHidden/>
              </w:rPr>
              <w:tab/>
            </w:r>
            <w:r>
              <w:rPr>
                <w:noProof/>
                <w:webHidden/>
              </w:rPr>
              <w:fldChar w:fldCharType="begin"/>
            </w:r>
            <w:r>
              <w:rPr>
                <w:noProof/>
                <w:webHidden/>
              </w:rPr>
              <w:instrText xml:space="preserve"> PAGEREF _Toc227528151 \h </w:instrText>
            </w:r>
            <w:r>
              <w:rPr>
                <w:noProof/>
                <w:webHidden/>
              </w:rPr>
            </w:r>
            <w:r>
              <w:rPr>
                <w:noProof/>
                <w:webHidden/>
              </w:rPr>
              <w:fldChar w:fldCharType="separate"/>
            </w:r>
            <w:r>
              <w:rPr>
                <w:noProof/>
                <w:webHidden/>
              </w:rPr>
              <w:t>4</w:t>
            </w:r>
            <w:r>
              <w:rPr>
                <w:noProof/>
                <w:webHidden/>
              </w:rPr>
              <w:fldChar w:fldCharType="end"/>
            </w:r>
          </w:hyperlink>
        </w:p>
        <w:p w14:paraId="79A7D2B4" w14:textId="39F4D7D5"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52" w:history="1">
            <w:r w:rsidRPr="007E5D8E">
              <w:rPr>
                <w:rStyle w:val="Hyperlink"/>
                <w:noProof/>
              </w:rPr>
              <w:t>2.3.</w:t>
            </w:r>
            <w:r>
              <w:rPr>
                <w:rFonts w:asciiTheme="minorHAnsi" w:hAnsiTheme="minorHAnsi" w:cstheme="minorBidi"/>
                <w:noProof/>
                <w:kern w:val="2"/>
                <w14:ligatures w14:val="standardContextual"/>
              </w:rPr>
              <w:tab/>
            </w:r>
            <w:r w:rsidRPr="007E5D8E">
              <w:rPr>
                <w:rStyle w:val="Hyperlink"/>
                <w:noProof/>
              </w:rPr>
              <w:t>Literature Review</w:t>
            </w:r>
            <w:r>
              <w:rPr>
                <w:noProof/>
                <w:webHidden/>
              </w:rPr>
              <w:tab/>
            </w:r>
            <w:r>
              <w:rPr>
                <w:noProof/>
                <w:webHidden/>
              </w:rPr>
              <w:fldChar w:fldCharType="begin"/>
            </w:r>
            <w:r>
              <w:rPr>
                <w:noProof/>
                <w:webHidden/>
              </w:rPr>
              <w:instrText xml:space="preserve"> PAGEREF _Toc227528152 \h </w:instrText>
            </w:r>
            <w:r>
              <w:rPr>
                <w:noProof/>
                <w:webHidden/>
              </w:rPr>
            </w:r>
            <w:r>
              <w:rPr>
                <w:noProof/>
                <w:webHidden/>
              </w:rPr>
              <w:fldChar w:fldCharType="separate"/>
            </w:r>
            <w:r>
              <w:rPr>
                <w:noProof/>
                <w:webHidden/>
              </w:rPr>
              <w:t>5</w:t>
            </w:r>
            <w:r>
              <w:rPr>
                <w:noProof/>
                <w:webHidden/>
              </w:rPr>
              <w:fldChar w:fldCharType="end"/>
            </w:r>
          </w:hyperlink>
        </w:p>
        <w:p w14:paraId="364B3249" w14:textId="4B412504"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3" w:history="1">
            <w:r w:rsidRPr="007E5D8E">
              <w:rPr>
                <w:rStyle w:val="Hyperlink"/>
                <w:noProof/>
              </w:rPr>
              <w:t>2.3.1.</w:t>
            </w:r>
            <w:r>
              <w:rPr>
                <w:rFonts w:asciiTheme="minorHAnsi" w:hAnsiTheme="minorHAnsi" w:cstheme="minorBidi"/>
                <w:noProof/>
                <w:kern w:val="2"/>
                <w14:ligatures w14:val="standardContextual"/>
              </w:rPr>
              <w:tab/>
            </w:r>
            <w:r w:rsidRPr="007E5D8E">
              <w:rPr>
                <w:rStyle w:val="Hyperlink"/>
                <w:noProof/>
              </w:rPr>
              <w:t>L-R 1: The Legal Risk of Autonomy</w:t>
            </w:r>
            <w:r>
              <w:rPr>
                <w:noProof/>
                <w:webHidden/>
              </w:rPr>
              <w:tab/>
            </w:r>
            <w:r>
              <w:rPr>
                <w:noProof/>
                <w:webHidden/>
              </w:rPr>
              <w:fldChar w:fldCharType="begin"/>
            </w:r>
            <w:r>
              <w:rPr>
                <w:noProof/>
                <w:webHidden/>
              </w:rPr>
              <w:instrText xml:space="preserve"> PAGEREF _Toc227528153 \h </w:instrText>
            </w:r>
            <w:r>
              <w:rPr>
                <w:noProof/>
                <w:webHidden/>
              </w:rPr>
            </w:r>
            <w:r>
              <w:rPr>
                <w:noProof/>
                <w:webHidden/>
              </w:rPr>
              <w:fldChar w:fldCharType="separate"/>
            </w:r>
            <w:r>
              <w:rPr>
                <w:noProof/>
                <w:webHidden/>
              </w:rPr>
              <w:t>5</w:t>
            </w:r>
            <w:r>
              <w:rPr>
                <w:noProof/>
                <w:webHidden/>
              </w:rPr>
              <w:fldChar w:fldCharType="end"/>
            </w:r>
          </w:hyperlink>
        </w:p>
        <w:p w14:paraId="7DD4EDC3" w14:textId="3A1910A3"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4" w:history="1">
            <w:r w:rsidRPr="007E5D8E">
              <w:rPr>
                <w:rStyle w:val="Hyperlink"/>
                <w:noProof/>
              </w:rPr>
              <w:t>2.3.2.</w:t>
            </w:r>
            <w:r>
              <w:rPr>
                <w:rFonts w:asciiTheme="minorHAnsi" w:hAnsiTheme="minorHAnsi" w:cstheme="minorBidi"/>
                <w:noProof/>
                <w:kern w:val="2"/>
                <w14:ligatures w14:val="standardContextual"/>
              </w:rPr>
              <w:tab/>
            </w:r>
            <w:r w:rsidRPr="007E5D8E">
              <w:rPr>
                <w:rStyle w:val="Hyperlink"/>
                <w:noProof/>
              </w:rPr>
              <w:t>L-R 2: The Cost of Forced Automation</w:t>
            </w:r>
            <w:r>
              <w:rPr>
                <w:noProof/>
                <w:webHidden/>
              </w:rPr>
              <w:tab/>
            </w:r>
            <w:r>
              <w:rPr>
                <w:noProof/>
                <w:webHidden/>
              </w:rPr>
              <w:fldChar w:fldCharType="begin"/>
            </w:r>
            <w:r>
              <w:rPr>
                <w:noProof/>
                <w:webHidden/>
              </w:rPr>
              <w:instrText xml:space="preserve"> PAGEREF _Toc227528154 \h </w:instrText>
            </w:r>
            <w:r>
              <w:rPr>
                <w:noProof/>
                <w:webHidden/>
              </w:rPr>
            </w:r>
            <w:r>
              <w:rPr>
                <w:noProof/>
                <w:webHidden/>
              </w:rPr>
              <w:fldChar w:fldCharType="separate"/>
            </w:r>
            <w:r>
              <w:rPr>
                <w:noProof/>
                <w:webHidden/>
              </w:rPr>
              <w:t>5</w:t>
            </w:r>
            <w:r>
              <w:rPr>
                <w:noProof/>
                <w:webHidden/>
              </w:rPr>
              <w:fldChar w:fldCharType="end"/>
            </w:r>
          </w:hyperlink>
        </w:p>
        <w:p w14:paraId="6CB24A79" w14:textId="0F0BA0FA"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5" w:history="1">
            <w:r w:rsidRPr="007E5D8E">
              <w:rPr>
                <w:rStyle w:val="Hyperlink"/>
                <w:noProof/>
              </w:rPr>
              <w:t>2.3.3.</w:t>
            </w:r>
            <w:r>
              <w:rPr>
                <w:rFonts w:asciiTheme="minorHAnsi" w:hAnsiTheme="minorHAnsi" w:cstheme="minorBidi"/>
                <w:noProof/>
                <w:kern w:val="2"/>
                <w14:ligatures w14:val="standardContextual"/>
              </w:rPr>
              <w:tab/>
            </w:r>
            <w:r w:rsidRPr="007E5D8E">
              <w:rPr>
                <w:rStyle w:val="Hyperlink"/>
                <w:noProof/>
              </w:rPr>
              <w:t>L-R 3: AI as a Helpful Assistant</w:t>
            </w:r>
            <w:r>
              <w:rPr>
                <w:noProof/>
                <w:webHidden/>
              </w:rPr>
              <w:tab/>
            </w:r>
            <w:r>
              <w:rPr>
                <w:noProof/>
                <w:webHidden/>
              </w:rPr>
              <w:fldChar w:fldCharType="begin"/>
            </w:r>
            <w:r>
              <w:rPr>
                <w:noProof/>
                <w:webHidden/>
              </w:rPr>
              <w:instrText xml:space="preserve"> PAGEREF _Toc227528155 \h </w:instrText>
            </w:r>
            <w:r>
              <w:rPr>
                <w:noProof/>
                <w:webHidden/>
              </w:rPr>
            </w:r>
            <w:r>
              <w:rPr>
                <w:noProof/>
                <w:webHidden/>
              </w:rPr>
              <w:fldChar w:fldCharType="separate"/>
            </w:r>
            <w:r>
              <w:rPr>
                <w:noProof/>
                <w:webHidden/>
              </w:rPr>
              <w:t>5</w:t>
            </w:r>
            <w:r>
              <w:rPr>
                <w:noProof/>
                <w:webHidden/>
              </w:rPr>
              <w:fldChar w:fldCharType="end"/>
            </w:r>
          </w:hyperlink>
        </w:p>
        <w:p w14:paraId="0EDFEEE2" w14:textId="33E5163F"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6" w:history="1">
            <w:r w:rsidRPr="007E5D8E">
              <w:rPr>
                <w:rStyle w:val="Hyperlink"/>
                <w:noProof/>
              </w:rPr>
              <w:t>2.3.4.</w:t>
            </w:r>
            <w:r>
              <w:rPr>
                <w:rFonts w:asciiTheme="minorHAnsi" w:hAnsiTheme="minorHAnsi" w:cstheme="minorBidi"/>
                <w:noProof/>
                <w:kern w:val="2"/>
                <w14:ligatures w14:val="standardContextual"/>
              </w:rPr>
              <w:tab/>
            </w:r>
            <w:r w:rsidRPr="007E5D8E">
              <w:rPr>
                <w:rStyle w:val="Hyperlink"/>
                <w:noProof/>
              </w:rPr>
              <w:t>L-R 4: Deflection Rate Baselines</w:t>
            </w:r>
            <w:r>
              <w:rPr>
                <w:noProof/>
                <w:webHidden/>
              </w:rPr>
              <w:tab/>
            </w:r>
            <w:r>
              <w:rPr>
                <w:noProof/>
                <w:webHidden/>
              </w:rPr>
              <w:fldChar w:fldCharType="begin"/>
            </w:r>
            <w:r>
              <w:rPr>
                <w:noProof/>
                <w:webHidden/>
              </w:rPr>
              <w:instrText xml:space="preserve"> PAGEREF _Toc227528156 \h </w:instrText>
            </w:r>
            <w:r>
              <w:rPr>
                <w:noProof/>
                <w:webHidden/>
              </w:rPr>
            </w:r>
            <w:r>
              <w:rPr>
                <w:noProof/>
                <w:webHidden/>
              </w:rPr>
              <w:fldChar w:fldCharType="separate"/>
            </w:r>
            <w:r>
              <w:rPr>
                <w:noProof/>
                <w:webHidden/>
              </w:rPr>
              <w:t>5</w:t>
            </w:r>
            <w:r>
              <w:rPr>
                <w:noProof/>
                <w:webHidden/>
              </w:rPr>
              <w:fldChar w:fldCharType="end"/>
            </w:r>
          </w:hyperlink>
        </w:p>
        <w:p w14:paraId="3FDC0F5F" w14:textId="0C1790B6"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7" w:history="1">
            <w:r w:rsidRPr="007E5D8E">
              <w:rPr>
                <w:rStyle w:val="Hyperlink"/>
                <w:noProof/>
              </w:rPr>
              <w:t>2.3.5.</w:t>
            </w:r>
            <w:r>
              <w:rPr>
                <w:rFonts w:asciiTheme="minorHAnsi" w:hAnsiTheme="minorHAnsi" w:cstheme="minorBidi"/>
                <w:noProof/>
                <w:kern w:val="2"/>
                <w14:ligatures w14:val="standardContextual"/>
              </w:rPr>
              <w:tab/>
            </w:r>
            <w:r w:rsidRPr="007E5D8E">
              <w:rPr>
                <w:rStyle w:val="Hyperlink"/>
                <w:noProof/>
              </w:rPr>
              <w:t>L-R 5: Strict Confidence Thresholds</w:t>
            </w:r>
            <w:r>
              <w:rPr>
                <w:noProof/>
                <w:webHidden/>
              </w:rPr>
              <w:tab/>
            </w:r>
            <w:r>
              <w:rPr>
                <w:noProof/>
                <w:webHidden/>
              </w:rPr>
              <w:fldChar w:fldCharType="begin"/>
            </w:r>
            <w:r>
              <w:rPr>
                <w:noProof/>
                <w:webHidden/>
              </w:rPr>
              <w:instrText xml:space="preserve"> PAGEREF _Toc227528157 \h </w:instrText>
            </w:r>
            <w:r>
              <w:rPr>
                <w:noProof/>
                <w:webHidden/>
              </w:rPr>
            </w:r>
            <w:r>
              <w:rPr>
                <w:noProof/>
                <w:webHidden/>
              </w:rPr>
              <w:fldChar w:fldCharType="separate"/>
            </w:r>
            <w:r>
              <w:rPr>
                <w:noProof/>
                <w:webHidden/>
              </w:rPr>
              <w:t>6</w:t>
            </w:r>
            <w:r>
              <w:rPr>
                <w:noProof/>
                <w:webHidden/>
              </w:rPr>
              <w:fldChar w:fldCharType="end"/>
            </w:r>
          </w:hyperlink>
        </w:p>
        <w:p w14:paraId="78467CFC" w14:textId="3AD9A49E"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8" w:history="1">
            <w:r w:rsidRPr="007E5D8E">
              <w:rPr>
                <w:rStyle w:val="Hyperlink"/>
                <w:noProof/>
              </w:rPr>
              <w:t>2.3.6.</w:t>
            </w:r>
            <w:r>
              <w:rPr>
                <w:rFonts w:asciiTheme="minorHAnsi" w:hAnsiTheme="minorHAnsi" w:cstheme="minorBidi"/>
                <w:noProof/>
                <w:kern w:val="2"/>
                <w14:ligatures w14:val="standardContextual"/>
              </w:rPr>
              <w:tab/>
            </w:r>
            <w:r w:rsidRPr="007E5D8E">
              <w:rPr>
                <w:rStyle w:val="Hyperlink"/>
                <w:noProof/>
              </w:rPr>
              <w:t>L-R 6: Prompt Injunction Mitigation</w:t>
            </w:r>
            <w:r>
              <w:rPr>
                <w:noProof/>
                <w:webHidden/>
              </w:rPr>
              <w:tab/>
            </w:r>
            <w:r>
              <w:rPr>
                <w:noProof/>
                <w:webHidden/>
              </w:rPr>
              <w:fldChar w:fldCharType="begin"/>
            </w:r>
            <w:r>
              <w:rPr>
                <w:noProof/>
                <w:webHidden/>
              </w:rPr>
              <w:instrText xml:space="preserve"> PAGEREF _Toc227528158 \h </w:instrText>
            </w:r>
            <w:r>
              <w:rPr>
                <w:noProof/>
                <w:webHidden/>
              </w:rPr>
            </w:r>
            <w:r>
              <w:rPr>
                <w:noProof/>
                <w:webHidden/>
              </w:rPr>
              <w:fldChar w:fldCharType="separate"/>
            </w:r>
            <w:r>
              <w:rPr>
                <w:noProof/>
                <w:webHidden/>
              </w:rPr>
              <w:t>6</w:t>
            </w:r>
            <w:r>
              <w:rPr>
                <w:noProof/>
                <w:webHidden/>
              </w:rPr>
              <w:fldChar w:fldCharType="end"/>
            </w:r>
          </w:hyperlink>
        </w:p>
        <w:p w14:paraId="4335C8B5" w14:textId="1FEDE0C5"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59" w:history="1">
            <w:r w:rsidRPr="007E5D8E">
              <w:rPr>
                <w:rStyle w:val="Hyperlink"/>
                <w:noProof/>
              </w:rPr>
              <w:t>2.3.7.</w:t>
            </w:r>
            <w:r>
              <w:rPr>
                <w:rFonts w:asciiTheme="minorHAnsi" w:hAnsiTheme="minorHAnsi" w:cstheme="minorBidi"/>
                <w:noProof/>
                <w:kern w:val="2"/>
                <w14:ligatures w14:val="standardContextual"/>
              </w:rPr>
              <w:tab/>
            </w:r>
            <w:r w:rsidRPr="007E5D8E">
              <w:rPr>
                <w:rStyle w:val="Hyperlink"/>
                <w:noProof/>
              </w:rPr>
              <w:t>L-R 7: Retrieval-Augmented Generation</w:t>
            </w:r>
            <w:r>
              <w:rPr>
                <w:noProof/>
                <w:webHidden/>
              </w:rPr>
              <w:tab/>
            </w:r>
            <w:r>
              <w:rPr>
                <w:noProof/>
                <w:webHidden/>
              </w:rPr>
              <w:fldChar w:fldCharType="begin"/>
            </w:r>
            <w:r>
              <w:rPr>
                <w:noProof/>
                <w:webHidden/>
              </w:rPr>
              <w:instrText xml:space="preserve"> PAGEREF _Toc227528159 \h </w:instrText>
            </w:r>
            <w:r>
              <w:rPr>
                <w:noProof/>
                <w:webHidden/>
              </w:rPr>
            </w:r>
            <w:r>
              <w:rPr>
                <w:noProof/>
                <w:webHidden/>
              </w:rPr>
              <w:fldChar w:fldCharType="separate"/>
            </w:r>
            <w:r>
              <w:rPr>
                <w:noProof/>
                <w:webHidden/>
              </w:rPr>
              <w:t>6</w:t>
            </w:r>
            <w:r>
              <w:rPr>
                <w:noProof/>
                <w:webHidden/>
              </w:rPr>
              <w:fldChar w:fldCharType="end"/>
            </w:r>
          </w:hyperlink>
        </w:p>
        <w:p w14:paraId="016196A8" w14:textId="0F19BFFF"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60" w:history="1">
            <w:r w:rsidRPr="007E5D8E">
              <w:rPr>
                <w:rStyle w:val="Hyperlink"/>
                <w:noProof/>
              </w:rPr>
              <w:t>2.3.8.</w:t>
            </w:r>
            <w:r>
              <w:rPr>
                <w:rFonts w:asciiTheme="minorHAnsi" w:hAnsiTheme="minorHAnsi" w:cstheme="minorBidi"/>
                <w:noProof/>
                <w:kern w:val="2"/>
                <w14:ligatures w14:val="standardContextual"/>
              </w:rPr>
              <w:tab/>
            </w:r>
            <w:r w:rsidRPr="007E5D8E">
              <w:rPr>
                <w:rStyle w:val="Hyperlink"/>
                <w:noProof/>
              </w:rPr>
              <w:t>L-R 8: Spatial Vector Databases</w:t>
            </w:r>
            <w:r>
              <w:rPr>
                <w:noProof/>
                <w:webHidden/>
              </w:rPr>
              <w:tab/>
            </w:r>
            <w:r>
              <w:rPr>
                <w:noProof/>
                <w:webHidden/>
              </w:rPr>
              <w:fldChar w:fldCharType="begin"/>
            </w:r>
            <w:r>
              <w:rPr>
                <w:noProof/>
                <w:webHidden/>
              </w:rPr>
              <w:instrText xml:space="preserve"> PAGEREF _Toc227528160 \h </w:instrText>
            </w:r>
            <w:r>
              <w:rPr>
                <w:noProof/>
                <w:webHidden/>
              </w:rPr>
            </w:r>
            <w:r>
              <w:rPr>
                <w:noProof/>
                <w:webHidden/>
              </w:rPr>
              <w:fldChar w:fldCharType="separate"/>
            </w:r>
            <w:r>
              <w:rPr>
                <w:noProof/>
                <w:webHidden/>
              </w:rPr>
              <w:t>6</w:t>
            </w:r>
            <w:r>
              <w:rPr>
                <w:noProof/>
                <w:webHidden/>
              </w:rPr>
              <w:fldChar w:fldCharType="end"/>
            </w:r>
          </w:hyperlink>
        </w:p>
        <w:p w14:paraId="17DD68C6" w14:textId="6C2C84AF"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61" w:history="1">
            <w:r w:rsidRPr="007E5D8E">
              <w:rPr>
                <w:rStyle w:val="Hyperlink"/>
                <w:noProof/>
              </w:rPr>
              <w:t>2.3.9.</w:t>
            </w:r>
            <w:r>
              <w:rPr>
                <w:rFonts w:asciiTheme="minorHAnsi" w:hAnsiTheme="minorHAnsi" w:cstheme="minorBidi"/>
                <w:noProof/>
                <w:kern w:val="2"/>
                <w14:ligatures w14:val="standardContextual"/>
              </w:rPr>
              <w:tab/>
            </w:r>
            <w:r w:rsidRPr="007E5D8E">
              <w:rPr>
                <w:rStyle w:val="Hyperlink"/>
                <w:noProof/>
              </w:rPr>
              <w:t>L-R 9: API Token Economy</w:t>
            </w:r>
            <w:r>
              <w:rPr>
                <w:noProof/>
                <w:webHidden/>
              </w:rPr>
              <w:tab/>
            </w:r>
            <w:r>
              <w:rPr>
                <w:noProof/>
                <w:webHidden/>
              </w:rPr>
              <w:fldChar w:fldCharType="begin"/>
            </w:r>
            <w:r>
              <w:rPr>
                <w:noProof/>
                <w:webHidden/>
              </w:rPr>
              <w:instrText xml:space="preserve"> PAGEREF _Toc227528161 \h </w:instrText>
            </w:r>
            <w:r>
              <w:rPr>
                <w:noProof/>
                <w:webHidden/>
              </w:rPr>
            </w:r>
            <w:r>
              <w:rPr>
                <w:noProof/>
                <w:webHidden/>
              </w:rPr>
              <w:fldChar w:fldCharType="separate"/>
            </w:r>
            <w:r>
              <w:rPr>
                <w:noProof/>
                <w:webHidden/>
              </w:rPr>
              <w:t>6</w:t>
            </w:r>
            <w:r>
              <w:rPr>
                <w:noProof/>
                <w:webHidden/>
              </w:rPr>
              <w:fldChar w:fldCharType="end"/>
            </w:r>
          </w:hyperlink>
        </w:p>
        <w:p w14:paraId="2409412F" w14:textId="1E0CD6BA"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2" w:history="1">
            <w:r w:rsidRPr="007E5D8E">
              <w:rPr>
                <w:rStyle w:val="Hyperlink"/>
                <w:noProof/>
              </w:rPr>
              <w:t>2.3.10.</w:t>
            </w:r>
            <w:r>
              <w:rPr>
                <w:rFonts w:asciiTheme="minorHAnsi" w:hAnsiTheme="minorHAnsi" w:cstheme="minorBidi"/>
                <w:noProof/>
                <w:kern w:val="2"/>
                <w14:ligatures w14:val="standardContextual"/>
              </w:rPr>
              <w:t xml:space="preserve">   </w:t>
            </w:r>
            <w:r w:rsidRPr="007E5D8E">
              <w:rPr>
                <w:rStyle w:val="Hyperlink"/>
                <w:noProof/>
              </w:rPr>
              <w:t>L-R 10: Omnichannel Traffic Paralysis</w:t>
            </w:r>
            <w:r>
              <w:rPr>
                <w:noProof/>
                <w:webHidden/>
              </w:rPr>
              <w:tab/>
            </w:r>
            <w:r>
              <w:rPr>
                <w:noProof/>
                <w:webHidden/>
              </w:rPr>
              <w:fldChar w:fldCharType="begin"/>
            </w:r>
            <w:r>
              <w:rPr>
                <w:noProof/>
                <w:webHidden/>
              </w:rPr>
              <w:instrText xml:space="preserve"> PAGEREF _Toc227528162 \h </w:instrText>
            </w:r>
            <w:r>
              <w:rPr>
                <w:noProof/>
                <w:webHidden/>
              </w:rPr>
            </w:r>
            <w:r>
              <w:rPr>
                <w:noProof/>
                <w:webHidden/>
              </w:rPr>
              <w:fldChar w:fldCharType="separate"/>
            </w:r>
            <w:r>
              <w:rPr>
                <w:noProof/>
                <w:webHidden/>
              </w:rPr>
              <w:t>7</w:t>
            </w:r>
            <w:r>
              <w:rPr>
                <w:noProof/>
                <w:webHidden/>
              </w:rPr>
              <w:fldChar w:fldCharType="end"/>
            </w:r>
          </w:hyperlink>
        </w:p>
        <w:p w14:paraId="12167178" w14:textId="52E6199C"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3" w:history="1">
            <w:r w:rsidRPr="007E5D8E">
              <w:rPr>
                <w:rStyle w:val="Hyperlink"/>
                <w:noProof/>
              </w:rPr>
              <w:t>2.3.11.</w:t>
            </w:r>
            <w:r>
              <w:rPr>
                <w:rFonts w:asciiTheme="minorHAnsi" w:hAnsiTheme="minorHAnsi" w:cstheme="minorBidi"/>
                <w:noProof/>
                <w:kern w:val="2"/>
                <w14:ligatures w14:val="standardContextual"/>
              </w:rPr>
              <w:t xml:space="preserve">   </w:t>
            </w:r>
            <w:r w:rsidRPr="007E5D8E">
              <w:rPr>
                <w:rStyle w:val="Hyperlink"/>
                <w:noProof/>
              </w:rPr>
              <w:t>L-R 11: Categorising E-commerce Intent</w:t>
            </w:r>
            <w:r>
              <w:rPr>
                <w:noProof/>
                <w:webHidden/>
              </w:rPr>
              <w:tab/>
            </w:r>
            <w:r>
              <w:rPr>
                <w:noProof/>
                <w:webHidden/>
              </w:rPr>
              <w:fldChar w:fldCharType="begin"/>
            </w:r>
            <w:r>
              <w:rPr>
                <w:noProof/>
                <w:webHidden/>
              </w:rPr>
              <w:instrText xml:space="preserve"> PAGEREF _Toc227528163 \h </w:instrText>
            </w:r>
            <w:r>
              <w:rPr>
                <w:noProof/>
                <w:webHidden/>
              </w:rPr>
            </w:r>
            <w:r>
              <w:rPr>
                <w:noProof/>
                <w:webHidden/>
              </w:rPr>
              <w:fldChar w:fldCharType="separate"/>
            </w:r>
            <w:r>
              <w:rPr>
                <w:noProof/>
                <w:webHidden/>
              </w:rPr>
              <w:t>7</w:t>
            </w:r>
            <w:r>
              <w:rPr>
                <w:noProof/>
                <w:webHidden/>
              </w:rPr>
              <w:fldChar w:fldCharType="end"/>
            </w:r>
          </w:hyperlink>
        </w:p>
        <w:p w14:paraId="020BCC12" w14:textId="5D783714"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4" w:history="1">
            <w:r w:rsidRPr="007E5D8E">
              <w:rPr>
                <w:rStyle w:val="Hyperlink"/>
                <w:noProof/>
              </w:rPr>
              <w:t>2.3.12.</w:t>
            </w:r>
            <w:r>
              <w:rPr>
                <w:rFonts w:asciiTheme="minorHAnsi" w:hAnsiTheme="minorHAnsi" w:cstheme="minorBidi"/>
                <w:noProof/>
                <w:kern w:val="2"/>
                <w14:ligatures w14:val="standardContextual"/>
              </w:rPr>
              <w:t xml:space="preserve">   </w:t>
            </w:r>
            <w:r w:rsidRPr="007E5D8E">
              <w:rPr>
                <w:rStyle w:val="Hyperlink"/>
                <w:noProof/>
              </w:rPr>
              <w:t>L-R 12: Extracting Operational Data</w:t>
            </w:r>
            <w:r>
              <w:rPr>
                <w:noProof/>
                <w:webHidden/>
              </w:rPr>
              <w:tab/>
            </w:r>
            <w:r>
              <w:rPr>
                <w:noProof/>
                <w:webHidden/>
              </w:rPr>
              <w:fldChar w:fldCharType="begin"/>
            </w:r>
            <w:r>
              <w:rPr>
                <w:noProof/>
                <w:webHidden/>
              </w:rPr>
              <w:instrText xml:space="preserve"> PAGEREF _Toc227528164 \h </w:instrText>
            </w:r>
            <w:r>
              <w:rPr>
                <w:noProof/>
                <w:webHidden/>
              </w:rPr>
            </w:r>
            <w:r>
              <w:rPr>
                <w:noProof/>
                <w:webHidden/>
              </w:rPr>
              <w:fldChar w:fldCharType="separate"/>
            </w:r>
            <w:r>
              <w:rPr>
                <w:noProof/>
                <w:webHidden/>
              </w:rPr>
              <w:t>7</w:t>
            </w:r>
            <w:r>
              <w:rPr>
                <w:noProof/>
                <w:webHidden/>
              </w:rPr>
              <w:fldChar w:fldCharType="end"/>
            </w:r>
          </w:hyperlink>
        </w:p>
        <w:p w14:paraId="19A0849A" w14:textId="730055CC"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5" w:history="1">
            <w:r w:rsidRPr="007E5D8E">
              <w:rPr>
                <w:rStyle w:val="Hyperlink"/>
                <w:noProof/>
              </w:rPr>
              <w:t>2.3.13.</w:t>
            </w:r>
            <w:r>
              <w:rPr>
                <w:rFonts w:asciiTheme="minorHAnsi" w:hAnsiTheme="minorHAnsi" w:cstheme="minorBidi"/>
                <w:noProof/>
                <w:kern w:val="2"/>
                <w14:ligatures w14:val="standardContextual"/>
              </w:rPr>
              <w:t xml:space="preserve">   </w:t>
            </w:r>
            <w:r w:rsidRPr="007E5D8E">
              <w:rPr>
                <w:rStyle w:val="Hyperlink"/>
                <w:noProof/>
              </w:rPr>
              <w:t>L-R 13: Algorithmic Chat Routing</w:t>
            </w:r>
            <w:r>
              <w:rPr>
                <w:noProof/>
                <w:webHidden/>
              </w:rPr>
              <w:tab/>
            </w:r>
            <w:r>
              <w:rPr>
                <w:noProof/>
                <w:webHidden/>
              </w:rPr>
              <w:fldChar w:fldCharType="begin"/>
            </w:r>
            <w:r>
              <w:rPr>
                <w:noProof/>
                <w:webHidden/>
              </w:rPr>
              <w:instrText xml:space="preserve"> PAGEREF _Toc227528165 \h </w:instrText>
            </w:r>
            <w:r>
              <w:rPr>
                <w:noProof/>
                <w:webHidden/>
              </w:rPr>
            </w:r>
            <w:r>
              <w:rPr>
                <w:noProof/>
                <w:webHidden/>
              </w:rPr>
              <w:fldChar w:fldCharType="separate"/>
            </w:r>
            <w:r>
              <w:rPr>
                <w:noProof/>
                <w:webHidden/>
              </w:rPr>
              <w:t>7</w:t>
            </w:r>
            <w:r>
              <w:rPr>
                <w:noProof/>
                <w:webHidden/>
              </w:rPr>
              <w:fldChar w:fldCharType="end"/>
            </w:r>
          </w:hyperlink>
        </w:p>
        <w:p w14:paraId="3E0BD0AA" w14:textId="1CC5CDC5"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6" w:history="1">
            <w:r w:rsidRPr="007E5D8E">
              <w:rPr>
                <w:rStyle w:val="Hyperlink"/>
                <w:noProof/>
              </w:rPr>
              <w:t>2.3.14.</w:t>
            </w:r>
            <w:r>
              <w:rPr>
                <w:rFonts w:asciiTheme="minorHAnsi" w:hAnsiTheme="minorHAnsi" w:cstheme="minorBidi"/>
                <w:noProof/>
                <w:kern w:val="2"/>
                <w14:ligatures w14:val="standardContextual"/>
              </w:rPr>
              <w:t xml:space="preserve">   </w:t>
            </w:r>
            <w:r w:rsidRPr="007E5D8E">
              <w:rPr>
                <w:rStyle w:val="Hyperlink"/>
                <w:noProof/>
              </w:rPr>
              <w:t>L-R 14: Latency and Revenue Conversion</w:t>
            </w:r>
            <w:r>
              <w:rPr>
                <w:noProof/>
                <w:webHidden/>
              </w:rPr>
              <w:tab/>
            </w:r>
            <w:r>
              <w:rPr>
                <w:noProof/>
                <w:webHidden/>
              </w:rPr>
              <w:fldChar w:fldCharType="begin"/>
            </w:r>
            <w:r>
              <w:rPr>
                <w:noProof/>
                <w:webHidden/>
              </w:rPr>
              <w:instrText xml:space="preserve"> PAGEREF _Toc227528166 \h </w:instrText>
            </w:r>
            <w:r>
              <w:rPr>
                <w:noProof/>
                <w:webHidden/>
              </w:rPr>
            </w:r>
            <w:r>
              <w:rPr>
                <w:noProof/>
                <w:webHidden/>
              </w:rPr>
              <w:fldChar w:fldCharType="separate"/>
            </w:r>
            <w:r>
              <w:rPr>
                <w:noProof/>
                <w:webHidden/>
              </w:rPr>
              <w:t>7</w:t>
            </w:r>
            <w:r>
              <w:rPr>
                <w:noProof/>
                <w:webHidden/>
              </w:rPr>
              <w:fldChar w:fldCharType="end"/>
            </w:r>
          </w:hyperlink>
        </w:p>
        <w:p w14:paraId="6650F23E" w14:textId="4CB3F807"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7" w:history="1">
            <w:r w:rsidRPr="007E5D8E">
              <w:rPr>
                <w:rStyle w:val="Hyperlink"/>
                <w:noProof/>
              </w:rPr>
              <w:t>2.3.15.</w:t>
            </w:r>
            <w:r>
              <w:rPr>
                <w:rFonts w:asciiTheme="minorHAnsi" w:hAnsiTheme="minorHAnsi" w:cstheme="minorBidi"/>
                <w:noProof/>
                <w:kern w:val="2"/>
                <w14:ligatures w14:val="standardContextual"/>
              </w:rPr>
              <w:t xml:space="preserve">   </w:t>
            </w:r>
            <w:r w:rsidRPr="007E5D8E">
              <w:rPr>
                <w:rStyle w:val="Hyperlink"/>
                <w:noProof/>
              </w:rPr>
              <w:t>L-R 15: Threaded Backend Runtimes</w:t>
            </w:r>
            <w:r>
              <w:rPr>
                <w:noProof/>
                <w:webHidden/>
              </w:rPr>
              <w:tab/>
            </w:r>
            <w:r>
              <w:rPr>
                <w:noProof/>
                <w:webHidden/>
              </w:rPr>
              <w:fldChar w:fldCharType="begin"/>
            </w:r>
            <w:r>
              <w:rPr>
                <w:noProof/>
                <w:webHidden/>
              </w:rPr>
              <w:instrText xml:space="preserve"> PAGEREF _Toc227528167 \h </w:instrText>
            </w:r>
            <w:r>
              <w:rPr>
                <w:noProof/>
                <w:webHidden/>
              </w:rPr>
            </w:r>
            <w:r>
              <w:rPr>
                <w:noProof/>
                <w:webHidden/>
              </w:rPr>
              <w:fldChar w:fldCharType="separate"/>
            </w:r>
            <w:r>
              <w:rPr>
                <w:noProof/>
                <w:webHidden/>
              </w:rPr>
              <w:t>8</w:t>
            </w:r>
            <w:r>
              <w:rPr>
                <w:noProof/>
                <w:webHidden/>
              </w:rPr>
              <w:fldChar w:fldCharType="end"/>
            </w:r>
          </w:hyperlink>
        </w:p>
        <w:p w14:paraId="4A6A2D02" w14:textId="77486729"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8" w:history="1">
            <w:r w:rsidRPr="007E5D8E">
              <w:rPr>
                <w:rStyle w:val="Hyperlink"/>
                <w:noProof/>
              </w:rPr>
              <w:t>2.3.16.</w:t>
            </w:r>
            <w:r>
              <w:rPr>
                <w:rFonts w:asciiTheme="minorHAnsi" w:hAnsiTheme="minorHAnsi" w:cstheme="minorBidi"/>
                <w:noProof/>
                <w:kern w:val="2"/>
                <w14:ligatures w14:val="standardContextual"/>
              </w:rPr>
              <w:t xml:space="preserve">   </w:t>
            </w:r>
            <w:r w:rsidRPr="007E5D8E">
              <w:rPr>
                <w:rStyle w:val="Hyperlink"/>
                <w:noProof/>
              </w:rPr>
              <w:t>L-R 16: Asynchronous Webhook Integration</w:t>
            </w:r>
            <w:r>
              <w:rPr>
                <w:noProof/>
                <w:webHidden/>
              </w:rPr>
              <w:tab/>
            </w:r>
            <w:r>
              <w:rPr>
                <w:noProof/>
                <w:webHidden/>
              </w:rPr>
              <w:fldChar w:fldCharType="begin"/>
            </w:r>
            <w:r>
              <w:rPr>
                <w:noProof/>
                <w:webHidden/>
              </w:rPr>
              <w:instrText xml:space="preserve"> PAGEREF _Toc227528168 \h </w:instrText>
            </w:r>
            <w:r>
              <w:rPr>
                <w:noProof/>
                <w:webHidden/>
              </w:rPr>
            </w:r>
            <w:r>
              <w:rPr>
                <w:noProof/>
                <w:webHidden/>
              </w:rPr>
              <w:fldChar w:fldCharType="separate"/>
            </w:r>
            <w:r>
              <w:rPr>
                <w:noProof/>
                <w:webHidden/>
              </w:rPr>
              <w:t>8</w:t>
            </w:r>
            <w:r>
              <w:rPr>
                <w:noProof/>
                <w:webHidden/>
              </w:rPr>
              <w:fldChar w:fldCharType="end"/>
            </w:r>
          </w:hyperlink>
        </w:p>
        <w:p w14:paraId="664D8290" w14:textId="42FBDBF4"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69" w:history="1">
            <w:r w:rsidRPr="007E5D8E">
              <w:rPr>
                <w:rStyle w:val="Hyperlink"/>
                <w:noProof/>
              </w:rPr>
              <w:t>2.3.17.</w:t>
            </w:r>
            <w:r>
              <w:rPr>
                <w:rFonts w:asciiTheme="minorHAnsi" w:hAnsiTheme="minorHAnsi" w:cstheme="minorBidi"/>
                <w:noProof/>
                <w:kern w:val="2"/>
                <w14:ligatures w14:val="standardContextual"/>
              </w:rPr>
              <w:t xml:space="preserve">   </w:t>
            </w:r>
            <w:r w:rsidRPr="007E5D8E">
              <w:rPr>
                <w:rStyle w:val="Hyperlink"/>
                <w:noProof/>
              </w:rPr>
              <w:t>L-R 17: Push Notifications vs. WebSockets</w:t>
            </w:r>
            <w:r>
              <w:rPr>
                <w:noProof/>
                <w:webHidden/>
              </w:rPr>
              <w:tab/>
            </w:r>
            <w:r>
              <w:rPr>
                <w:noProof/>
                <w:webHidden/>
              </w:rPr>
              <w:fldChar w:fldCharType="begin"/>
            </w:r>
            <w:r>
              <w:rPr>
                <w:noProof/>
                <w:webHidden/>
              </w:rPr>
              <w:instrText xml:space="preserve"> PAGEREF _Toc227528169 \h </w:instrText>
            </w:r>
            <w:r>
              <w:rPr>
                <w:noProof/>
                <w:webHidden/>
              </w:rPr>
            </w:r>
            <w:r>
              <w:rPr>
                <w:noProof/>
                <w:webHidden/>
              </w:rPr>
              <w:fldChar w:fldCharType="separate"/>
            </w:r>
            <w:r>
              <w:rPr>
                <w:noProof/>
                <w:webHidden/>
              </w:rPr>
              <w:t>8</w:t>
            </w:r>
            <w:r>
              <w:rPr>
                <w:noProof/>
                <w:webHidden/>
              </w:rPr>
              <w:fldChar w:fldCharType="end"/>
            </w:r>
          </w:hyperlink>
        </w:p>
        <w:p w14:paraId="4696AA2D" w14:textId="7F5DB560"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70" w:history="1">
            <w:r w:rsidRPr="007E5D8E">
              <w:rPr>
                <w:rStyle w:val="Hyperlink"/>
                <w:noProof/>
              </w:rPr>
              <w:t>2.3.18.</w:t>
            </w:r>
            <w:r>
              <w:rPr>
                <w:rFonts w:asciiTheme="minorHAnsi" w:hAnsiTheme="minorHAnsi" w:cstheme="minorBidi"/>
                <w:noProof/>
                <w:kern w:val="2"/>
                <w14:ligatures w14:val="standardContextual"/>
              </w:rPr>
              <w:t xml:space="preserve">   </w:t>
            </w:r>
            <w:r w:rsidRPr="007E5D8E">
              <w:rPr>
                <w:rStyle w:val="Hyperlink"/>
                <w:noProof/>
              </w:rPr>
              <w:t>L-R 18: Psychological Pacing and Trust</w:t>
            </w:r>
            <w:r>
              <w:rPr>
                <w:noProof/>
                <w:webHidden/>
              </w:rPr>
              <w:tab/>
            </w:r>
            <w:r>
              <w:rPr>
                <w:noProof/>
                <w:webHidden/>
              </w:rPr>
              <w:fldChar w:fldCharType="begin"/>
            </w:r>
            <w:r>
              <w:rPr>
                <w:noProof/>
                <w:webHidden/>
              </w:rPr>
              <w:instrText xml:space="preserve"> PAGEREF _Toc227528170 \h </w:instrText>
            </w:r>
            <w:r>
              <w:rPr>
                <w:noProof/>
                <w:webHidden/>
              </w:rPr>
            </w:r>
            <w:r>
              <w:rPr>
                <w:noProof/>
                <w:webHidden/>
              </w:rPr>
              <w:fldChar w:fldCharType="separate"/>
            </w:r>
            <w:r>
              <w:rPr>
                <w:noProof/>
                <w:webHidden/>
              </w:rPr>
              <w:t>8</w:t>
            </w:r>
            <w:r>
              <w:rPr>
                <w:noProof/>
                <w:webHidden/>
              </w:rPr>
              <w:fldChar w:fldCharType="end"/>
            </w:r>
          </w:hyperlink>
        </w:p>
        <w:p w14:paraId="1D0B4E5A" w14:textId="6D4C7194"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71" w:history="1">
            <w:r w:rsidRPr="007E5D8E">
              <w:rPr>
                <w:rStyle w:val="Hyperlink"/>
                <w:noProof/>
              </w:rPr>
              <w:t>2.3.19.</w:t>
            </w:r>
            <w:r>
              <w:rPr>
                <w:rFonts w:asciiTheme="minorHAnsi" w:hAnsiTheme="minorHAnsi" w:cstheme="minorBidi"/>
                <w:noProof/>
                <w:kern w:val="2"/>
                <w14:ligatures w14:val="standardContextual"/>
              </w:rPr>
              <w:t xml:space="preserve">   </w:t>
            </w:r>
            <w:r w:rsidRPr="007E5D8E">
              <w:rPr>
                <w:rStyle w:val="Hyperlink"/>
                <w:noProof/>
              </w:rPr>
              <w:t>L-R 19: Foundational Authentication Architecture</w:t>
            </w:r>
            <w:r>
              <w:rPr>
                <w:noProof/>
                <w:webHidden/>
              </w:rPr>
              <w:tab/>
            </w:r>
            <w:r>
              <w:rPr>
                <w:noProof/>
                <w:webHidden/>
              </w:rPr>
              <w:fldChar w:fldCharType="begin"/>
            </w:r>
            <w:r>
              <w:rPr>
                <w:noProof/>
                <w:webHidden/>
              </w:rPr>
              <w:instrText xml:space="preserve"> PAGEREF _Toc227528171 \h </w:instrText>
            </w:r>
            <w:r>
              <w:rPr>
                <w:noProof/>
                <w:webHidden/>
              </w:rPr>
            </w:r>
            <w:r>
              <w:rPr>
                <w:noProof/>
                <w:webHidden/>
              </w:rPr>
              <w:fldChar w:fldCharType="separate"/>
            </w:r>
            <w:r>
              <w:rPr>
                <w:noProof/>
                <w:webHidden/>
              </w:rPr>
              <w:t>8</w:t>
            </w:r>
            <w:r>
              <w:rPr>
                <w:noProof/>
                <w:webHidden/>
              </w:rPr>
              <w:fldChar w:fldCharType="end"/>
            </w:r>
          </w:hyperlink>
        </w:p>
        <w:p w14:paraId="55C9898B" w14:textId="6C931B0D" w:rsidR="00601491" w:rsidRDefault="00601491" w:rsidP="00601491">
          <w:pPr>
            <w:pStyle w:val="TOC3"/>
            <w:tabs>
              <w:tab w:val="left" w:pos="1680"/>
              <w:tab w:val="right" w:leader="dot" w:pos="9016"/>
            </w:tabs>
            <w:rPr>
              <w:rFonts w:asciiTheme="minorHAnsi" w:hAnsiTheme="minorHAnsi" w:cstheme="minorBidi"/>
              <w:noProof/>
              <w:kern w:val="2"/>
              <w14:ligatures w14:val="standardContextual"/>
            </w:rPr>
          </w:pPr>
          <w:hyperlink w:anchor="_Toc227528172" w:history="1">
            <w:r w:rsidRPr="007E5D8E">
              <w:rPr>
                <w:rStyle w:val="Hyperlink"/>
                <w:noProof/>
              </w:rPr>
              <w:t>2.3.20.</w:t>
            </w:r>
            <w:r>
              <w:rPr>
                <w:rFonts w:asciiTheme="minorHAnsi" w:hAnsiTheme="minorHAnsi" w:cstheme="minorBidi"/>
                <w:noProof/>
                <w:kern w:val="2"/>
                <w14:ligatures w14:val="standardContextual"/>
              </w:rPr>
              <w:t xml:space="preserve">   </w:t>
            </w:r>
            <w:r w:rsidRPr="007E5D8E">
              <w:rPr>
                <w:rStyle w:val="Hyperlink"/>
                <w:noProof/>
              </w:rPr>
              <w:t>L-R 20: Regulatory Compliance and Deletion</w:t>
            </w:r>
            <w:r>
              <w:rPr>
                <w:noProof/>
                <w:webHidden/>
              </w:rPr>
              <w:tab/>
            </w:r>
            <w:r>
              <w:rPr>
                <w:noProof/>
                <w:webHidden/>
              </w:rPr>
              <w:fldChar w:fldCharType="begin"/>
            </w:r>
            <w:r>
              <w:rPr>
                <w:noProof/>
                <w:webHidden/>
              </w:rPr>
              <w:instrText xml:space="preserve"> PAGEREF _Toc227528172 \h </w:instrText>
            </w:r>
            <w:r>
              <w:rPr>
                <w:noProof/>
                <w:webHidden/>
              </w:rPr>
            </w:r>
            <w:r>
              <w:rPr>
                <w:noProof/>
                <w:webHidden/>
              </w:rPr>
              <w:fldChar w:fldCharType="separate"/>
            </w:r>
            <w:r>
              <w:rPr>
                <w:noProof/>
                <w:webHidden/>
              </w:rPr>
              <w:t>8</w:t>
            </w:r>
            <w:r>
              <w:rPr>
                <w:noProof/>
                <w:webHidden/>
              </w:rPr>
              <w:fldChar w:fldCharType="end"/>
            </w:r>
          </w:hyperlink>
        </w:p>
        <w:p w14:paraId="2FAE71D6" w14:textId="65BE19E9"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73" w:history="1">
            <w:r w:rsidRPr="007E5D8E">
              <w:rPr>
                <w:rStyle w:val="Hyperlink"/>
                <w:noProof/>
              </w:rPr>
              <w:t>2.4.</w:t>
            </w:r>
            <w:r>
              <w:rPr>
                <w:rFonts w:asciiTheme="minorHAnsi" w:hAnsiTheme="minorHAnsi" w:cstheme="minorBidi"/>
                <w:noProof/>
                <w:kern w:val="2"/>
                <w14:ligatures w14:val="standardContextual"/>
              </w:rPr>
              <w:tab/>
            </w:r>
            <w:r w:rsidRPr="007E5D8E">
              <w:rPr>
                <w:rStyle w:val="Hyperlink"/>
                <w:noProof/>
              </w:rPr>
              <w:t>Summary of Findings</w:t>
            </w:r>
            <w:r>
              <w:rPr>
                <w:noProof/>
                <w:webHidden/>
              </w:rPr>
              <w:tab/>
            </w:r>
            <w:r>
              <w:rPr>
                <w:noProof/>
                <w:webHidden/>
              </w:rPr>
              <w:fldChar w:fldCharType="begin"/>
            </w:r>
            <w:r>
              <w:rPr>
                <w:noProof/>
                <w:webHidden/>
              </w:rPr>
              <w:instrText xml:space="preserve"> PAGEREF _Toc227528173 \h </w:instrText>
            </w:r>
            <w:r>
              <w:rPr>
                <w:noProof/>
                <w:webHidden/>
              </w:rPr>
            </w:r>
            <w:r>
              <w:rPr>
                <w:noProof/>
                <w:webHidden/>
              </w:rPr>
              <w:fldChar w:fldCharType="separate"/>
            </w:r>
            <w:r>
              <w:rPr>
                <w:noProof/>
                <w:webHidden/>
              </w:rPr>
              <w:t>9</w:t>
            </w:r>
            <w:r>
              <w:rPr>
                <w:noProof/>
                <w:webHidden/>
              </w:rPr>
              <w:fldChar w:fldCharType="end"/>
            </w:r>
          </w:hyperlink>
        </w:p>
        <w:p w14:paraId="5251FE80" w14:textId="745F3AAE"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74" w:history="1">
            <w:r w:rsidRPr="007E5D8E">
              <w:rPr>
                <w:rStyle w:val="Hyperlink"/>
                <w:noProof/>
              </w:rPr>
              <w:t>2.5.</w:t>
            </w:r>
            <w:r>
              <w:rPr>
                <w:rFonts w:asciiTheme="minorHAnsi" w:hAnsiTheme="minorHAnsi" w:cstheme="minorBidi"/>
                <w:noProof/>
                <w:kern w:val="2"/>
                <w14:ligatures w14:val="standardContextual"/>
              </w:rPr>
              <w:tab/>
            </w:r>
            <w:r w:rsidRPr="007E5D8E">
              <w:rPr>
                <w:rStyle w:val="Hyperlink"/>
                <w:noProof/>
              </w:rPr>
              <w:t>Justification</w:t>
            </w:r>
            <w:r>
              <w:rPr>
                <w:noProof/>
                <w:webHidden/>
              </w:rPr>
              <w:tab/>
            </w:r>
            <w:r>
              <w:rPr>
                <w:noProof/>
                <w:webHidden/>
              </w:rPr>
              <w:fldChar w:fldCharType="begin"/>
            </w:r>
            <w:r>
              <w:rPr>
                <w:noProof/>
                <w:webHidden/>
              </w:rPr>
              <w:instrText xml:space="preserve"> PAGEREF _Toc227528174 \h </w:instrText>
            </w:r>
            <w:r>
              <w:rPr>
                <w:noProof/>
                <w:webHidden/>
              </w:rPr>
            </w:r>
            <w:r>
              <w:rPr>
                <w:noProof/>
                <w:webHidden/>
              </w:rPr>
              <w:fldChar w:fldCharType="separate"/>
            </w:r>
            <w:r>
              <w:rPr>
                <w:noProof/>
                <w:webHidden/>
              </w:rPr>
              <w:t>9</w:t>
            </w:r>
            <w:r>
              <w:rPr>
                <w:noProof/>
                <w:webHidden/>
              </w:rPr>
              <w:fldChar w:fldCharType="end"/>
            </w:r>
          </w:hyperlink>
        </w:p>
        <w:p w14:paraId="2E9D5396" w14:textId="3874DCB8" w:rsidR="00601491" w:rsidRDefault="00601491" w:rsidP="00601491">
          <w:pPr>
            <w:pStyle w:val="TOC1"/>
            <w:ind w:left="0"/>
            <w:rPr>
              <w:rFonts w:asciiTheme="minorHAnsi" w:hAnsiTheme="minorHAnsi" w:cstheme="minorBidi"/>
              <w:noProof/>
              <w:kern w:val="2"/>
              <w14:ligatures w14:val="standardContextual"/>
            </w:rPr>
          </w:pPr>
          <w:hyperlink w:anchor="_Toc227528175" w:history="1">
            <w:r w:rsidRPr="007E5D8E">
              <w:rPr>
                <w:rStyle w:val="Hyperlink"/>
                <w:noProof/>
              </w:rPr>
              <w:t>CHAPTER 3: PRIMARY RESEARCH</w:t>
            </w:r>
            <w:r>
              <w:rPr>
                <w:noProof/>
                <w:webHidden/>
              </w:rPr>
              <w:tab/>
            </w:r>
            <w:r>
              <w:rPr>
                <w:noProof/>
                <w:webHidden/>
              </w:rPr>
              <w:fldChar w:fldCharType="begin"/>
            </w:r>
            <w:r>
              <w:rPr>
                <w:noProof/>
                <w:webHidden/>
              </w:rPr>
              <w:instrText xml:space="preserve"> PAGEREF _Toc227528175 \h </w:instrText>
            </w:r>
            <w:r>
              <w:rPr>
                <w:noProof/>
                <w:webHidden/>
              </w:rPr>
            </w:r>
            <w:r>
              <w:rPr>
                <w:noProof/>
                <w:webHidden/>
              </w:rPr>
              <w:fldChar w:fldCharType="separate"/>
            </w:r>
            <w:r>
              <w:rPr>
                <w:noProof/>
                <w:webHidden/>
              </w:rPr>
              <w:t>9</w:t>
            </w:r>
            <w:r>
              <w:rPr>
                <w:noProof/>
                <w:webHidden/>
              </w:rPr>
              <w:fldChar w:fldCharType="end"/>
            </w:r>
          </w:hyperlink>
        </w:p>
        <w:p w14:paraId="649C6839" w14:textId="3780DDF2"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176" w:history="1">
            <w:r w:rsidRPr="007E5D8E">
              <w:rPr>
                <w:rStyle w:val="Hyperlink"/>
                <w:noProof/>
              </w:rPr>
              <w:t>3.1.    Objective of Primary Research</w:t>
            </w:r>
            <w:r>
              <w:rPr>
                <w:noProof/>
                <w:webHidden/>
              </w:rPr>
              <w:tab/>
            </w:r>
            <w:r>
              <w:rPr>
                <w:noProof/>
                <w:webHidden/>
              </w:rPr>
              <w:fldChar w:fldCharType="begin"/>
            </w:r>
            <w:r>
              <w:rPr>
                <w:noProof/>
                <w:webHidden/>
              </w:rPr>
              <w:instrText xml:space="preserve"> PAGEREF _Toc227528176 \h </w:instrText>
            </w:r>
            <w:r>
              <w:rPr>
                <w:noProof/>
                <w:webHidden/>
              </w:rPr>
            </w:r>
            <w:r>
              <w:rPr>
                <w:noProof/>
                <w:webHidden/>
              </w:rPr>
              <w:fldChar w:fldCharType="separate"/>
            </w:r>
            <w:r>
              <w:rPr>
                <w:noProof/>
                <w:webHidden/>
              </w:rPr>
              <w:t>9</w:t>
            </w:r>
            <w:r>
              <w:rPr>
                <w:noProof/>
                <w:webHidden/>
              </w:rPr>
              <w:fldChar w:fldCharType="end"/>
            </w:r>
          </w:hyperlink>
        </w:p>
        <w:p w14:paraId="5F573E87" w14:textId="5E446733"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79" w:history="1">
            <w:r w:rsidRPr="007E5D8E">
              <w:rPr>
                <w:rStyle w:val="Hyperlink"/>
                <w:noProof/>
              </w:rPr>
              <w:t>3.1.1.</w:t>
            </w:r>
            <w:r>
              <w:rPr>
                <w:rFonts w:asciiTheme="minorHAnsi" w:hAnsiTheme="minorHAnsi" w:cstheme="minorBidi"/>
                <w:noProof/>
                <w:kern w:val="2"/>
                <w14:ligatures w14:val="standardContextual"/>
              </w:rPr>
              <w:tab/>
            </w:r>
            <w:r w:rsidRPr="007E5D8E">
              <w:rPr>
                <w:rStyle w:val="Hyperlink"/>
                <w:noProof/>
              </w:rPr>
              <w:t>Market Research</w:t>
            </w:r>
            <w:r>
              <w:rPr>
                <w:noProof/>
                <w:webHidden/>
              </w:rPr>
              <w:tab/>
            </w:r>
            <w:r>
              <w:rPr>
                <w:noProof/>
                <w:webHidden/>
              </w:rPr>
              <w:fldChar w:fldCharType="begin"/>
            </w:r>
            <w:r>
              <w:rPr>
                <w:noProof/>
                <w:webHidden/>
              </w:rPr>
              <w:instrText xml:space="preserve"> PAGEREF _Toc227528179 \h </w:instrText>
            </w:r>
            <w:r>
              <w:rPr>
                <w:noProof/>
                <w:webHidden/>
              </w:rPr>
            </w:r>
            <w:r>
              <w:rPr>
                <w:noProof/>
                <w:webHidden/>
              </w:rPr>
              <w:fldChar w:fldCharType="separate"/>
            </w:r>
            <w:r>
              <w:rPr>
                <w:noProof/>
                <w:webHidden/>
              </w:rPr>
              <w:t>9</w:t>
            </w:r>
            <w:r>
              <w:rPr>
                <w:noProof/>
                <w:webHidden/>
              </w:rPr>
              <w:fldChar w:fldCharType="end"/>
            </w:r>
          </w:hyperlink>
        </w:p>
        <w:p w14:paraId="3106A97F" w14:textId="5D619A62"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180" w:history="1">
            <w:r w:rsidRPr="007E5D8E">
              <w:rPr>
                <w:rStyle w:val="Hyperlink"/>
                <w:noProof/>
              </w:rPr>
              <w:t>3.2.    Survey Questionnaire</w:t>
            </w:r>
            <w:r>
              <w:rPr>
                <w:noProof/>
                <w:webHidden/>
              </w:rPr>
              <w:tab/>
            </w:r>
            <w:r>
              <w:rPr>
                <w:noProof/>
                <w:webHidden/>
              </w:rPr>
              <w:fldChar w:fldCharType="begin"/>
            </w:r>
            <w:r>
              <w:rPr>
                <w:noProof/>
                <w:webHidden/>
              </w:rPr>
              <w:instrText xml:space="preserve"> PAGEREF _Toc227528180 \h </w:instrText>
            </w:r>
            <w:r>
              <w:rPr>
                <w:noProof/>
                <w:webHidden/>
              </w:rPr>
            </w:r>
            <w:r>
              <w:rPr>
                <w:noProof/>
                <w:webHidden/>
              </w:rPr>
              <w:fldChar w:fldCharType="separate"/>
            </w:r>
            <w:r>
              <w:rPr>
                <w:noProof/>
                <w:webHidden/>
              </w:rPr>
              <w:t>10</w:t>
            </w:r>
            <w:r>
              <w:rPr>
                <w:noProof/>
                <w:webHidden/>
              </w:rPr>
              <w:fldChar w:fldCharType="end"/>
            </w:r>
          </w:hyperlink>
        </w:p>
        <w:p w14:paraId="67A1288E" w14:textId="515274FA"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181" w:history="1">
            <w:r w:rsidRPr="007E5D8E">
              <w:rPr>
                <w:rStyle w:val="Hyperlink"/>
                <w:noProof/>
              </w:rPr>
              <w:t>3.3.    Data Collection and Analysis</w:t>
            </w:r>
            <w:r>
              <w:rPr>
                <w:noProof/>
                <w:webHidden/>
              </w:rPr>
              <w:tab/>
            </w:r>
            <w:r>
              <w:rPr>
                <w:noProof/>
                <w:webHidden/>
              </w:rPr>
              <w:fldChar w:fldCharType="begin"/>
            </w:r>
            <w:r>
              <w:rPr>
                <w:noProof/>
                <w:webHidden/>
              </w:rPr>
              <w:instrText xml:space="preserve"> PAGEREF _Toc227528181 \h </w:instrText>
            </w:r>
            <w:r>
              <w:rPr>
                <w:noProof/>
                <w:webHidden/>
              </w:rPr>
            </w:r>
            <w:r>
              <w:rPr>
                <w:noProof/>
                <w:webHidden/>
              </w:rPr>
              <w:fldChar w:fldCharType="separate"/>
            </w:r>
            <w:r>
              <w:rPr>
                <w:noProof/>
                <w:webHidden/>
              </w:rPr>
              <w:t>10</w:t>
            </w:r>
            <w:r>
              <w:rPr>
                <w:noProof/>
                <w:webHidden/>
              </w:rPr>
              <w:fldChar w:fldCharType="end"/>
            </w:r>
          </w:hyperlink>
        </w:p>
        <w:p w14:paraId="2C9DAB00" w14:textId="3D433FD0" w:rsidR="00601491" w:rsidRDefault="00601491" w:rsidP="00601491">
          <w:pPr>
            <w:pStyle w:val="TOC1"/>
            <w:ind w:left="0"/>
            <w:rPr>
              <w:rFonts w:asciiTheme="minorHAnsi" w:hAnsiTheme="minorHAnsi" w:cstheme="minorBidi"/>
              <w:noProof/>
              <w:kern w:val="2"/>
              <w14:ligatures w14:val="standardContextual"/>
            </w:rPr>
          </w:pPr>
          <w:hyperlink w:anchor="_Toc227528182" w:history="1">
            <w:r w:rsidRPr="007E5D8E">
              <w:rPr>
                <w:rStyle w:val="Hyperlink"/>
                <w:noProof/>
              </w:rPr>
              <w:t>CHAPTER 4: PROJECT PLAN</w:t>
            </w:r>
            <w:r>
              <w:rPr>
                <w:noProof/>
                <w:webHidden/>
              </w:rPr>
              <w:tab/>
            </w:r>
            <w:r>
              <w:rPr>
                <w:noProof/>
                <w:webHidden/>
              </w:rPr>
              <w:fldChar w:fldCharType="begin"/>
            </w:r>
            <w:r>
              <w:rPr>
                <w:noProof/>
                <w:webHidden/>
              </w:rPr>
              <w:instrText xml:space="preserve"> PAGEREF _Toc227528182 \h </w:instrText>
            </w:r>
            <w:r>
              <w:rPr>
                <w:noProof/>
                <w:webHidden/>
              </w:rPr>
            </w:r>
            <w:r>
              <w:rPr>
                <w:noProof/>
                <w:webHidden/>
              </w:rPr>
              <w:fldChar w:fldCharType="separate"/>
            </w:r>
            <w:r>
              <w:rPr>
                <w:noProof/>
                <w:webHidden/>
              </w:rPr>
              <w:t>16</w:t>
            </w:r>
            <w:r>
              <w:rPr>
                <w:noProof/>
                <w:webHidden/>
              </w:rPr>
              <w:fldChar w:fldCharType="end"/>
            </w:r>
          </w:hyperlink>
        </w:p>
        <w:p w14:paraId="37B5E98E" w14:textId="418C7B95"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83" w:history="1">
            <w:r w:rsidRPr="007E5D8E">
              <w:rPr>
                <w:rStyle w:val="Hyperlink"/>
                <w:noProof/>
              </w:rPr>
              <w:t>4.1.</w:t>
            </w:r>
            <w:r>
              <w:rPr>
                <w:rFonts w:asciiTheme="minorHAnsi" w:hAnsiTheme="minorHAnsi" w:cstheme="minorBidi"/>
                <w:noProof/>
                <w:kern w:val="2"/>
                <w14:ligatures w14:val="standardContextual"/>
              </w:rPr>
              <w:tab/>
            </w:r>
            <w:r w:rsidRPr="007E5D8E">
              <w:rPr>
                <w:rStyle w:val="Hyperlink"/>
                <w:noProof/>
              </w:rPr>
              <w:t>Gantt Chart, Semester 1 and Semester 2</w:t>
            </w:r>
            <w:r>
              <w:rPr>
                <w:noProof/>
                <w:webHidden/>
              </w:rPr>
              <w:tab/>
            </w:r>
            <w:r>
              <w:rPr>
                <w:noProof/>
                <w:webHidden/>
              </w:rPr>
              <w:fldChar w:fldCharType="begin"/>
            </w:r>
            <w:r>
              <w:rPr>
                <w:noProof/>
                <w:webHidden/>
              </w:rPr>
              <w:instrText xml:space="preserve"> PAGEREF _Toc227528183 \h </w:instrText>
            </w:r>
            <w:r>
              <w:rPr>
                <w:noProof/>
                <w:webHidden/>
              </w:rPr>
            </w:r>
            <w:r>
              <w:rPr>
                <w:noProof/>
                <w:webHidden/>
              </w:rPr>
              <w:fldChar w:fldCharType="separate"/>
            </w:r>
            <w:r>
              <w:rPr>
                <w:noProof/>
                <w:webHidden/>
              </w:rPr>
              <w:t>16</w:t>
            </w:r>
            <w:r>
              <w:rPr>
                <w:noProof/>
                <w:webHidden/>
              </w:rPr>
              <w:fldChar w:fldCharType="end"/>
            </w:r>
          </w:hyperlink>
        </w:p>
        <w:p w14:paraId="58CDBC29" w14:textId="24C5709E"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84" w:history="1">
            <w:r w:rsidRPr="007E5D8E">
              <w:rPr>
                <w:rStyle w:val="Hyperlink"/>
                <w:noProof/>
              </w:rPr>
              <w:t>4.2.</w:t>
            </w:r>
            <w:r>
              <w:rPr>
                <w:rFonts w:asciiTheme="minorHAnsi" w:hAnsiTheme="minorHAnsi" w:cstheme="minorBidi"/>
                <w:noProof/>
                <w:kern w:val="2"/>
                <w14:ligatures w14:val="standardContextual"/>
              </w:rPr>
              <w:tab/>
            </w:r>
            <w:r w:rsidRPr="007E5D8E">
              <w:rPr>
                <w:rStyle w:val="Hyperlink"/>
                <w:noProof/>
              </w:rPr>
              <w:t>Risk Analysis</w:t>
            </w:r>
            <w:r>
              <w:rPr>
                <w:noProof/>
                <w:webHidden/>
              </w:rPr>
              <w:tab/>
            </w:r>
            <w:r>
              <w:rPr>
                <w:noProof/>
                <w:webHidden/>
              </w:rPr>
              <w:fldChar w:fldCharType="begin"/>
            </w:r>
            <w:r>
              <w:rPr>
                <w:noProof/>
                <w:webHidden/>
              </w:rPr>
              <w:instrText xml:space="preserve"> PAGEREF _Toc227528184 \h </w:instrText>
            </w:r>
            <w:r>
              <w:rPr>
                <w:noProof/>
                <w:webHidden/>
              </w:rPr>
            </w:r>
            <w:r>
              <w:rPr>
                <w:noProof/>
                <w:webHidden/>
              </w:rPr>
              <w:fldChar w:fldCharType="separate"/>
            </w:r>
            <w:r>
              <w:rPr>
                <w:noProof/>
                <w:webHidden/>
              </w:rPr>
              <w:t>16</w:t>
            </w:r>
            <w:r>
              <w:rPr>
                <w:noProof/>
                <w:webHidden/>
              </w:rPr>
              <w:fldChar w:fldCharType="end"/>
            </w:r>
          </w:hyperlink>
        </w:p>
        <w:p w14:paraId="67B846FC" w14:textId="14B860BE"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85" w:history="1">
            <w:r w:rsidRPr="007E5D8E">
              <w:rPr>
                <w:rStyle w:val="Hyperlink"/>
                <w:noProof/>
              </w:rPr>
              <w:t>4.3.</w:t>
            </w:r>
            <w:r>
              <w:rPr>
                <w:rFonts w:asciiTheme="minorHAnsi" w:hAnsiTheme="minorHAnsi" w:cstheme="minorBidi"/>
                <w:noProof/>
                <w:kern w:val="2"/>
                <w14:ligatures w14:val="standardContextual"/>
              </w:rPr>
              <w:tab/>
            </w:r>
            <w:r w:rsidRPr="007E5D8E">
              <w:rPr>
                <w:rStyle w:val="Hyperlink"/>
                <w:noProof/>
              </w:rPr>
              <w:t>Workflow Diagram</w:t>
            </w:r>
            <w:r>
              <w:rPr>
                <w:noProof/>
                <w:webHidden/>
              </w:rPr>
              <w:tab/>
            </w:r>
            <w:r>
              <w:rPr>
                <w:noProof/>
                <w:webHidden/>
              </w:rPr>
              <w:fldChar w:fldCharType="begin"/>
            </w:r>
            <w:r>
              <w:rPr>
                <w:noProof/>
                <w:webHidden/>
              </w:rPr>
              <w:instrText xml:space="preserve"> PAGEREF _Toc227528185 \h </w:instrText>
            </w:r>
            <w:r>
              <w:rPr>
                <w:noProof/>
                <w:webHidden/>
              </w:rPr>
            </w:r>
            <w:r>
              <w:rPr>
                <w:noProof/>
                <w:webHidden/>
              </w:rPr>
              <w:fldChar w:fldCharType="separate"/>
            </w:r>
            <w:r>
              <w:rPr>
                <w:noProof/>
                <w:webHidden/>
              </w:rPr>
              <w:t>17</w:t>
            </w:r>
            <w:r>
              <w:rPr>
                <w:noProof/>
                <w:webHidden/>
              </w:rPr>
              <w:fldChar w:fldCharType="end"/>
            </w:r>
          </w:hyperlink>
        </w:p>
        <w:p w14:paraId="23882670" w14:textId="1A686EDB" w:rsidR="00601491" w:rsidRDefault="00601491" w:rsidP="00601491">
          <w:pPr>
            <w:pStyle w:val="TOC1"/>
            <w:ind w:left="0"/>
            <w:rPr>
              <w:rFonts w:asciiTheme="minorHAnsi" w:hAnsiTheme="minorHAnsi" w:cstheme="minorBidi"/>
              <w:noProof/>
              <w:kern w:val="2"/>
              <w14:ligatures w14:val="standardContextual"/>
            </w:rPr>
          </w:pPr>
          <w:hyperlink w:anchor="_Toc227528186" w:history="1">
            <w:r w:rsidRPr="007E5D8E">
              <w:rPr>
                <w:rStyle w:val="Hyperlink"/>
                <w:noProof/>
              </w:rPr>
              <w:t>CHAPTER 5: ARTEFACT PLANNING</w:t>
            </w:r>
            <w:r>
              <w:rPr>
                <w:noProof/>
                <w:webHidden/>
              </w:rPr>
              <w:tab/>
            </w:r>
            <w:r>
              <w:rPr>
                <w:noProof/>
                <w:webHidden/>
              </w:rPr>
              <w:fldChar w:fldCharType="begin"/>
            </w:r>
            <w:r>
              <w:rPr>
                <w:noProof/>
                <w:webHidden/>
              </w:rPr>
              <w:instrText xml:space="preserve"> PAGEREF _Toc227528186 \h </w:instrText>
            </w:r>
            <w:r>
              <w:rPr>
                <w:noProof/>
                <w:webHidden/>
              </w:rPr>
            </w:r>
            <w:r>
              <w:rPr>
                <w:noProof/>
                <w:webHidden/>
              </w:rPr>
              <w:fldChar w:fldCharType="separate"/>
            </w:r>
            <w:r>
              <w:rPr>
                <w:noProof/>
                <w:webHidden/>
              </w:rPr>
              <w:t>18</w:t>
            </w:r>
            <w:r>
              <w:rPr>
                <w:noProof/>
                <w:webHidden/>
              </w:rPr>
              <w:fldChar w:fldCharType="end"/>
            </w:r>
          </w:hyperlink>
        </w:p>
        <w:p w14:paraId="393757F3" w14:textId="2319CD5B"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87" w:history="1">
            <w:r w:rsidRPr="007E5D8E">
              <w:rPr>
                <w:rStyle w:val="Hyperlink"/>
                <w:noProof/>
              </w:rPr>
              <w:t>5.1.</w:t>
            </w:r>
            <w:r>
              <w:rPr>
                <w:rFonts w:asciiTheme="minorHAnsi" w:hAnsiTheme="minorHAnsi" w:cstheme="minorBidi"/>
                <w:noProof/>
                <w:kern w:val="2"/>
                <w14:ligatures w14:val="standardContextual"/>
              </w:rPr>
              <w:tab/>
            </w:r>
            <w:r w:rsidRPr="007E5D8E">
              <w:rPr>
                <w:rStyle w:val="Hyperlink"/>
                <w:noProof/>
              </w:rPr>
              <w:t>Requirement Analysis</w:t>
            </w:r>
            <w:r>
              <w:rPr>
                <w:noProof/>
                <w:webHidden/>
              </w:rPr>
              <w:tab/>
            </w:r>
            <w:r>
              <w:rPr>
                <w:noProof/>
                <w:webHidden/>
              </w:rPr>
              <w:fldChar w:fldCharType="begin"/>
            </w:r>
            <w:r>
              <w:rPr>
                <w:noProof/>
                <w:webHidden/>
              </w:rPr>
              <w:instrText xml:space="preserve"> PAGEREF _Toc227528187 \h </w:instrText>
            </w:r>
            <w:r>
              <w:rPr>
                <w:noProof/>
                <w:webHidden/>
              </w:rPr>
            </w:r>
            <w:r>
              <w:rPr>
                <w:noProof/>
                <w:webHidden/>
              </w:rPr>
              <w:fldChar w:fldCharType="separate"/>
            </w:r>
            <w:r>
              <w:rPr>
                <w:noProof/>
                <w:webHidden/>
              </w:rPr>
              <w:t>18</w:t>
            </w:r>
            <w:r>
              <w:rPr>
                <w:noProof/>
                <w:webHidden/>
              </w:rPr>
              <w:fldChar w:fldCharType="end"/>
            </w:r>
          </w:hyperlink>
        </w:p>
        <w:p w14:paraId="1B35E723" w14:textId="6C8CFB5E"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88" w:history="1">
            <w:r w:rsidRPr="007E5D8E">
              <w:rPr>
                <w:rStyle w:val="Hyperlink"/>
                <w:noProof/>
              </w:rPr>
              <w:t>5.1.1.</w:t>
            </w:r>
            <w:r>
              <w:rPr>
                <w:rFonts w:asciiTheme="minorHAnsi" w:hAnsiTheme="minorHAnsi" w:cstheme="minorBidi"/>
                <w:noProof/>
                <w:kern w:val="2"/>
                <w14:ligatures w14:val="standardContextual"/>
              </w:rPr>
              <w:tab/>
            </w:r>
            <w:r w:rsidRPr="007E5D8E">
              <w:rPr>
                <w:rStyle w:val="Hyperlink"/>
                <w:noProof/>
              </w:rPr>
              <w:t>Functional Requirement</w:t>
            </w:r>
            <w:r>
              <w:rPr>
                <w:noProof/>
                <w:webHidden/>
              </w:rPr>
              <w:tab/>
            </w:r>
            <w:r>
              <w:rPr>
                <w:noProof/>
                <w:webHidden/>
              </w:rPr>
              <w:fldChar w:fldCharType="begin"/>
            </w:r>
            <w:r>
              <w:rPr>
                <w:noProof/>
                <w:webHidden/>
              </w:rPr>
              <w:instrText xml:space="preserve"> PAGEREF _Toc227528188 \h </w:instrText>
            </w:r>
            <w:r>
              <w:rPr>
                <w:noProof/>
                <w:webHidden/>
              </w:rPr>
            </w:r>
            <w:r>
              <w:rPr>
                <w:noProof/>
                <w:webHidden/>
              </w:rPr>
              <w:fldChar w:fldCharType="separate"/>
            </w:r>
            <w:r>
              <w:rPr>
                <w:noProof/>
                <w:webHidden/>
              </w:rPr>
              <w:t>19</w:t>
            </w:r>
            <w:r>
              <w:rPr>
                <w:noProof/>
                <w:webHidden/>
              </w:rPr>
              <w:fldChar w:fldCharType="end"/>
            </w:r>
          </w:hyperlink>
        </w:p>
        <w:p w14:paraId="7DF0E5BB" w14:textId="7DC8FF2A" w:rsidR="00601491" w:rsidRDefault="00601491" w:rsidP="00601491">
          <w:pPr>
            <w:pStyle w:val="TOC3"/>
            <w:tabs>
              <w:tab w:val="left" w:pos="1260"/>
              <w:tab w:val="right" w:leader="dot" w:pos="9016"/>
            </w:tabs>
            <w:ind w:left="0"/>
            <w:rPr>
              <w:rFonts w:asciiTheme="minorHAnsi" w:hAnsiTheme="minorHAnsi" w:cstheme="minorBidi"/>
              <w:noProof/>
              <w:kern w:val="2"/>
              <w14:ligatures w14:val="standardContextual"/>
            </w:rPr>
          </w:pPr>
          <w:r>
            <w:rPr>
              <w:rStyle w:val="Hyperlink"/>
              <w:noProof/>
            </w:rPr>
            <w:lastRenderedPageBreak/>
            <w:t xml:space="preserve">   </w:t>
          </w:r>
          <w:hyperlink w:anchor="_Toc227528189" w:history="1">
            <w:r w:rsidRPr="007E5D8E">
              <w:rPr>
                <w:rStyle w:val="Hyperlink"/>
                <w:noProof/>
              </w:rPr>
              <w:t>5.1.2.</w:t>
            </w:r>
            <w:r>
              <w:rPr>
                <w:rFonts w:asciiTheme="minorHAnsi" w:hAnsiTheme="minorHAnsi" w:cstheme="minorBidi"/>
                <w:noProof/>
                <w:kern w:val="2"/>
                <w14:ligatures w14:val="standardContextual"/>
              </w:rPr>
              <w:tab/>
            </w:r>
            <w:r w:rsidRPr="007E5D8E">
              <w:rPr>
                <w:rStyle w:val="Hyperlink"/>
                <w:noProof/>
              </w:rPr>
              <w:t>Non-Functional Requirement</w:t>
            </w:r>
            <w:r>
              <w:rPr>
                <w:noProof/>
                <w:webHidden/>
              </w:rPr>
              <w:tab/>
            </w:r>
            <w:r>
              <w:rPr>
                <w:noProof/>
                <w:webHidden/>
              </w:rPr>
              <w:fldChar w:fldCharType="begin"/>
            </w:r>
            <w:r>
              <w:rPr>
                <w:noProof/>
                <w:webHidden/>
              </w:rPr>
              <w:instrText xml:space="preserve"> PAGEREF _Toc227528189 \h </w:instrText>
            </w:r>
            <w:r>
              <w:rPr>
                <w:noProof/>
                <w:webHidden/>
              </w:rPr>
            </w:r>
            <w:r>
              <w:rPr>
                <w:noProof/>
                <w:webHidden/>
              </w:rPr>
              <w:fldChar w:fldCharType="separate"/>
            </w:r>
            <w:r>
              <w:rPr>
                <w:noProof/>
                <w:webHidden/>
              </w:rPr>
              <w:t>19</w:t>
            </w:r>
            <w:r>
              <w:rPr>
                <w:noProof/>
                <w:webHidden/>
              </w:rPr>
              <w:fldChar w:fldCharType="end"/>
            </w:r>
          </w:hyperlink>
        </w:p>
        <w:p w14:paraId="1DAA23BB" w14:textId="0E817C40"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90" w:history="1">
            <w:r w:rsidRPr="007E5D8E">
              <w:rPr>
                <w:rStyle w:val="Hyperlink"/>
                <w:noProof/>
              </w:rPr>
              <w:t>5.1.3.</w:t>
            </w:r>
            <w:r>
              <w:rPr>
                <w:rFonts w:asciiTheme="minorHAnsi" w:hAnsiTheme="minorHAnsi" w:cstheme="minorBidi"/>
                <w:noProof/>
                <w:kern w:val="2"/>
                <w14:ligatures w14:val="standardContextual"/>
              </w:rPr>
              <w:tab/>
            </w:r>
            <w:r w:rsidRPr="007E5D8E">
              <w:rPr>
                <w:rStyle w:val="Hyperlink"/>
                <w:noProof/>
              </w:rPr>
              <w:t>Usability Requirement</w:t>
            </w:r>
            <w:r>
              <w:rPr>
                <w:noProof/>
                <w:webHidden/>
              </w:rPr>
              <w:tab/>
            </w:r>
            <w:r>
              <w:rPr>
                <w:noProof/>
                <w:webHidden/>
              </w:rPr>
              <w:fldChar w:fldCharType="begin"/>
            </w:r>
            <w:r>
              <w:rPr>
                <w:noProof/>
                <w:webHidden/>
              </w:rPr>
              <w:instrText xml:space="preserve"> PAGEREF _Toc227528190 \h </w:instrText>
            </w:r>
            <w:r>
              <w:rPr>
                <w:noProof/>
                <w:webHidden/>
              </w:rPr>
            </w:r>
            <w:r>
              <w:rPr>
                <w:noProof/>
                <w:webHidden/>
              </w:rPr>
              <w:fldChar w:fldCharType="separate"/>
            </w:r>
            <w:r>
              <w:rPr>
                <w:noProof/>
                <w:webHidden/>
              </w:rPr>
              <w:t>20</w:t>
            </w:r>
            <w:r>
              <w:rPr>
                <w:noProof/>
                <w:webHidden/>
              </w:rPr>
              <w:fldChar w:fldCharType="end"/>
            </w:r>
          </w:hyperlink>
        </w:p>
        <w:p w14:paraId="23298CE2" w14:textId="4481CC11"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91" w:history="1">
            <w:r w:rsidRPr="007E5D8E">
              <w:rPr>
                <w:rStyle w:val="Hyperlink"/>
                <w:noProof/>
              </w:rPr>
              <w:t>5.2.</w:t>
            </w:r>
            <w:r>
              <w:rPr>
                <w:rFonts w:asciiTheme="minorHAnsi" w:hAnsiTheme="minorHAnsi" w:cstheme="minorBidi"/>
                <w:noProof/>
                <w:kern w:val="2"/>
                <w14:ligatures w14:val="standardContextual"/>
              </w:rPr>
              <w:tab/>
            </w:r>
            <w:r w:rsidRPr="007E5D8E">
              <w:rPr>
                <w:rStyle w:val="Hyperlink"/>
                <w:noProof/>
              </w:rPr>
              <w:t>Software Requirement</w:t>
            </w:r>
            <w:r>
              <w:rPr>
                <w:noProof/>
                <w:webHidden/>
              </w:rPr>
              <w:tab/>
            </w:r>
            <w:r>
              <w:rPr>
                <w:noProof/>
                <w:webHidden/>
              </w:rPr>
              <w:fldChar w:fldCharType="begin"/>
            </w:r>
            <w:r>
              <w:rPr>
                <w:noProof/>
                <w:webHidden/>
              </w:rPr>
              <w:instrText xml:space="preserve"> PAGEREF _Toc227528191 \h </w:instrText>
            </w:r>
            <w:r>
              <w:rPr>
                <w:noProof/>
                <w:webHidden/>
              </w:rPr>
            </w:r>
            <w:r>
              <w:rPr>
                <w:noProof/>
                <w:webHidden/>
              </w:rPr>
              <w:fldChar w:fldCharType="separate"/>
            </w:r>
            <w:r>
              <w:rPr>
                <w:noProof/>
                <w:webHidden/>
              </w:rPr>
              <w:t>20</w:t>
            </w:r>
            <w:r>
              <w:rPr>
                <w:noProof/>
                <w:webHidden/>
              </w:rPr>
              <w:fldChar w:fldCharType="end"/>
            </w:r>
          </w:hyperlink>
        </w:p>
        <w:p w14:paraId="0C0E8CAD" w14:textId="08FB7464"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92" w:history="1">
            <w:r w:rsidRPr="007E5D8E">
              <w:rPr>
                <w:rStyle w:val="Hyperlink"/>
                <w:noProof/>
              </w:rPr>
              <w:t>5.3.</w:t>
            </w:r>
            <w:r>
              <w:rPr>
                <w:rFonts w:asciiTheme="minorHAnsi" w:hAnsiTheme="minorHAnsi" w:cstheme="minorBidi"/>
                <w:noProof/>
                <w:kern w:val="2"/>
                <w14:ligatures w14:val="standardContextual"/>
              </w:rPr>
              <w:tab/>
            </w:r>
            <w:r w:rsidRPr="007E5D8E">
              <w:rPr>
                <w:rStyle w:val="Hyperlink"/>
                <w:noProof/>
              </w:rPr>
              <w:t>Hardware requirement</w:t>
            </w:r>
            <w:r>
              <w:rPr>
                <w:noProof/>
                <w:webHidden/>
              </w:rPr>
              <w:tab/>
            </w:r>
            <w:r>
              <w:rPr>
                <w:noProof/>
                <w:webHidden/>
              </w:rPr>
              <w:fldChar w:fldCharType="begin"/>
            </w:r>
            <w:r>
              <w:rPr>
                <w:noProof/>
                <w:webHidden/>
              </w:rPr>
              <w:instrText xml:space="preserve"> PAGEREF _Toc227528192 \h </w:instrText>
            </w:r>
            <w:r>
              <w:rPr>
                <w:noProof/>
                <w:webHidden/>
              </w:rPr>
            </w:r>
            <w:r>
              <w:rPr>
                <w:noProof/>
                <w:webHidden/>
              </w:rPr>
              <w:fldChar w:fldCharType="separate"/>
            </w:r>
            <w:r>
              <w:rPr>
                <w:noProof/>
                <w:webHidden/>
              </w:rPr>
              <w:t>21</w:t>
            </w:r>
            <w:r>
              <w:rPr>
                <w:noProof/>
                <w:webHidden/>
              </w:rPr>
              <w:fldChar w:fldCharType="end"/>
            </w:r>
          </w:hyperlink>
        </w:p>
        <w:p w14:paraId="253782C5" w14:textId="4C57EDC0"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93" w:history="1">
            <w:r w:rsidRPr="007E5D8E">
              <w:rPr>
                <w:rStyle w:val="Hyperlink"/>
                <w:noProof/>
              </w:rPr>
              <w:t>5.3.1.</w:t>
            </w:r>
            <w:r>
              <w:rPr>
                <w:rFonts w:asciiTheme="minorHAnsi" w:hAnsiTheme="minorHAnsi" w:cstheme="minorBidi"/>
                <w:noProof/>
                <w:kern w:val="2"/>
                <w14:ligatures w14:val="standardContextual"/>
              </w:rPr>
              <w:tab/>
            </w:r>
            <w:r w:rsidRPr="007E5D8E">
              <w:rPr>
                <w:rStyle w:val="Hyperlink"/>
                <w:noProof/>
              </w:rPr>
              <w:t>For Development</w:t>
            </w:r>
            <w:r>
              <w:rPr>
                <w:noProof/>
                <w:webHidden/>
              </w:rPr>
              <w:tab/>
            </w:r>
            <w:r>
              <w:rPr>
                <w:noProof/>
                <w:webHidden/>
              </w:rPr>
              <w:fldChar w:fldCharType="begin"/>
            </w:r>
            <w:r>
              <w:rPr>
                <w:noProof/>
                <w:webHidden/>
              </w:rPr>
              <w:instrText xml:space="preserve"> PAGEREF _Toc227528193 \h </w:instrText>
            </w:r>
            <w:r>
              <w:rPr>
                <w:noProof/>
                <w:webHidden/>
              </w:rPr>
            </w:r>
            <w:r>
              <w:rPr>
                <w:noProof/>
                <w:webHidden/>
              </w:rPr>
              <w:fldChar w:fldCharType="separate"/>
            </w:r>
            <w:r>
              <w:rPr>
                <w:noProof/>
                <w:webHidden/>
              </w:rPr>
              <w:t>21</w:t>
            </w:r>
            <w:r>
              <w:rPr>
                <w:noProof/>
                <w:webHidden/>
              </w:rPr>
              <w:fldChar w:fldCharType="end"/>
            </w:r>
          </w:hyperlink>
        </w:p>
        <w:p w14:paraId="5DA082B3" w14:textId="578A6BBF"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194" w:history="1">
            <w:r w:rsidRPr="007E5D8E">
              <w:rPr>
                <w:rStyle w:val="Hyperlink"/>
                <w:noProof/>
              </w:rPr>
              <w:t>5.3.2.</w:t>
            </w:r>
            <w:r>
              <w:rPr>
                <w:rFonts w:asciiTheme="minorHAnsi" w:hAnsiTheme="minorHAnsi" w:cstheme="minorBidi"/>
                <w:noProof/>
                <w:kern w:val="2"/>
                <w14:ligatures w14:val="standardContextual"/>
              </w:rPr>
              <w:tab/>
            </w:r>
            <w:r w:rsidRPr="007E5D8E">
              <w:rPr>
                <w:rStyle w:val="Hyperlink"/>
                <w:noProof/>
              </w:rPr>
              <w:t>For Deployment</w:t>
            </w:r>
            <w:r>
              <w:rPr>
                <w:noProof/>
                <w:webHidden/>
              </w:rPr>
              <w:tab/>
            </w:r>
            <w:r>
              <w:rPr>
                <w:noProof/>
                <w:webHidden/>
              </w:rPr>
              <w:fldChar w:fldCharType="begin"/>
            </w:r>
            <w:r>
              <w:rPr>
                <w:noProof/>
                <w:webHidden/>
              </w:rPr>
              <w:instrText xml:space="preserve"> PAGEREF _Toc227528194 \h </w:instrText>
            </w:r>
            <w:r>
              <w:rPr>
                <w:noProof/>
                <w:webHidden/>
              </w:rPr>
            </w:r>
            <w:r>
              <w:rPr>
                <w:noProof/>
                <w:webHidden/>
              </w:rPr>
              <w:fldChar w:fldCharType="separate"/>
            </w:r>
            <w:r>
              <w:rPr>
                <w:noProof/>
                <w:webHidden/>
              </w:rPr>
              <w:t>21</w:t>
            </w:r>
            <w:r>
              <w:rPr>
                <w:noProof/>
                <w:webHidden/>
              </w:rPr>
              <w:fldChar w:fldCharType="end"/>
            </w:r>
          </w:hyperlink>
        </w:p>
        <w:p w14:paraId="71C303A3" w14:textId="65365ECE"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195" w:history="1">
            <w:r w:rsidRPr="007E5D8E">
              <w:rPr>
                <w:rStyle w:val="Hyperlink"/>
                <w:noProof/>
              </w:rPr>
              <w:t>5.4.</w:t>
            </w:r>
            <w:r>
              <w:rPr>
                <w:rFonts w:asciiTheme="minorHAnsi" w:hAnsiTheme="minorHAnsi" w:cstheme="minorBidi"/>
                <w:noProof/>
                <w:kern w:val="2"/>
                <w14:ligatures w14:val="standardContextual"/>
              </w:rPr>
              <w:tab/>
            </w:r>
            <w:r w:rsidRPr="007E5D8E">
              <w:rPr>
                <w:rStyle w:val="Hyperlink"/>
                <w:noProof/>
              </w:rPr>
              <w:t>Feasibility Study</w:t>
            </w:r>
            <w:r>
              <w:rPr>
                <w:noProof/>
                <w:webHidden/>
              </w:rPr>
              <w:tab/>
            </w:r>
            <w:r>
              <w:rPr>
                <w:noProof/>
                <w:webHidden/>
              </w:rPr>
              <w:fldChar w:fldCharType="begin"/>
            </w:r>
            <w:r>
              <w:rPr>
                <w:noProof/>
                <w:webHidden/>
              </w:rPr>
              <w:instrText xml:space="preserve"> PAGEREF _Toc227528195 \h </w:instrText>
            </w:r>
            <w:r>
              <w:rPr>
                <w:noProof/>
                <w:webHidden/>
              </w:rPr>
            </w:r>
            <w:r>
              <w:rPr>
                <w:noProof/>
                <w:webHidden/>
              </w:rPr>
              <w:fldChar w:fldCharType="separate"/>
            </w:r>
            <w:r>
              <w:rPr>
                <w:noProof/>
                <w:webHidden/>
              </w:rPr>
              <w:t>21</w:t>
            </w:r>
            <w:r>
              <w:rPr>
                <w:noProof/>
                <w:webHidden/>
              </w:rPr>
              <w:fldChar w:fldCharType="end"/>
            </w:r>
          </w:hyperlink>
        </w:p>
        <w:p w14:paraId="616F72A8" w14:textId="6C355517" w:rsidR="00601491" w:rsidRDefault="00125B9E" w:rsidP="00601491">
          <w:pPr>
            <w:pStyle w:val="TOC2"/>
            <w:tabs>
              <w:tab w:val="left" w:pos="1260"/>
              <w:tab w:val="right" w:leader="dot" w:pos="9016"/>
            </w:tabs>
            <w:rPr>
              <w:rFonts w:asciiTheme="minorHAnsi" w:hAnsiTheme="minorHAnsi" w:cstheme="minorBidi"/>
              <w:noProof/>
              <w:kern w:val="2"/>
              <w14:ligatures w14:val="standardContextual"/>
            </w:rPr>
          </w:pPr>
          <w:r>
            <w:rPr>
              <w:rStyle w:val="Hyperlink"/>
              <w:noProof/>
            </w:rPr>
            <w:t xml:space="preserve">    </w:t>
          </w:r>
          <w:hyperlink w:anchor="_Toc227528196" w:history="1">
            <w:r w:rsidR="00601491" w:rsidRPr="007E5D8E">
              <w:rPr>
                <w:rStyle w:val="Hyperlink"/>
                <w:noProof/>
              </w:rPr>
              <w:t>5.4.1.</w:t>
            </w:r>
            <w:r w:rsidR="00601491">
              <w:rPr>
                <w:rFonts w:asciiTheme="minorHAnsi" w:hAnsiTheme="minorHAnsi" w:cstheme="minorBidi"/>
                <w:noProof/>
                <w:kern w:val="2"/>
                <w14:ligatures w14:val="standardContextual"/>
              </w:rPr>
              <w:tab/>
            </w:r>
            <w:r w:rsidR="00601491" w:rsidRPr="007E5D8E">
              <w:rPr>
                <w:rStyle w:val="Hyperlink"/>
                <w:noProof/>
              </w:rPr>
              <w:t>Technical Feasibility</w:t>
            </w:r>
            <w:r w:rsidR="00601491">
              <w:rPr>
                <w:noProof/>
                <w:webHidden/>
              </w:rPr>
              <w:tab/>
            </w:r>
            <w:r w:rsidR="00601491">
              <w:rPr>
                <w:noProof/>
                <w:webHidden/>
              </w:rPr>
              <w:fldChar w:fldCharType="begin"/>
            </w:r>
            <w:r w:rsidR="00601491">
              <w:rPr>
                <w:noProof/>
                <w:webHidden/>
              </w:rPr>
              <w:instrText xml:space="preserve"> PAGEREF _Toc227528196 \h </w:instrText>
            </w:r>
            <w:r w:rsidR="00601491">
              <w:rPr>
                <w:noProof/>
                <w:webHidden/>
              </w:rPr>
            </w:r>
            <w:r w:rsidR="00601491">
              <w:rPr>
                <w:noProof/>
                <w:webHidden/>
              </w:rPr>
              <w:fldChar w:fldCharType="separate"/>
            </w:r>
            <w:r w:rsidR="00601491">
              <w:rPr>
                <w:noProof/>
                <w:webHidden/>
              </w:rPr>
              <w:t>21</w:t>
            </w:r>
            <w:r w:rsidR="00601491">
              <w:rPr>
                <w:noProof/>
                <w:webHidden/>
              </w:rPr>
              <w:fldChar w:fldCharType="end"/>
            </w:r>
          </w:hyperlink>
        </w:p>
        <w:p w14:paraId="0B8E8D59" w14:textId="550E3E21" w:rsidR="00601491" w:rsidRDefault="001E6EC6" w:rsidP="00601491">
          <w:pPr>
            <w:pStyle w:val="TOC2"/>
            <w:tabs>
              <w:tab w:val="left" w:pos="1260"/>
              <w:tab w:val="right" w:leader="dot" w:pos="9016"/>
            </w:tabs>
            <w:rPr>
              <w:rFonts w:asciiTheme="minorHAnsi" w:hAnsiTheme="minorHAnsi" w:cstheme="minorBidi"/>
              <w:noProof/>
              <w:kern w:val="2"/>
              <w14:ligatures w14:val="standardContextual"/>
            </w:rPr>
          </w:pPr>
          <w:r>
            <w:rPr>
              <w:rStyle w:val="Hyperlink"/>
              <w:noProof/>
            </w:rPr>
            <w:t xml:space="preserve">   </w:t>
          </w:r>
          <w:r w:rsidR="00125B9E">
            <w:rPr>
              <w:rStyle w:val="Hyperlink"/>
              <w:noProof/>
            </w:rPr>
            <w:t xml:space="preserve"> </w:t>
          </w:r>
          <w:hyperlink w:anchor="_Toc227528197" w:history="1">
            <w:r w:rsidR="00601491" w:rsidRPr="007E5D8E">
              <w:rPr>
                <w:rStyle w:val="Hyperlink"/>
                <w:noProof/>
              </w:rPr>
              <w:t>5.4.2.</w:t>
            </w:r>
            <w:r w:rsidR="00601491">
              <w:rPr>
                <w:rFonts w:asciiTheme="minorHAnsi" w:hAnsiTheme="minorHAnsi" w:cstheme="minorBidi"/>
                <w:noProof/>
                <w:kern w:val="2"/>
                <w14:ligatures w14:val="standardContextual"/>
              </w:rPr>
              <w:tab/>
            </w:r>
            <w:r w:rsidR="00601491" w:rsidRPr="007E5D8E">
              <w:rPr>
                <w:rStyle w:val="Hyperlink"/>
                <w:noProof/>
              </w:rPr>
              <w:t>Economic Feasibility</w:t>
            </w:r>
            <w:r w:rsidR="00601491">
              <w:rPr>
                <w:noProof/>
                <w:webHidden/>
              </w:rPr>
              <w:tab/>
            </w:r>
            <w:r w:rsidR="00601491">
              <w:rPr>
                <w:noProof/>
                <w:webHidden/>
              </w:rPr>
              <w:fldChar w:fldCharType="begin"/>
            </w:r>
            <w:r w:rsidR="00601491">
              <w:rPr>
                <w:noProof/>
                <w:webHidden/>
              </w:rPr>
              <w:instrText xml:space="preserve"> PAGEREF _Toc227528197 \h </w:instrText>
            </w:r>
            <w:r w:rsidR="00601491">
              <w:rPr>
                <w:noProof/>
                <w:webHidden/>
              </w:rPr>
            </w:r>
            <w:r w:rsidR="00601491">
              <w:rPr>
                <w:noProof/>
                <w:webHidden/>
              </w:rPr>
              <w:fldChar w:fldCharType="separate"/>
            </w:r>
            <w:r w:rsidR="00601491">
              <w:rPr>
                <w:noProof/>
                <w:webHidden/>
              </w:rPr>
              <w:t>21</w:t>
            </w:r>
            <w:r w:rsidR="00601491">
              <w:rPr>
                <w:noProof/>
                <w:webHidden/>
              </w:rPr>
              <w:fldChar w:fldCharType="end"/>
            </w:r>
          </w:hyperlink>
        </w:p>
        <w:p w14:paraId="76D13B89" w14:textId="1E724BB0" w:rsidR="00601491" w:rsidRDefault="001E6EC6" w:rsidP="00601491">
          <w:pPr>
            <w:pStyle w:val="TOC2"/>
            <w:tabs>
              <w:tab w:val="left" w:pos="1260"/>
              <w:tab w:val="right" w:leader="dot" w:pos="9016"/>
            </w:tabs>
            <w:rPr>
              <w:rFonts w:asciiTheme="minorHAnsi" w:hAnsiTheme="minorHAnsi" w:cstheme="minorBidi"/>
              <w:noProof/>
              <w:kern w:val="2"/>
              <w14:ligatures w14:val="standardContextual"/>
            </w:rPr>
          </w:pPr>
          <w:r>
            <w:rPr>
              <w:rStyle w:val="Hyperlink"/>
              <w:noProof/>
            </w:rPr>
            <w:t xml:space="preserve">  </w:t>
          </w:r>
          <w:r w:rsidR="00125B9E">
            <w:rPr>
              <w:rStyle w:val="Hyperlink"/>
              <w:noProof/>
            </w:rPr>
            <w:t xml:space="preserve"> </w:t>
          </w:r>
          <w:r>
            <w:rPr>
              <w:rStyle w:val="Hyperlink"/>
              <w:noProof/>
            </w:rPr>
            <w:t xml:space="preserve"> </w:t>
          </w:r>
          <w:hyperlink w:anchor="_Toc227528198" w:history="1">
            <w:r w:rsidR="00601491" w:rsidRPr="007E5D8E">
              <w:rPr>
                <w:rStyle w:val="Hyperlink"/>
                <w:noProof/>
              </w:rPr>
              <w:t>5.4.3.</w:t>
            </w:r>
            <w:r w:rsidR="00601491">
              <w:rPr>
                <w:rFonts w:asciiTheme="minorHAnsi" w:hAnsiTheme="minorHAnsi" w:cstheme="minorBidi"/>
                <w:noProof/>
                <w:kern w:val="2"/>
                <w14:ligatures w14:val="standardContextual"/>
              </w:rPr>
              <w:tab/>
            </w:r>
            <w:r w:rsidR="00601491" w:rsidRPr="007E5D8E">
              <w:rPr>
                <w:rStyle w:val="Hyperlink"/>
                <w:noProof/>
              </w:rPr>
              <w:t>Legal Feasibility</w:t>
            </w:r>
            <w:r w:rsidR="00601491">
              <w:rPr>
                <w:noProof/>
                <w:webHidden/>
              </w:rPr>
              <w:tab/>
            </w:r>
            <w:r w:rsidR="00601491">
              <w:rPr>
                <w:noProof/>
                <w:webHidden/>
              </w:rPr>
              <w:fldChar w:fldCharType="begin"/>
            </w:r>
            <w:r w:rsidR="00601491">
              <w:rPr>
                <w:noProof/>
                <w:webHidden/>
              </w:rPr>
              <w:instrText xml:space="preserve"> PAGEREF _Toc227528198 \h </w:instrText>
            </w:r>
            <w:r w:rsidR="00601491">
              <w:rPr>
                <w:noProof/>
                <w:webHidden/>
              </w:rPr>
            </w:r>
            <w:r w:rsidR="00601491">
              <w:rPr>
                <w:noProof/>
                <w:webHidden/>
              </w:rPr>
              <w:fldChar w:fldCharType="separate"/>
            </w:r>
            <w:r w:rsidR="00601491">
              <w:rPr>
                <w:noProof/>
                <w:webHidden/>
              </w:rPr>
              <w:t>22</w:t>
            </w:r>
            <w:r w:rsidR="00601491">
              <w:rPr>
                <w:noProof/>
                <w:webHidden/>
              </w:rPr>
              <w:fldChar w:fldCharType="end"/>
            </w:r>
          </w:hyperlink>
        </w:p>
        <w:p w14:paraId="53E5FD6A" w14:textId="21CE4E4B" w:rsidR="00601491" w:rsidRDefault="001E6EC6" w:rsidP="00601491">
          <w:pPr>
            <w:pStyle w:val="TOC2"/>
            <w:tabs>
              <w:tab w:val="left" w:pos="1260"/>
              <w:tab w:val="right" w:leader="dot" w:pos="9016"/>
            </w:tabs>
            <w:rPr>
              <w:rFonts w:asciiTheme="minorHAnsi" w:hAnsiTheme="minorHAnsi" w:cstheme="minorBidi"/>
              <w:noProof/>
              <w:kern w:val="2"/>
              <w14:ligatures w14:val="standardContextual"/>
            </w:rPr>
          </w:pPr>
          <w:r>
            <w:rPr>
              <w:rStyle w:val="Hyperlink"/>
              <w:noProof/>
            </w:rPr>
            <w:t xml:space="preserve">   </w:t>
          </w:r>
          <w:r w:rsidR="00125B9E">
            <w:rPr>
              <w:rStyle w:val="Hyperlink"/>
              <w:noProof/>
            </w:rPr>
            <w:t xml:space="preserve"> </w:t>
          </w:r>
          <w:hyperlink w:anchor="_Toc227528199" w:history="1">
            <w:r w:rsidR="00601491" w:rsidRPr="007E5D8E">
              <w:rPr>
                <w:rStyle w:val="Hyperlink"/>
                <w:noProof/>
              </w:rPr>
              <w:t>5.4.4.</w:t>
            </w:r>
            <w:r w:rsidR="00601491">
              <w:rPr>
                <w:rFonts w:asciiTheme="minorHAnsi" w:hAnsiTheme="minorHAnsi" w:cstheme="minorBidi"/>
                <w:noProof/>
                <w:kern w:val="2"/>
                <w14:ligatures w14:val="standardContextual"/>
              </w:rPr>
              <w:tab/>
            </w:r>
            <w:r w:rsidR="00601491" w:rsidRPr="007E5D8E">
              <w:rPr>
                <w:rStyle w:val="Hyperlink"/>
                <w:noProof/>
              </w:rPr>
              <w:t>Operational Feasibility</w:t>
            </w:r>
            <w:r w:rsidR="00601491">
              <w:rPr>
                <w:noProof/>
                <w:webHidden/>
              </w:rPr>
              <w:tab/>
            </w:r>
            <w:r w:rsidR="00601491">
              <w:rPr>
                <w:noProof/>
                <w:webHidden/>
              </w:rPr>
              <w:fldChar w:fldCharType="begin"/>
            </w:r>
            <w:r w:rsidR="00601491">
              <w:rPr>
                <w:noProof/>
                <w:webHidden/>
              </w:rPr>
              <w:instrText xml:space="preserve"> PAGEREF _Toc227528199 \h </w:instrText>
            </w:r>
            <w:r w:rsidR="00601491">
              <w:rPr>
                <w:noProof/>
                <w:webHidden/>
              </w:rPr>
            </w:r>
            <w:r w:rsidR="00601491">
              <w:rPr>
                <w:noProof/>
                <w:webHidden/>
              </w:rPr>
              <w:fldChar w:fldCharType="separate"/>
            </w:r>
            <w:r w:rsidR="00601491">
              <w:rPr>
                <w:noProof/>
                <w:webHidden/>
              </w:rPr>
              <w:t>22</w:t>
            </w:r>
            <w:r w:rsidR="00601491">
              <w:rPr>
                <w:noProof/>
                <w:webHidden/>
              </w:rPr>
              <w:fldChar w:fldCharType="end"/>
            </w:r>
          </w:hyperlink>
        </w:p>
        <w:p w14:paraId="3937B515" w14:textId="029E654C" w:rsidR="00601491" w:rsidRDefault="001E6EC6" w:rsidP="00601491">
          <w:pPr>
            <w:pStyle w:val="TOC2"/>
            <w:tabs>
              <w:tab w:val="left" w:pos="1260"/>
              <w:tab w:val="right" w:leader="dot" w:pos="9016"/>
            </w:tabs>
            <w:rPr>
              <w:rFonts w:asciiTheme="minorHAnsi" w:hAnsiTheme="minorHAnsi" w:cstheme="minorBidi"/>
              <w:noProof/>
              <w:kern w:val="2"/>
              <w14:ligatures w14:val="standardContextual"/>
            </w:rPr>
          </w:pPr>
          <w:r>
            <w:rPr>
              <w:rStyle w:val="Hyperlink"/>
              <w:noProof/>
            </w:rPr>
            <w:t xml:space="preserve">  </w:t>
          </w:r>
          <w:r w:rsidR="00125B9E">
            <w:rPr>
              <w:rStyle w:val="Hyperlink"/>
              <w:noProof/>
            </w:rPr>
            <w:t xml:space="preserve"> </w:t>
          </w:r>
          <w:r>
            <w:rPr>
              <w:rStyle w:val="Hyperlink"/>
              <w:noProof/>
            </w:rPr>
            <w:t xml:space="preserve"> </w:t>
          </w:r>
          <w:hyperlink w:anchor="_Toc227528200" w:history="1">
            <w:r w:rsidR="00601491" w:rsidRPr="007E5D8E">
              <w:rPr>
                <w:rStyle w:val="Hyperlink"/>
                <w:noProof/>
              </w:rPr>
              <w:t>5.4.5.</w:t>
            </w:r>
            <w:r w:rsidR="00601491">
              <w:rPr>
                <w:rFonts w:asciiTheme="minorHAnsi" w:hAnsiTheme="minorHAnsi" w:cstheme="minorBidi"/>
                <w:noProof/>
                <w:kern w:val="2"/>
                <w14:ligatures w14:val="standardContextual"/>
              </w:rPr>
              <w:tab/>
            </w:r>
            <w:r w:rsidR="00601491" w:rsidRPr="007E5D8E">
              <w:rPr>
                <w:rStyle w:val="Hyperlink"/>
                <w:noProof/>
              </w:rPr>
              <w:t>Scheduling Feasibility</w:t>
            </w:r>
            <w:r w:rsidR="00601491">
              <w:rPr>
                <w:noProof/>
                <w:webHidden/>
              </w:rPr>
              <w:tab/>
            </w:r>
            <w:r w:rsidR="00601491">
              <w:rPr>
                <w:noProof/>
                <w:webHidden/>
              </w:rPr>
              <w:fldChar w:fldCharType="begin"/>
            </w:r>
            <w:r w:rsidR="00601491">
              <w:rPr>
                <w:noProof/>
                <w:webHidden/>
              </w:rPr>
              <w:instrText xml:space="preserve"> PAGEREF _Toc227528200 \h </w:instrText>
            </w:r>
            <w:r w:rsidR="00601491">
              <w:rPr>
                <w:noProof/>
                <w:webHidden/>
              </w:rPr>
            </w:r>
            <w:r w:rsidR="00601491">
              <w:rPr>
                <w:noProof/>
                <w:webHidden/>
              </w:rPr>
              <w:fldChar w:fldCharType="separate"/>
            </w:r>
            <w:r w:rsidR="00601491">
              <w:rPr>
                <w:noProof/>
                <w:webHidden/>
              </w:rPr>
              <w:t>22</w:t>
            </w:r>
            <w:r w:rsidR="00601491">
              <w:rPr>
                <w:noProof/>
                <w:webHidden/>
              </w:rPr>
              <w:fldChar w:fldCharType="end"/>
            </w:r>
          </w:hyperlink>
        </w:p>
        <w:p w14:paraId="292ABDD9" w14:textId="2C1CF68F" w:rsidR="00601491" w:rsidRDefault="00601491" w:rsidP="00601491">
          <w:pPr>
            <w:pStyle w:val="TOC2"/>
            <w:tabs>
              <w:tab w:val="left" w:pos="1260"/>
              <w:tab w:val="right" w:leader="dot" w:pos="9016"/>
            </w:tabs>
            <w:rPr>
              <w:rFonts w:asciiTheme="minorHAnsi" w:hAnsiTheme="minorHAnsi" w:cstheme="minorBidi"/>
              <w:noProof/>
              <w:kern w:val="2"/>
              <w14:ligatures w14:val="standardContextual"/>
            </w:rPr>
          </w:pPr>
          <w:hyperlink w:anchor="_Toc227528201" w:history="1">
            <w:r w:rsidRPr="007E5D8E">
              <w:rPr>
                <w:rStyle w:val="Hyperlink"/>
                <w:noProof/>
              </w:rPr>
              <w:t>5.5.</w:t>
            </w:r>
            <w:r>
              <w:rPr>
                <w:rFonts w:asciiTheme="minorHAnsi" w:hAnsiTheme="minorHAnsi" w:cstheme="minorBidi"/>
                <w:noProof/>
                <w:kern w:val="2"/>
                <w14:ligatures w14:val="standardContextual"/>
              </w:rPr>
              <w:tab/>
            </w:r>
            <w:r w:rsidRPr="007E5D8E">
              <w:rPr>
                <w:rStyle w:val="Hyperlink"/>
                <w:noProof/>
              </w:rPr>
              <w:t>System Design</w:t>
            </w:r>
            <w:r>
              <w:rPr>
                <w:noProof/>
                <w:webHidden/>
              </w:rPr>
              <w:tab/>
            </w:r>
            <w:r>
              <w:rPr>
                <w:noProof/>
                <w:webHidden/>
              </w:rPr>
              <w:fldChar w:fldCharType="begin"/>
            </w:r>
            <w:r>
              <w:rPr>
                <w:noProof/>
                <w:webHidden/>
              </w:rPr>
              <w:instrText xml:space="preserve"> PAGEREF _Toc227528201 \h </w:instrText>
            </w:r>
            <w:r>
              <w:rPr>
                <w:noProof/>
                <w:webHidden/>
              </w:rPr>
            </w:r>
            <w:r>
              <w:rPr>
                <w:noProof/>
                <w:webHidden/>
              </w:rPr>
              <w:fldChar w:fldCharType="separate"/>
            </w:r>
            <w:r>
              <w:rPr>
                <w:noProof/>
                <w:webHidden/>
              </w:rPr>
              <w:t>23</w:t>
            </w:r>
            <w:r>
              <w:rPr>
                <w:noProof/>
                <w:webHidden/>
              </w:rPr>
              <w:fldChar w:fldCharType="end"/>
            </w:r>
          </w:hyperlink>
        </w:p>
        <w:p w14:paraId="67C1F1CA" w14:textId="18CF52BA"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202" w:history="1">
            <w:r w:rsidRPr="007E5D8E">
              <w:rPr>
                <w:rStyle w:val="Hyperlink"/>
                <w:noProof/>
              </w:rPr>
              <w:t>5.5.1.</w:t>
            </w:r>
            <w:r>
              <w:rPr>
                <w:rFonts w:asciiTheme="minorHAnsi" w:hAnsiTheme="minorHAnsi" w:cstheme="minorBidi"/>
                <w:noProof/>
                <w:kern w:val="2"/>
                <w14:ligatures w14:val="standardContextual"/>
              </w:rPr>
              <w:tab/>
            </w:r>
            <w:r w:rsidRPr="007E5D8E">
              <w:rPr>
                <w:rStyle w:val="Hyperlink"/>
                <w:noProof/>
              </w:rPr>
              <w:t>Use Case</w:t>
            </w:r>
            <w:r>
              <w:rPr>
                <w:noProof/>
                <w:webHidden/>
              </w:rPr>
              <w:tab/>
            </w:r>
            <w:r>
              <w:rPr>
                <w:noProof/>
                <w:webHidden/>
              </w:rPr>
              <w:fldChar w:fldCharType="begin"/>
            </w:r>
            <w:r>
              <w:rPr>
                <w:noProof/>
                <w:webHidden/>
              </w:rPr>
              <w:instrText xml:space="preserve"> PAGEREF _Toc227528202 \h </w:instrText>
            </w:r>
            <w:r>
              <w:rPr>
                <w:noProof/>
                <w:webHidden/>
              </w:rPr>
            </w:r>
            <w:r>
              <w:rPr>
                <w:noProof/>
                <w:webHidden/>
              </w:rPr>
              <w:fldChar w:fldCharType="separate"/>
            </w:r>
            <w:r>
              <w:rPr>
                <w:noProof/>
                <w:webHidden/>
              </w:rPr>
              <w:t>23</w:t>
            </w:r>
            <w:r>
              <w:rPr>
                <w:noProof/>
                <w:webHidden/>
              </w:rPr>
              <w:fldChar w:fldCharType="end"/>
            </w:r>
          </w:hyperlink>
        </w:p>
        <w:p w14:paraId="1665C8EC" w14:textId="387095B4" w:rsidR="00601491" w:rsidRDefault="00601491" w:rsidP="00601491">
          <w:pPr>
            <w:pStyle w:val="TOC3"/>
            <w:tabs>
              <w:tab w:val="left" w:pos="1260"/>
              <w:tab w:val="right" w:leader="dot" w:pos="9016"/>
            </w:tabs>
            <w:rPr>
              <w:rFonts w:asciiTheme="minorHAnsi" w:hAnsiTheme="minorHAnsi" w:cstheme="minorBidi"/>
              <w:noProof/>
              <w:kern w:val="2"/>
              <w14:ligatures w14:val="standardContextual"/>
            </w:rPr>
          </w:pPr>
          <w:hyperlink w:anchor="_Toc227528203" w:history="1">
            <w:r w:rsidRPr="007E5D8E">
              <w:rPr>
                <w:rStyle w:val="Hyperlink"/>
                <w:noProof/>
              </w:rPr>
              <w:t>5.5.2.</w:t>
            </w:r>
            <w:r>
              <w:rPr>
                <w:rFonts w:asciiTheme="minorHAnsi" w:hAnsiTheme="minorHAnsi" w:cstheme="minorBidi"/>
                <w:noProof/>
                <w:kern w:val="2"/>
                <w14:ligatures w14:val="standardContextual"/>
              </w:rPr>
              <w:tab/>
            </w:r>
            <w:r w:rsidRPr="007E5D8E">
              <w:rPr>
                <w:rStyle w:val="Hyperlink"/>
                <w:noProof/>
              </w:rPr>
              <w:t>ER Diagram</w:t>
            </w:r>
            <w:r>
              <w:rPr>
                <w:noProof/>
                <w:webHidden/>
              </w:rPr>
              <w:tab/>
            </w:r>
            <w:r>
              <w:rPr>
                <w:noProof/>
                <w:webHidden/>
              </w:rPr>
              <w:fldChar w:fldCharType="begin"/>
            </w:r>
            <w:r>
              <w:rPr>
                <w:noProof/>
                <w:webHidden/>
              </w:rPr>
              <w:instrText xml:space="preserve"> PAGEREF _Toc227528203 \h </w:instrText>
            </w:r>
            <w:r>
              <w:rPr>
                <w:noProof/>
                <w:webHidden/>
              </w:rPr>
            </w:r>
            <w:r>
              <w:rPr>
                <w:noProof/>
                <w:webHidden/>
              </w:rPr>
              <w:fldChar w:fldCharType="separate"/>
            </w:r>
            <w:r>
              <w:rPr>
                <w:noProof/>
                <w:webHidden/>
              </w:rPr>
              <w:t>24</w:t>
            </w:r>
            <w:r>
              <w:rPr>
                <w:noProof/>
                <w:webHidden/>
              </w:rPr>
              <w:fldChar w:fldCharType="end"/>
            </w:r>
          </w:hyperlink>
        </w:p>
        <w:p w14:paraId="59D9C6D9" w14:textId="0049536F" w:rsidR="00601491" w:rsidRDefault="00125B9E" w:rsidP="00601491">
          <w:pPr>
            <w:pStyle w:val="TOC2"/>
            <w:tabs>
              <w:tab w:val="left" w:pos="1260"/>
              <w:tab w:val="right" w:leader="dot" w:pos="9016"/>
            </w:tabs>
            <w:rPr>
              <w:rFonts w:asciiTheme="minorHAnsi" w:hAnsiTheme="minorHAnsi" w:cstheme="minorBidi"/>
              <w:noProof/>
              <w:kern w:val="2"/>
              <w14:ligatures w14:val="standardContextual"/>
            </w:rPr>
          </w:pPr>
          <w:r>
            <w:rPr>
              <w:rStyle w:val="Hyperlink"/>
              <w:noProof/>
            </w:rPr>
            <w:t xml:space="preserve">    </w:t>
          </w:r>
          <w:hyperlink w:anchor="_Toc227528204" w:history="1">
            <w:r w:rsidR="00601491" w:rsidRPr="007E5D8E">
              <w:rPr>
                <w:rStyle w:val="Hyperlink"/>
                <w:noProof/>
              </w:rPr>
              <w:t>5.5.3.</w:t>
            </w:r>
            <w:r w:rsidR="00601491">
              <w:rPr>
                <w:rFonts w:asciiTheme="minorHAnsi" w:hAnsiTheme="minorHAnsi" w:cstheme="minorBidi"/>
                <w:noProof/>
                <w:kern w:val="2"/>
                <w14:ligatures w14:val="standardContextual"/>
              </w:rPr>
              <w:tab/>
            </w:r>
            <w:r w:rsidR="00601491" w:rsidRPr="007E5D8E">
              <w:rPr>
                <w:rStyle w:val="Hyperlink"/>
                <w:noProof/>
              </w:rPr>
              <w:t>System Architecture</w:t>
            </w:r>
            <w:r w:rsidR="00601491">
              <w:rPr>
                <w:noProof/>
                <w:webHidden/>
              </w:rPr>
              <w:tab/>
            </w:r>
            <w:r w:rsidR="00601491">
              <w:rPr>
                <w:noProof/>
                <w:webHidden/>
              </w:rPr>
              <w:fldChar w:fldCharType="begin"/>
            </w:r>
            <w:r w:rsidR="00601491">
              <w:rPr>
                <w:noProof/>
                <w:webHidden/>
              </w:rPr>
              <w:instrText xml:space="preserve"> PAGEREF _Toc227528204 \h </w:instrText>
            </w:r>
            <w:r w:rsidR="00601491">
              <w:rPr>
                <w:noProof/>
                <w:webHidden/>
              </w:rPr>
            </w:r>
            <w:r w:rsidR="00601491">
              <w:rPr>
                <w:noProof/>
                <w:webHidden/>
              </w:rPr>
              <w:fldChar w:fldCharType="separate"/>
            </w:r>
            <w:r w:rsidR="00601491">
              <w:rPr>
                <w:noProof/>
                <w:webHidden/>
              </w:rPr>
              <w:t>25</w:t>
            </w:r>
            <w:r w:rsidR="00601491">
              <w:rPr>
                <w:noProof/>
                <w:webHidden/>
              </w:rPr>
              <w:fldChar w:fldCharType="end"/>
            </w:r>
          </w:hyperlink>
        </w:p>
        <w:p w14:paraId="12AE46C1" w14:textId="2A76EEA7" w:rsidR="00601491" w:rsidRDefault="00601491" w:rsidP="00601491">
          <w:pPr>
            <w:pStyle w:val="TOC1"/>
            <w:ind w:left="0"/>
            <w:rPr>
              <w:rFonts w:asciiTheme="minorHAnsi" w:hAnsiTheme="minorHAnsi" w:cstheme="minorBidi"/>
              <w:noProof/>
              <w:kern w:val="2"/>
              <w14:ligatures w14:val="standardContextual"/>
            </w:rPr>
          </w:pPr>
          <w:hyperlink w:anchor="_Toc227528205" w:history="1">
            <w:r w:rsidRPr="007E5D8E">
              <w:rPr>
                <w:rStyle w:val="Hyperlink"/>
                <w:noProof/>
              </w:rPr>
              <w:t>CHAPTER 6: EVALUATION / QUALITY ASSURANCE</w:t>
            </w:r>
            <w:r>
              <w:rPr>
                <w:noProof/>
                <w:webHidden/>
              </w:rPr>
              <w:tab/>
            </w:r>
            <w:r>
              <w:rPr>
                <w:noProof/>
                <w:webHidden/>
              </w:rPr>
              <w:fldChar w:fldCharType="begin"/>
            </w:r>
            <w:r>
              <w:rPr>
                <w:noProof/>
                <w:webHidden/>
              </w:rPr>
              <w:instrText xml:space="preserve"> PAGEREF _Toc227528205 \h </w:instrText>
            </w:r>
            <w:r>
              <w:rPr>
                <w:noProof/>
                <w:webHidden/>
              </w:rPr>
            </w:r>
            <w:r>
              <w:rPr>
                <w:noProof/>
                <w:webHidden/>
              </w:rPr>
              <w:fldChar w:fldCharType="separate"/>
            </w:r>
            <w:r>
              <w:rPr>
                <w:noProof/>
                <w:webHidden/>
              </w:rPr>
              <w:t>26</w:t>
            </w:r>
            <w:r>
              <w:rPr>
                <w:noProof/>
                <w:webHidden/>
              </w:rPr>
              <w:fldChar w:fldCharType="end"/>
            </w:r>
          </w:hyperlink>
        </w:p>
        <w:p w14:paraId="42DD1E60" w14:textId="4DB270FA"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06" w:history="1">
            <w:r w:rsidRPr="007E5D8E">
              <w:rPr>
                <w:rStyle w:val="Hyperlink"/>
                <w:noProof/>
              </w:rPr>
              <w:t>6.1.    Technical Testing Strategy / Plan</w:t>
            </w:r>
            <w:r>
              <w:rPr>
                <w:noProof/>
                <w:webHidden/>
              </w:rPr>
              <w:tab/>
            </w:r>
            <w:r>
              <w:rPr>
                <w:noProof/>
                <w:webHidden/>
              </w:rPr>
              <w:fldChar w:fldCharType="begin"/>
            </w:r>
            <w:r>
              <w:rPr>
                <w:noProof/>
                <w:webHidden/>
              </w:rPr>
              <w:instrText xml:space="preserve"> PAGEREF _Toc227528206 \h </w:instrText>
            </w:r>
            <w:r>
              <w:rPr>
                <w:noProof/>
                <w:webHidden/>
              </w:rPr>
            </w:r>
            <w:r>
              <w:rPr>
                <w:noProof/>
                <w:webHidden/>
              </w:rPr>
              <w:fldChar w:fldCharType="separate"/>
            </w:r>
            <w:r>
              <w:rPr>
                <w:noProof/>
                <w:webHidden/>
              </w:rPr>
              <w:t>26</w:t>
            </w:r>
            <w:r>
              <w:rPr>
                <w:noProof/>
                <w:webHidden/>
              </w:rPr>
              <w:fldChar w:fldCharType="end"/>
            </w:r>
          </w:hyperlink>
        </w:p>
        <w:p w14:paraId="37E30E8F" w14:textId="424DC29C"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07" w:history="1">
            <w:r w:rsidRPr="007E5D8E">
              <w:rPr>
                <w:rStyle w:val="Hyperlink"/>
                <w:noProof/>
              </w:rPr>
              <w:t>6.2.    Evaluation Strategy / Plan</w:t>
            </w:r>
            <w:r>
              <w:rPr>
                <w:noProof/>
                <w:webHidden/>
              </w:rPr>
              <w:tab/>
            </w:r>
            <w:r>
              <w:rPr>
                <w:noProof/>
                <w:webHidden/>
              </w:rPr>
              <w:fldChar w:fldCharType="begin"/>
            </w:r>
            <w:r>
              <w:rPr>
                <w:noProof/>
                <w:webHidden/>
              </w:rPr>
              <w:instrText xml:space="preserve"> PAGEREF _Toc227528207 \h </w:instrText>
            </w:r>
            <w:r>
              <w:rPr>
                <w:noProof/>
                <w:webHidden/>
              </w:rPr>
            </w:r>
            <w:r>
              <w:rPr>
                <w:noProof/>
                <w:webHidden/>
              </w:rPr>
              <w:fldChar w:fldCharType="separate"/>
            </w:r>
            <w:r>
              <w:rPr>
                <w:noProof/>
                <w:webHidden/>
              </w:rPr>
              <w:t>27</w:t>
            </w:r>
            <w:r>
              <w:rPr>
                <w:noProof/>
                <w:webHidden/>
              </w:rPr>
              <w:fldChar w:fldCharType="end"/>
            </w:r>
          </w:hyperlink>
        </w:p>
        <w:p w14:paraId="1CB25AF2" w14:textId="0CDF3AC2" w:rsidR="00601491" w:rsidRDefault="00601491" w:rsidP="00601491">
          <w:pPr>
            <w:pStyle w:val="TOC3"/>
            <w:tabs>
              <w:tab w:val="right" w:leader="dot" w:pos="9016"/>
            </w:tabs>
            <w:rPr>
              <w:rFonts w:asciiTheme="minorHAnsi" w:hAnsiTheme="minorHAnsi" w:cstheme="minorBidi"/>
              <w:noProof/>
              <w:kern w:val="2"/>
              <w14:ligatures w14:val="standardContextual"/>
            </w:rPr>
          </w:pPr>
          <w:hyperlink w:anchor="_Toc227528208" w:history="1">
            <w:r w:rsidRPr="007E5D8E">
              <w:rPr>
                <w:rStyle w:val="Hyperlink"/>
                <w:noProof/>
              </w:rPr>
              <w:t>6.2.1.   Evaluation Objectives</w:t>
            </w:r>
            <w:r>
              <w:rPr>
                <w:noProof/>
                <w:webHidden/>
              </w:rPr>
              <w:tab/>
            </w:r>
            <w:r>
              <w:rPr>
                <w:noProof/>
                <w:webHidden/>
              </w:rPr>
              <w:fldChar w:fldCharType="begin"/>
            </w:r>
            <w:r>
              <w:rPr>
                <w:noProof/>
                <w:webHidden/>
              </w:rPr>
              <w:instrText xml:space="preserve"> PAGEREF _Toc227528208 \h </w:instrText>
            </w:r>
            <w:r>
              <w:rPr>
                <w:noProof/>
                <w:webHidden/>
              </w:rPr>
            </w:r>
            <w:r>
              <w:rPr>
                <w:noProof/>
                <w:webHidden/>
              </w:rPr>
              <w:fldChar w:fldCharType="separate"/>
            </w:r>
            <w:r>
              <w:rPr>
                <w:noProof/>
                <w:webHidden/>
              </w:rPr>
              <w:t>27</w:t>
            </w:r>
            <w:r>
              <w:rPr>
                <w:noProof/>
                <w:webHidden/>
              </w:rPr>
              <w:fldChar w:fldCharType="end"/>
            </w:r>
          </w:hyperlink>
        </w:p>
        <w:p w14:paraId="0157A4F9" w14:textId="5B0EA4AF" w:rsidR="00601491" w:rsidRDefault="00601491" w:rsidP="00601491">
          <w:pPr>
            <w:pStyle w:val="TOC3"/>
            <w:tabs>
              <w:tab w:val="right" w:leader="dot" w:pos="9016"/>
            </w:tabs>
            <w:rPr>
              <w:rFonts w:asciiTheme="minorHAnsi" w:hAnsiTheme="minorHAnsi" w:cstheme="minorBidi"/>
              <w:noProof/>
              <w:kern w:val="2"/>
              <w14:ligatures w14:val="standardContextual"/>
            </w:rPr>
          </w:pPr>
          <w:hyperlink w:anchor="_Toc227528209" w:history="1">
            <w:r w:rsidRPr="007E5D8E">
              <w:rPr>
                <w:rStyle w:val="Hyperlink"/>
                <w:noProof/>
              </w:rPr>
              <w:t>6.2.2.   Evaluation Limitations</w:t>
            </w:r>
            <w:r>
              <w:rPr>
                <w:noProof/>
                <w:webHidden/>
              </w:rPr>
              <w:tab/>
            </w:r>
            <w:r>
              <w:rPr>
                <w:noProof/>
                <w:webHidden/>
              </w:rPr>
              <w:fldChar w:fldCharType="begin"/>
            </w:r>
            <w:r>
              <w:rPr>
                <w:noProof/>
                <w:webHidden/>
              </w:rPr>
              <w:instrText xml:space="preserve"> PAGEREF _Toc227528209 \h </w:instrText>
            </w:r>
            <w:r>
              <w:rPr>
                <w:noProof/>
                <w:webHidden/>
              </w:rPr>
            </w:r>
            <w:r>
              <w:rPr>
                <w:noProof/>
                <w:webHidden/>
              </w:rPr>
              <w:fldChar w:fldCharType="separate"/>
            </w:r>
            <w:r>
              <w:rPr>
                <w:noProof/>
                <w:webHidden/>
              </w:rPr>
              <w:t>27</w:t>
            </w:r>
            <w:r>
              <w:rPr>
                <w:noProof/>
                <w:webHidden/>
              </w:rPr>
              <w:fldChar w:fldCharType="end"/>
            </w:r>
          </w:hyperlink>
        </w:p>
        <w:p w14:paraId="1A609AA2" w14:textId="6F5A17AD" w:rsidR="00601491" w:rsidRDefault="00601491" w:rsidP="00601491">
          <w:pPr>
            <w:pStyle w:val="TOC1"/>
            <w:ind w:left="0"/>
            <w:rPr>
              <w:rFonts w:asciiTheme="minorHAnsi" w:hAnsiTheme="minorHAnsi" w:cstheme="minorBidi"/>
              <w:noProof/>
              <w:kern w:val="2"/>
              <w14:ligatures w14:val="standardContextual"/>
            </w:rPr>
          </w:pPr>
          <w:hyperlink w:anchor="_Toc227528210" w:history="1">
            <w:r w:rsidRPr="007E5D8E">
              <w:rPr>
                <w:rStyle w:val="Hyperlink"/>
                <w:noProof/>
              </w:rPr>
              <w:t>CHAPTER 7: CRITICAL ANALYSIS AND IMPLEMENTATIONAL PLAN</w:t>
            </w:r>
            <w:r>
              <w:rPr>
                <w:noProof/>
                <w:webHidden/>
              </w:rPr>
              <w:tab/>
            </w:r>
            <w:r>
              <w:rPr>
                <w:noProof/>
                <w:webHidden/>
              </w:rPr>
              <w:fldChar w:fldCharType="begin"/>
            </w:r>
            <w:r>
              <w:rPr>
                <w:noProof/>
                <w:webHidden/>
              </w:rPr>
              <w:instrText xml:space="preserve"> PAGEREF _Toc227528210 \h </w:instrText>
            </w:r>
            <w:r>
              <w:rPr>
                <w:noProof/>
                <w:webHidden/>
              </w:rPr>
            </w:r>
            <w:r>
              <w:rPr>
                <w:noProof/>
                <w:webHidden/>
              </w:rPr>
              <w:fldChar w:fldCharType="separate"/>
            </w:r>
            <w:r>
              <w:rPr>
                <w:noProof/>
                <w:webHidden/>
              </w:rPr>
              <w:t>28</w:t>
            </w:r>
            <w:r>
              <w:rPr>
                <w:noProof/>
                <w:webHidden/>
              </w:rPr>
              <w:fldChar w:fldCharType="end"/>
            </w:r>
          </w:hyperlink>
        </w:p>
        <w:p w14:paraId="0718F8D8" w14:textId="57B37C81"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11" w:history="1">
            <w:r w:rsidRPr="007E5D8E">
              <w:rPr>
                <w:rStyle w:val="Hyperlink"/>
                <w:noProof/>
              </w:rPr>
              <w:t>7.1.    Critical Analysis</w:t>
            </w:r>
            <w:r>
              <w:rPr>
                <w:noProof/>
                <w:webHidden/>
              </w:rPr>
              <w:tab/>
            </w:r>
            <w:r>
              <w:rPr>
                <w:noProof/>
                <w:webHidden/>
              </w:rPr>
              <w:fldChar w:fldCharType="begin"/>
            </w:r>
            <w:r>
              <w:rPr>
                <w:noProof/>
                <w:webHidden/>
              </w:rPr>
              <w:instrText xml:space="preserve"> PAGEREF _Toc227528211 \h </w:instrText>
            </w:r>
            <w:r>
              <w:rPr>
                <w:noProof/>
                <w:webHidden/>
              </w:rPr>
            </w:r>
            <w:r>
              <w:rPr>
                <w:noProof/>
                <w:webHidden/>
              </w:rPr>
              <w:fldChar w:fldCharType="separate"/>
            </w:r>
            <w:r>
              <w:rPr>
                <w:noProof/>
                <w:webHidden/>
              </w:rPr>
              <w:t>28</w:t>
            </w:r>
            <w:r>
              <w:rPr>
                <w:noProof/>
                <w:webHidden/>
              </w:rPr>
              <w:fldChar w:fldCharType="end"/>
            </w:r>
          </w:hyperlink>
        </w:p>
        <w:p w14:paraId="640F3A17" w14:textId="21F93C79"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12" w:history="1">
            <w:r w:rsidRPr="007E5D8E">
              <w:rPr>
                <w:rStyle w:val="Hyperlink"/>
                <w:noProof/>
              </w:rPr>
              <w:t>7.2.    Implementation Plan (12-Week Roadmap)</w:t>
            </w:r>
            <w:r>
              <w:rPr>
                <w:noProof/>
                <w:webHidden/>
              </w:rPr>
              <w:tab/>
            </w:r>
            <w:r>
              <w:rPr>
                <w:noProof/>
                <w:webHidden/>
              </w:rPr>
              <w:fldChar w:fldCharType="begin"/>
            </w:r>
            <w:r>
              <w:rPr>
                <w:noProof/>
                <w:webHidden/>
              </w:rPr>
              <w:instrText xml:space="preserve"> PAGEREF _Toc227528212 \h </w:instrText>
            </w:r>
            <w:r>
              <w:rPr>
                <w:noProof/>
                <w:webHidden/>
              </w:rPr>
            </w:r>
            <w:r>
              <w:rPr>
                <w:noProof/>
                <w:webHidden/>
              </w:rPr>
              <w:fldChar w:fldCharType="separate"/>
            </w:r>
            <w:r>
              <w:rPr>
                <w:noProof/>
                <w:webHidden/>
              </w:rPr>
              <w:t>29</w:t>
            </w:r>
            <w:r>
              <w:rPr>
                <w:noProof/>
                <w:webHidden/>
              </w:rPr>
              <w:fldChar w:fldCharType="end"/>
            </w:r>
          </w:hyperlink>
        </w:p>
        <w:p w14:paraId="37346EB8" w14:textId="0031F438" w:rsidR="00601491" w:rsidRDefault="00601491" w:rsidP="00601491">
          <w:pPr>
            <w:pStyle w:val="TOC1"/>
            <w:ind w:left="0"/>
            <w:rPr>
              <w:rFonts w:asciiTheme="minorHAnsi" w:hAnsiTheme="minorHAnsi" w:cstheme="minorBidi"/>
              <w:noProof/>
              <w:kern w:val="2"/>
              <w14:ligatures w14:val="standardContextual"/>
            </w:rPr>
          </w:pPr>
          <w:hyperlink w:anchor="_Toc227528213" w:history="1">
            <w:r w:rsidRPr="007E5D8E">
              <w:rPr>
                <w:rStyle w:val="Hyperlink"/>
                <w:noProof/>
              </w:rPr>
              <w:t>CHAPTER 8: CONCLUSION</w:t>
            </w:r>
            <w:r>
              <w:rPr>
                <w:noProof/>
                <w:webHidden/>
              </w:rPr>
              <w:tab/>
            </w:r>
            <w:r>
              <w:rPr>
                <w:noProof/>
                <w:webHidden/>
              </w:rPr>
              <w:fldChar w:fldCharType="begin"/>
            </w:r>
            <w:r>
              <w:rPr>
                <w:noProof/>
                <w:webHidden/>
              </w:rPr>
              <w:instrText xml:space="preserve"> PAGEREF _Toc227528213 \h </w:instrText>
            </w:r>
            <w:r>
              <w:rPr>
                <w:noProof/>
                <w:webHidden/>
              </w:rPr>
            </w:r>
            <w:r>
              <w:rPr>
                <w:noProof/>
                <w:webHidden/>
              </w:rPr>
              <w:fldChar w:fldCharType="separate"/>
            </w:r>
            <w:r>
              <w:rPr>
                <w:noProof/>
                <w:webHidden/>
              </w:rPr>
              <w:t>30</w:t>
            </w:r>
            <w:r>
              <w:rPr>
                <w:noProof/>
                <w:webHidden/>
              </w:rPr>
              <w:fldChar w:fldCharType="end"/>
            </w:r>
          </w:hyperlink>
        </w:p>
        <w:p w14:paraId="71884948" w14:textId="24BC5A12" w:rsidR="00601491" w:rsidRDefault="00601491" w:rsidP="00601491">
          <w:pPr>
            <w:pStyle w:val="TOC1"/>
            <w:ind w:left="0"/>
            <w:rPr>
              <w:rFonts w:asciiTheme="minorHAnsi" w:hAnsiTheme="minorHAnsi" w:cstheme="minorBidi"/>
              <w:noProof/>
              <w:kern w:val="2"/>
              <w14:ligatures w14:val="standardContextual"/>
            </w:rPr>
          </w:pPr>
          <w:hyperlink w:anchor="_Toc227528214" w:history="1">
            <w:r w:rsidRPr="007E5D8E">
              <w:rPr>
                <w:rStyle w:val="Hyperlink"/>
                <w:noProof/>
              </w:rPr>
              <w:t>REFERENCES</w:t>
            </w:r>
            <w:r>
              <w:rPr>
                <w:noProof/>
                <w:webHidden/>
              </w:rPr>
              <w:tab/>
            </w:r>
            <w:r>
              <w:rPr>
                <w:noProof/>
                <w:webHidden/>
              </w:rPr>
              <w:fldChar w:fldCharType="begin"/>
            </w:r>
            <w:r>
              <w:rPr>
                <w:noProof/>
                <w:webHidden/>
              </w:rPr>
              <w:instrText xml:space="preserve"> PAGEREF _Toc227528214 \h </w:instrText>
            </w:r>
            <w:r>
              <w:rPr>
                <w:noProof/>
                <w:webHidden/>
              </w:rPr>
            </w:r>
            <w:r>
              <w:rPr>
                <w:noProof/>
                <w:webHidden/>
              </w:rPr>
              <w:fldChar w:fldCharType="separate"/>
            </w:r>
            <w:r>
              <w:rPr>
                <w:noProof/>
                <w:webHidden/>
              </w:rPr>
              <w:t>31</w:t>
            </w:r>
            <w:r>
              <w:rPr>
                <w:noProof/>
                <w:webHidden/>
              </w:rPr>
              <w:fldChar w:fldCharType="end"/>
            </w:r>
          </w:hyperlink>
        </w:p>
        <w:p w14:paraId="14703117" w14:textId="4A13F204" w:rsidR="00601491" w:rsidRDefault="00601491" w:rsidP="00601491">
          <w:pPr>
            <w:pStyle w:val="TOC1"/>
            <w:ind w:left="0"/>
            <w:rPr>
              <w:rFonts w:asciiTheme="minorHAnsi" w:hAnsiTheme="minorHAnsi" w:cstheme="minorBidi"/>
              <w:noProof/>
              <w:kern w:val="2"/>
              <w14:ligatures w14:val="standardContextual"/>
            </w:rPr>
          </w:pPr>
          <w:hyperlink w:anchor="_Toc227528215" w:history="1">
            <w:r w:rsidRPr="007E5D8E">
              <w:rPr>
                <w:rStyle w:val="Hyperlink"/>
                <w:noProof/>
              </w:rPr>
              <w:t>APPENDICES</w:t>
            </w:r>
            <w:r>
              <w:rPr>
                <w:noProof/>
                <w:webHidden/>
              </w:rPr>
              <w:tab/>
            </w:r>
            <w:r>
              <w:rPr>
                <w:noProof/>
                <w:webHidden/>
              </w:rPr>
              <w:fldChar w:fldCharType="begin"/>
            </w:r>
            <w:r>
              <w:rPr>
                <w:noProof/>
                <w:webHidden/>
              </w:rPr>
              <w:instrText xml:space="preserve"> PAGEREF _Toc227528215 \h </w:instrText>
            </w:r>
            <w:r>
              <w:rPr>
                <w:noProof/>
                <w:webHidden/>
              </w:rPr>
            </w:r>
            <w:r>
              <w:rPr>
                <w:noProof/>
                <w:webHidden/>
              </w:rPr>
              <w:fldChar w:fldCharType="separate"/>
            </w:r>
            <w:r>
              <w:rPr>
                <w:noProof/>
                <w:webHidden/>
              </w:rPr>
              <w:t>35</w:t>
            </w:r>
            <w:r>
              <w:rPr>
                <w:noProof/>
                <w:webHidden/>
              </w:rPr>
              <w:fldChar w:fldCharType="end"/>
            </w:r>
          </w:hyperlink>
        </w:p>
        <w:p w14:paraId="2F18026B" w14:textId="5CF5D3B9"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16" w:history="1">
            <w:r w:rsidRPr="007E5D8E">
              <w:rPr>
                <w:rStyle w:val="Hyperlink"/>
                <w:noProof/>
              </w:rPr>
              <w:t>Appendix A: Project Proposal (Scanned)</w:t>
            </w:r>
            <w:r>
              <w:rPr>
                <w:noProof/>
                <w:webHidden/>
              </w:rPr>
              <w:tab/>
            </w:r>
            <w:r>
              <w:rPr>
                <w:noProof/>
                <w:webHidden/>
              </w:rPr>
              <w:fldChar w:fldCharType="begin"/>
            </w:r>
            <w:r>
              <w:rPr>
                <w:noProof/>
                <w:webHidden/>
              </w:rPr>
              <w:instrText xml:space="preserve"> PAGEREF _Toc227528216 \h </w:instrText>
            </w:r>
            <w:r>
              <w:rPr>
                <w:noProof/>
                <w:webHidden/>
              </w:rPr>
            </w:r>
            <w:r>
              <w:rPr>
                <w:noProof/>
                <w:webHidden/>
              </w:rPr>
              <w:fldChar w:fldCharType="separate"/>
            </w:r>
            <w:r>
              <w:rPr>
                <w:noProof/>
                <w:webHidden/>
              </w:rPr>
              <w:t>35</w:t>
            </w:r>
            <w:r>
              <w:rPr>
                <w:noProof/>
                <w:webHidden/>
              </w:rPr>
              <w:fldChar w:fldCharType="end"/>
            </w:r>
          </w:hyperlink>
        </w:p>
        <w:p w14:paraId="47218C27" w14:textId="65E62A57"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17" w:history="1">
            <w:r w:rsidRPr="007E5D8E">
              <w:rPr>
                <w:rStyle w:val="Hyperlink"/>
                <w:noProof/>
              </w:rPr>
              <w:t>Appendix B: Ethics Form (Scanned)</w:t>
            </w:r>
            <w:r>
              <w:rPr>
                <w:noProof/>
                <w:webHidden/>
              </w:rPr>
              <w:tab/>
            </w:r>
            <w:r>
              <w:rPr>
                <w:noProof/>
                <w:webHidden/>
              </w:rPr>
              <w:fldChar w:fldCharType="begin"/>
            </w:r>
            <w:r>
              <w:rPr>
                <w:noProof/>
                <w:webHidden/>
              </w:rPr>
              <w:instrText xml:space="preserve"> PAGEREF _Toc227528217 \h </w:instrText>
            </w:r>
            <w:r>
              <w:rPr>
                <w:noProof/>
                <w:webHidden/>
              </w:rPr>
            </w:r>
            <w:r>
              <w:rPr>
                <w:noProof/>
                <w:webHidden/>
              </w:rPr>
              <w:fldChar w:fldCharType="separate"/>
            </w:r>
            <w:r>
              <w:rPr>
                <w:noProof/>
                <w:webHidden/>
              </w:rPr>
              <w:t>43</w:t>
            </w:r>
            <w:r>
              <w:rPr>
                <w:noProof/>
                <w:webHidden/>
              </w:rPr>
              <w:fldChar w:fldCharType="end"/>
            </w:r>
          </w:hyperlink>
        </w:p>
        <w:p w14:paraId="6D0A805E" w14:textId="117186C2"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18" w:history="1">
            <w:r w:rsidRPr="007E5D8E">
              <w:rPr>
                <w:rStyle w:val="Hyperlink"/>
                <w:noProof/>
              </w:rPr>
              <w:t>Appendix C: Literature Review Resources (Screenshots)</w:t>
            </w:r>
            <w:r>
              <w:rPr>
                <w:noProof/>
                <w:webHidden/>
              </w:rPr>
              <w:tab/>
            </w:r>
            <w:r>
              <w:rPr>
                <w:noProof/>
                <w:webHidden/>
              </w:rPr>
              <w:fldChar w:fldCharType="begin"/>
            </w:r>
            <w:r>
              <w:rPr>
                <w:noProof/>
                <w:webHidden/>
              </w:rPr>
              <w:instrText xml:space="preserve"> PAGEREF _Toc227528218 \h </w:instrText>
            </w:r>
            <w:r>
              <w:rPr>
                <w:noProof/>
                <w:webHidden/>
              </w:rPr>
            </w:r>
            <w:r>
              <w:rPr>
                <w:noProof/>
                <w:webHidden/>
              </w:rPr>
              <w:fldChar w:fldCharType="separate"/>
            </w:r>
            <w:r>
              <w:rPr>
                <w:noProof/>
                <w:webHidden/>
              </w:rPr>
              <w:t>45</w:t>
            </w:r>
            <w:r>
              <w:rPr>
                <w:noProof/>
                <w:webHidden/>
              </w:rPr>
              <w:fldChar w:fldCharType="end"/>
            </w:r>
          </w:hyperlink>
        </w:p>
        <w:p w14:paraId="46EB8BF0" w14:textId="2C160200"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19" w:history="1">
            <w:r w:rsidRPr="007E5D8E">
              <w:rPr>
                <w:rStyle w:val="Hyperlink"/>
                <w:noProof/>
              </w:rPr>
              <w:t>Appendix D: Survey Questionnaire and Report</w:t>
            </w:r>
            <w:r>
              <w:rPr>
                <w:noProof/>
                <w:webHidden/>
              </w:rPr>
              <w:tab/>
            </w:r>
            <w:r>
              <w:rPr>
                <w:noProof/>
                <w:webHidden/>
              </w:rPr>
              <w:fldChar w:fldCharType="begin"/>
            </w:r>
            <w:r>
              <w:rPr>
                <w:noProof/>
                <w:webHidden/>
              </w:rPr>
              <w:instrText xml:space="preserve"> PAGEREF _Toc227528219 \h </w:instrText>
            </w:r>
            <w:r>
              <w:rPr>
                <w:noProof/>
                <w:webHidden/>
              </w:rPr>
            </w:r>
            <w:r>
              <w:rPr>
                <w:noProof/>
                <w:webHidden/>
              </w:rPr>
              <w:fldChar w:fldCharType="separate"/>
            </w:r>
            <w:r>
              <w:rPr>
                <w:noProof/>
                <w:webHidden/>
              </w:rPr>
              <w:t>51</w:t>
            </w:r>
            <w:r>
              <w:rPr>
                <w:noProof/>
                <w:webHidden/>
              </w:rPr>
              <w:fldChar w:fldCharType="end"/>
            </w:r>
          </w:hyperlink>
        </w:p>
        <w:p w14:paraId="01B88CBD" w14:textId="7453503F"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20" w:history="1">
            <w:r w:rsidRPr="007E5D8E">
              <w:rPr>
                <w:rStyle w:val="Hyperlink"/>
                <w:noProof/>
              </w:rPr>
              <w:t>Appendix E: Raw Data</w:t>
            </w:r>
            <w:r>
              <w:rPr>
                <w:noProof/>
                <w:webHidden/>
              </w:rPr>
              <w:tab/>
            </w:r>
            <w:r>
              <w:rPr>
                <w:noProof/>
                <w:webHidden/>
              </w:rPr>
              <w:fldChar w:fldCharType="begin"/>
            </w:r>
            <w:r>
              <w:rPr>
                <w:noProof/>
                <w:webHidden/>
              </w:rPr>
              <w:instrText xml:space="preserve"> PAGEREF _Toc227528220 \h </w:instrText>
            </w:r>
            <w:r>
              <w:rPr>
                <w:noProof/>
                <w:webHidden/>
              </w:rPr>
            </w:r>
            <w:r>
              <w:rPr>
                <w:noProof/>
                <w:webHidden/>
              </w:rPr>
              <w:fldChar w:fldCharType="separate"/>
            </w:r>
            <w:r>
              <w:rPr>
                <w:noProof/>
                <w:webHidden/>
              </w:rPr>
              <w:t>51</w:t>
            </w:r>
            <w:r>
              <w:rPr>
                <w:noProof/>
                <w:webHidden/>
              </w:rPr>
              <w:fldChar w:fldCharType="end"/>
            </w:r>
          </w:hyperlink>
        </w:p>
        <w:p w14:paraId="1FFBEF2D" w14:textId="0086550D" w:rsidR="00601491" w:rsidRDefault="00601491" w:rsidP="00601491">
          <w:pPr>
            <w:pStyle w:val="TOC2"/>
            <w:tabs>
              <w:tab w:val="right" w:leader="dot" w:pos="9016"/>
            </w:tabs>
            <w:rPr>
              <w:rFonts w:asciiTheme="minorHAnsi" w:hAnsiTheme="minorHAnsi" w:cstheme="minorBidi"/>
              <w:noProof/>
              <w:kern w:val="2"/>
              <w14:ligatures w14:val="standardContextual"/>
            </w:rPr>
          </w:pPr>
          <w:hyperlink w:anchor="_Toc227528222" w:history="1">
            <w:r w:rsidRPr="007E5D8E">
              <w:rPr>
                <w:rStyle w:val="Hyperlink"/>
                <w:noProof/>
              </w:rPr>
              <w:t>Appendix F: Weekly Progress Reports (Scanned)</w:t>
            </w:r>
            <w:r>
              <w:rPr>
                <w:noProof/>
                <w:webHidden/>
              </w:rPr>
              <w:tab/>
            </w:r>
            <w:r>
              <w:rPr>
                <w:noProof/>
                <w:webHidden/>
              </w:rPr>
              <w:fldChar w:fldCharType="begin"/>
            </w:r>
            <w:r>
              <w:rPr>
                <w:noProof/>
                <w:webHidden/>
              </w:rPr>
              <w:instrText xml:space="preserve"> PAGEREF _Toc227528222 \h </w:instrText>
            </w:r>
            <w:r>
              <w:rPr>
                <w:noProof/>
                <w:webHidden/>
              </w:rPr>
            </w:r>
            <w:r>
              <w:rPr>
                <w:noProof/>
                <w:webHidden/>
              </w:rPr>
              <w:fldChar w:fldCharType="separate"/>
            </w:r>
            <w:r>
              <w:rPr>
                <w:noProof/>
                <w:webHidden/>
              </w:rPr>
              <w:t>53</w:t>
            </w:r>
            <w:r>
              <w:rPr>
                <w:noProof/>
                <w:webHidden/>
              </w:rPr>
              <w:fldChar w:fldCharType="end"/>
            </w:r>
          </w:hyperlink>
        </w:p>
        <w:p w14:paraId="2DE2F28B" w14:textId="1F1353E3" w:rsidR="00871CF9" w:rsidRPr="002418A7" w:rsidRDefault="00CB3987" w:rsidP="00601491">
          <w:pPr>
            <w:ind w:left="0"/>
            <w:sectPr w:rsidR="00871CF9" w:rsidRPr="002418A7" w:rsidSect="002D7AEE">
              <w:headerReference w:type="first" r:id="rId14"/>
              <w:type w:val="continuous"/>
              <w:pgSz w:w="11906" w:h="16838"/>
              <w:pgMar w:top="1440" w:right="1440" w:bottom="1440" w:left="1440" w:header="576" w:footer="576" w:gutter="0"/>
              <w:pgNumType w:fmt="lowerRoman"/>
              <w:cols w:space="720"/>
              <w:titlePg/>
              <w:docGrid w:linePitch="360"/>
            </w:sectPr>
          </w:pPr>
          <w:r w:rsidRPr="002418A7">
            <w:rPr>
              <w:noProof/>
            </w:rPr>
            <w:fldChar w:fldCharType="end"/>
          </w:r>
        </w:p>
      </w:sdtContent>
    </w:sdt>
    <w:p w14:paraId="459AEA98" w14:textId="77777777" w:rsidR="007E462C" w:rsidRDefault="007E462C" w:rsidP="000D5223">
      <w:pPr>
        <w:pStyle w:val="Heading1"/>
        <w:ind w:left="0"/>
      </w:pPr>
      <w:bookmarkStart w:id="6" w:name="_Toc227494826"/>
    </w:p>
    <w:p w14:paraId="5BD18D8D" w14:textId="77777777" w:rsidR="007E462C" w:rsidRDefault="007E462C" w:rsidP="007E462C"/>
    <w:p w14:paraId="0429FA62" w14:textId="77777777" w:rsidR="007E462C" w:rsidRDefault="007E462C" w:rsidP="007E462C"/>
    <w:p w14:paraId="4A4AF3D2" w14:textId="77777777" w:rsidR="007E462C" w:rsidRDefault="007E462C" w:rsidP="007E462C"/>
    <w:p w14:paraId="065ACFDF" w14:textId="77777777" w:rsidR="007E462C" w:rsidRDefault="007E462C" w:rsidP="007E462C"/>
    <w:p w14:paraId="4AA24F08" w14:textId="77777777" w:rsidR="007E462C" w:rsidRDefault="007E462C" w:rsidP="007E462C"/>
    <w:p w14:paraId="660DBA31" w14:textId="77777777" w:rsidR="007E462C" w:rsidRDefault="007E462C" w:rsidP="007E462C"/>
    <w:p w14:paraId="7CBFDAE1" w14:textId="77777777" w:rsidR="007E462C" w:rsidRDefault="007E462C" w:rsidP="007E462C"/>
    <w:p w14:paraId="287A0232" w14:textId="77777777" w:rsidR="007E462C" w:rsidRDefault="007E462C" w:rsidP="007E462C"/>
    <w:p w14:paraId="4AC75B96" w14:textId="77777777" w:rsidR="007E462C" w:rsidRDefault="007E462C" w:rsidP="007E462C"/>
    <w:p w14:paraId="7DEBD341" w14:textId="77777777" w:rsidR="007E462C" w:rsidRDefault="007E462C" w:rsidP="007E462C"/>
    <w:p w14:paraId="3A945ED8" w14:textId="77777777" w:rsidR="007E462C" w:rsidRDefault="007E462C" w:rsidP="007E462C"/>
    <w:p w14:paraId="00C8333E" w14:textId="77777777" w:rsidR="000D5223" w:rsidRDefault="000D5223" w:rsidP="007E462C"/>
    <w:p w14:paraId="435F0E5A" w14:textId="77777777" w:rsidR="000D5223" w:rsidRDefault="000D5223" w:rsidP="000D5223">
      <w:pPr>
        <w:pStyle w:val="Heading1"/>
        <w:ind w:left="0"/>
      </w:pPr>
      <w:bookmarkStart w:id="7" w:name="_Toc227528136"/>
    </w:p>
    <w:p w14:paraId="62CA65CB" w14:textId="77777777" w:rsidR="000D5223" w:rsidRDefault="000D5223" w:rsidP="000D5223"/>
    <w:p w14:paraId="3E854AD0" w14:textId="77777777" w:rsidR="000D5223" w:rsidRPr="000D5223" w:rsidRDefault="000D5223" w:rsidP="000D5223"/>
    <w:p w14:paraId="77770107" w14:textId="1A93D532" w:rsidR="001C2D7B" w:rsidRPr="002418A7" w:rsidRDefault="000D5223" w:rsidP="000D5223">
      <w:pPr>
        <w:pStyle w:val="Heading1"/>
        <w:ind w:left="0"/>
      </w:pPr>
      <w:r>
        <w:lastRenderedPageBreak/>
        <w:t>L</w:t>
      </w:r>
      <w:r w:rsidR="001C2D7B" w:rsidRPr="002418A7">
        <w:t>IST OF FIGURES</w:t>
      </w:r>
      <w:bookmarkEnd w:id="6"/>
      <w:bookmarkEnd w:id="7"/>
    </w:p>
    <w:p w14:paraId="177564D0" w14:textId="36E448EB" w:rsidR="000D5223" w:rsidRPr="000D5223" w:rsidRDefault="002C2D03" w:rsidP="000D5223">
      <w:pPr>
        <w:pStyle w:val="TableofFigures"/>
        <w:tabs>
          <w:tab w:val="right" w:leader="dot" w:pos="9016"/>
        </w:tabs>
        <w:ind w:left="0"/>
        <w:rPr>
          <w:rFonts w:asciiTheme="minorHAnsi" w:hAnsiTheme="minorHAnsi" w:cstheme="minorBidi"/>
          <w:noProof/>
          <w:color w:val="auto"/>
          <w:kern w:val="2"/>
          <w14:ligatures w14:val="standardContextual"/>
        </w:rPr>
      </w:pPr>
      <w:r>
        <w:fldChar w:fldCharType="begin"/>
      </w:r>
      <w:r>
        <w:instrText xml:space="preserve"> TOC \h \z \c "Figure" </w:instrText>
      </w:r>
      <w:r>
        <w:fldChar w:fldCharType="separate"/>
      </w:r>
      <w:hyperlink w:anchor="_Toc227528377" w:history="1">
        <w:r w:rsidR="000D5223" w:rsidRPr="000D5223">
          <w:rPr>
            <w:rStyle w:val="Hyperlink"/>
            <w:noProof/>
            <w:color w:val="auto"/>
          </w:rPr>
          <w:t>Figure 1: Participating in Businesses</w:t>
        </w:r>
        <w:r w:rsidR="000D5223" w:rsidRPr="000D5223">
          <w:rPr>
            <w:noProof/>
            <w:webHidden/>
            <w:color w:val="auto"/>
          </w:rPr>
          <w:tab/>
        </w:r>
        <w:r w:rsidR="000D5223" w:rsidRPr="000D5223">
          <w:rPr>
            <w:noProof/>
            <w:webHidden/>
            <w:color w:val="auto"/>
          </w:rPr>
          <w:fldChar w:fldCharType="begin"/>
        </w:r>
        <w:r w:rsidR="000D5223" w:rsidRPr="000D5223">
          <w:rPr>
            <w:noProof/>
            <w:webHidden/>
            <w:color w:val="auto"/>
          </w:rPr>
          <w:instrText xml:space="preserve"> PAGEREF _Toc227528377 \h </w:instrText>
        </w:r>
        <w:r w:rsidR="000D5223" w:rsidRPr="000D5223">
          <w:rPr>
            <w:noProof/>
            <w:webHidden/>
            <w:color w:val="auto"/>
          </w:rPr>
        </w:r>
        <w:r w:rsidR="000D5223" w:rsidRPr="000D5223">
          <w:rPr>
            <w:noProof/>
            <w:webHidden/>
            <w:color w:val="auto"/>
          </w:rPr>
          <w:fldChar w:fldCharType="separate"/>
        </w:r>
        <w:r w:rsidR="000D5223" w:rsidRPr="000D5223">
          <w:rPr>
            <w:noProof/>
            <w:webHidden/>
            <w:color w:val="auto"/>
          </w:rPr>
          <w:t>10</w:t>
        </w:r>
        <w:r w:rsidR="000D5223" w:rsidRPr="000D5223">
          <w:rPr>
            <w:noProof/>
            <w:webHidden/>
            <w:color w:val="auto"/>
          </w:rPr>
          <w:fldChar w:fldCharType="end"/>
        </w:r>
      </w:hyperlink>
    </w:p>
    <w:p w14:paraId="0DA92E05" w14:textId="764AD73F"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78" w:history="1">
        <w:r w:rsidRPr="000D5223">
          <w:rPr>
            <w:rStyle w:val="Hyperlink"/>
            <w:noProof/>
            <w:color w:val="auto"/>
          </w:rPr>
          <w:t>Figure 2: Platforms Used for Online Selling</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_Toc227528378 \h </w:instrText>
        </w:r>
        <w:r w:rsidRPr="000D5223">
          <w:rPr>
            <w:noProof/>
            <w:webHidden/>
            <w:color w:val="auto"/>
          </w:rPr>
        </w:r>
        <w:r w:rsidRPr="000D5223">
          <w:rPr>
            <w:noProof/>
            <w:webHidden/>
            <w:color w:val="auto"/>
          </w:rPr>
          <w:fldChar w:fldCharType="separate"/>
        </w:r>
        <w:r w:rsidRPr="000D5223">
          <w:rPr>
            <w:noProof/>
            <w:webHidden/>
            <w:color w:val="auto"/>
          </w:rPr>
          <w:t>10</w:t>
        </w:r>
        <w:r w:rsidRPr="000D5223">
          <w:rPr>
            <w:noProof/>
            <w:webHidden/>
            <w:color w:val="auto"/>
          </w:rPr>
          <w:fldChar w:fldCharType="end"/>
        </w:r>
      </w:hyperlink>
    </w:p>
    <w:p w14:paraId="2E5740F9" w14:textId="4FE2F277"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79" w:history="1">
        <w:r w:rsidRPr="000D5223">
          <w:rPr>
            <w:rStyle w:val="Hyperlink"/>
            <w:noProof/>
            <w:color w:val="auto"/>
          </w:rPr>
          <w:t>Figure 3: Daily Customer Message Volume</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_Toc227528379 \h </w:instrText>
        </w:r>
        <w:r w:rsidRPr="000D5223">
          <w:rPr>
            <w:noProof/>
            <w:webHidden/>
            <w:color w:val="auto"/>
          </w:rPr>
        </w:r>
        <w:r w:rsidRPr="000D5223">
          <w:rPr>
            <w:noProof/>
            <w:webHidden/>
            <w:color w:val="auto"/>
          </w:rPr>
          <w:fldChar w:fldCharType="separate"/>
        </w:r>
        <w:r w:rsidRPr="000D5223">
          <w:rPr>
            <w:noProof/>
            <w:webHidden/>
            <w:color w:val="auto"/>
          </w:rPr>
          <w:t>11</w:t>
        </w:r>
        <w:r w:rsidRPr="000D5223">
          <w:rPr>
            <w:noProof/>
            <w:webHidden/>
            <w:color w:val="auto"/>
          </w:rPr>
          <w:fldChar w:fldCharType="end"/>
        </w:r>
      </w:hyperlink>
    </w:p>
    <w:p w14:paraId="64644B0D" w14:textId="5978DD25"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0" w:history="1">
        <w:r w:rsidRPr="000D5223">
          <w:rPr>
            <w:rStyle w:val="Hyperlink"/>
            <w:noProof/>
            <w:color w:val="auto"/>
          </w:rPr>
          <w:t>Figure 4: Primary Contact Methods Used</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_Toc227528380 \h </w:instrText>
        </w:r>
        <w:r w:rsidRPr="000D5223">
          <w:rPr>
            <w:noProof/>
            <w:webHidden/>
            <w:color w:val="auto"/>
          </w:rPr>
        </w:r>
        <w:r w:rsidRPr="000D5223">
          <w:rPr>
            <w:noProof/>
            <w:webHidden/>
            <w:color w:val="auto"/>
          </w:rPr>
          <w:fldChar w:fldCharType="separate"/>
        </w:r>
        <w:r w:rsidRPr="000D5223">
          <w:rPr>
            <w:noProof/>
            <w:webHidden/>
            <w:color w:val="auto"/>
          </w:rPr>
          <w:t>11</w:t>
        </w:r>
        <w:r w:rsidRPr="000D5223">
          <w:rPr>
            <w:noProof/>
            <w:webHidden/>
            <w:color w:val="auto"/>
          </w:rPr>
          <w:fldChar w:fldCharType="end"/>
        </w:r>
      </w:hyperlink>
    </w:p>
    <w:p w14:paraId="76A00D35" w14:textId="1F325E2F"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r>
        <w:rPr>
          <w:rStyle w:val="Hyperlink"/>
          <w:noProof/>
          <w:color w:val="auto"/>
        </w:rPr>
        <w:t>F</w:t>
      </w:r>
      <w:hyperlink w:anchor="_Toc227528381" w:history="1">
        <w:r w:rsidRPr="000D5223">
          <w:rPr>
            <w:rStyle w:val="Hyperlink"/>
            <w:noProof/>
            <w:color w:val="auto"/>
          </w:rPr>
          <w:t>igure 5: Average Reply Speed to Customers</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_Toc227528381 \h </w:instrText>
        </w:r>
        <w:r w:rsidRPr="000D5223">
          <w:rPr>
            <w:noProof/>
            <w:webHidden/>
            <w:color w:val="auto"/>
          </w:rPr>
        </w:r>
        <w:r w:rsidRPr="000D5223">
          <w:rPr>
            <w:noProof/>
            <w:webHidden/>
            <w:color w:val="auto"/>
          </w:rPr>
          <w:fldChar w:fldCharType="separate"/>
        </w:r>
        <w:r w:rsidRPr="000D5223">
          <w:rPr>
            <w:noProof/>
            <w:webHidden/>
            <w:color w:val="auto"/>
          </w:rPr>
          <w:t>11</w:t>
        </w:r>
        <w:r w:rsidRPr="000D5223">
          <w:rPr>
            <w:noProof/>
            <w:webHidden/>
            <w:color w:val="auto"/>
          </w:rPr>
          <w:fldChar w:fldCharType="end"/>
        </w:r>
      </w:hyperlink>
    </w:p>
    <w:p w14:paraId="7527A223" w14:textId="5C09995D"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2" w:history="1">
        <w:r w:rsidRPr="000D5223">
          <w:rPr>
            <w:rStyle w:val="Hyperlink"/>
            <w:noProof/>
            <w:color w:val="auto"/>
          </w:rPr>
          <w:t>Figure 6: Frequency of Repetitive Customer Questions</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_Toc227528382 \h </w:instrText>
        </w:r>
        <w:r w:rsidRPr="000D5223">
          <w:rPr>
            <w:noProof/>
            <w:webHidden/>
            <w:color w:val="auto"/>
          </w:rPr>
        </w:r>
        <w:r w:rsidRPr="000D5223">
          <w:rPr>
            <w:noProof/>
            <w:webHidden/>
            <w:color w:val="auto"/>
          </w:rPr>
          <w:fldChar w:fldCharType="separate"/>
        </w:r>
        <w:r w:rsidRPr="000D5223">
          <w:rPr>
            <w:noProof/>
            <w:webHidden/>
            <w:color w:val="auto"/>
          </w:rPr>
          <w:t>12</w:t>
        </w:r>
        <w:r w:rsidRPr="000D5223">
          <w:rPr>
            <w:noProof/>
            <w:webHidden/>
            <w:color w:val="auto"/>
          </w:rPr>
          <w:fldChar w:fldCharType="end"/>
        </w:r>
      </w:hyperlink>
    </w:p>
    <w:p w14:paraId="0C840A89" w14:textId="72B1BE10"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3" w:history="1">
        <w:r w:rsidRPr="000D5223">
          <w:rPr>
            <w:rStyle w:val="Hyperlink"/>
            <w:noProof/>
            <w:color w:val="auto"/>
          </w:rPr>
          <w:t>Figure 7: Difficulty in Managing Multiple Channels</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_Toc227528383 \h </w:instrText>
        </w:r>
        <w:r w:rsidRPr="000D5223">
          <w:rPr>
            <w:noProof/>
            <w:webHidden/>
            <w:color w:val="auto"/>
          </w:rPr>
        </w:r>
        <w:r w:rsidRPr="000D5223">
          <w:rPr>
            <w:noProof/>
            <w:webHidden/>
            <w:color w:val="auto"/>
          </w:rPr>
          <w:fldChar w:fldCharType="separate"/>
        </w:r>
        <w:r w:rsidRPr="000D5223">
          <w:rPr>
            <w:noProof/>
            <w:webHidden/>
            <w:color w:val="auto"/>
          </w:rPr>
          <w:t>12</w:t>
        </w:r>
        <w:r w:rsidRPr="000D5223">
          <w:rPr>
            <w:noProof/>
            <w:webHidden/>
            <w:color w:val="auto"/>
          </w:rPr>
          <w:fldChar w:fldCharType="end"/>
        </w:r>
      </w:hyperlink>
    </w:p>
    <w:p w14:paraId="4094D9F3" w14:textId="41C025A6"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4" w:history="1">
        <w:r w:rsidRPr="000D5223">
          <w:rPr>
            <w:rStyle w:val="Hyperlink"/>
            <w:noProof/>
            <w:color w:val="auto"/>
          </w:rPr>
          <w:t>Figure 8: Importance of Having a Human Assistant</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_Toc227528384 \h </w:instrText>
        </w:r>
        <w:r w:rsidRPr="000D5223">
          <w:rPr>
            <w:noProof/>
            <w:webHidden/>
            <w:color w:val="auto"/>
          </w:rPr>
        </w:r>
        <w:r w:rsidRPr="000D5223">
          <w:rPr>
            <w:noProof/>
            <w:webHidden/>
            <w:color w:val="auto"/>
          </w:rPr>
          <w:fldChar w:fldCharType="separate"/>
        </w:r>
        <w:r w:rsidRPr="000D5223">
          <w:rPr>
            <w:noProof/>
            <w:webHidden/>
            <w:color w:val="auto"/>
          </w:rPr>
          <w:t>12</w:t>
        </w:r>
        <w:r w:rsidRPr="000D5223">
          <w:rPr>
            <w:noProof/>
            <w:webHidden/>
            <w:color w:val="auto"/>
          </w:rPr>
          <w:fldChar w:fldCharType="end"/>
        </w:r>
      </w:hyperlink>
    </w:p>
    <w:p w14:paraId="297A1140" w14:textId="26E1A401"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5" w:history="1">
        <w:r w:rsidRPr="000D5223">
          <w:rPr>
            <w:rStyle w:val="Hyperlink"/>
            <w:noProof/>
            <w:color w:val="auto"/>
          </w:rPr>
          <w:t>Figure 9: Demand for a Single Unified Inbox</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_Toc227528385 \h </w:instrText>
        </w:r>
        <w:r w:rsidRPr="000D5223">
          <w:rPr>
            <w:noProof/>
            <w:webHidden/>
            <w:color w:val="auto"/>
          </w:rPr>
        </w:r>
        <w:r w:rsidRPr="000D5223">
          <w:rPr>
            <w:noProof/>
            <w:webHidden/>
            <w:color w:val="auto"/>
          </w:rPr>
          <w:fldChar w:fldCharType="separate"/>
        </w:r>
        <w:r w:rsidRPr="000D5223">
          <w:rPr>
            <w:noProof/>
            <w:webHidden/>
            <w:color w:val="auto"/>
          </w:rPr>
          <w:t>13</w:t>
        </w:r>
        <w:r w:rsidRPr="000D5223">
          <w:rPr>
            <w:noProof/>
            <w:webHidden/>
            <w:color w:val="auto"/>
          </w:rPr>
          <w:fldChar w:fldCharType="end"/>
        </w:r>
      </w:hyperlink>
    </w:p>
    <w:p w14:paraId="4AF49326" w14:textId="5367DEF4"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6" w:history="1">
        <w:r w:rsidRPr="000D5223">
          <w:rPr>
            <w:rStyle w:val="Hyperlink"/>
            <w:noProof/>
            <w:color w:val="auto"/>
          </w:rPr>
          <w:t>Figure 10: User Trust in Monitored AI Systems</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_Toc227528386 \h </w:instrText>
        </w:r>
        <w:r w:rsidRPr="000D5223">
          <w:rPr>
            <w:noProof/>
            <w:webHidden/>
            <w:color w:val="auto"/>
          </w:rPr>
        </w:r>
        <w:r w:rsidRPr="000D5223">
          <w:rPr>
            <w:noProof/>
            <w:webHidden/>
            <w:color w:val="auto"/>
          </w:rPr>
          <w:fldChar w:fldCharType="separate"/>
        </w:r>
        <w:r w:rsidRPr="000D5223">
          <w:rPr>
            <w:noProof/>
            <w:webHidden/>
            <w:color w:val="auto"/>
          </w:rPr>
          <w:t>13</w:t>
        </w:r>
        <w:r w:rsidRPr="000D5223">
          <w:rPr>
            <w:noProof/>
            <w:webHidden/>
            <w:color w:val="auto"/>
          </w:rPr>
          <w:fldChar w:fldCharType="end"/>
        </w:r>
      </w:hyperlink>
    </w:p>
    <w:p w14:paraId="23BDFCE9" w14:textId="209820F8"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7" w:history="1">
        <w:r w:rsidRPr="000D5223">
          <w:rPr>
            <w:rStyle w:val="Hyperlink"/>
            <w:noProof/>
            <w:color w:val="auto"/>
          </w:rPr>
          <w:t>Figure 11: Most Requested System Features</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_Toc227528387 \h </w:instrText>
        </w:r>
        <w:r w:rsidRPr="000D5223">
          <w:rPr>
            <w:noProof/>
            <w:webHidden/>
            <w:color w:val="auto"/>
          </w:rPr>
        </w:r>
        <w:r w:rsidRPr="000D5223">
          <w:rPr>
            <w:noProof/>
            <w:webHidden/>
            <w:color w:val="auto"/>
          </w:rPr>
          <w:fldChar w:fldCharType="separate"/>
        </w:r>
        <w:r w:rsidRPr="000D5223">
          <w:rPr>
            <w:noProof/>
            <w:webHidden/>
            <w:color w:val="auto"/>
          </w:rPr>
          <w:t>13</w:t>
        </w:r>
        <w:r w:rsidRPr="000D5223">
          <w:rPr>
            <w:noProof/>
            <w:webHidden/>
            <w:color w:val="auto"/>
          </w:rPr>
          <w:fldChar w:fldCharType="end"/>
        </w:r>
      </w:hyperlink>
    </w:p>
    <w:p w14:paraId="4A9C43E5" w14:textId="2B4CEE22"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8" w:history="1">
        <w:r w:rsidRPr="000D5223">
          <w:rPr>
            <w:rStyle w:val="Hyperlink"/>
            <w:noProof/>
            <w:color w:val="auto"/>
          </w:rPr>
          <w:t>Figure 12: Semester 1 Gantt Chart</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_Toc227528388 \h </w:instrText>
        </w:r>
        <w:r w:rsidRPr="000D5223">
          <w:rPr>
            <w:noProof/>
            <w:webHidden/>
            <w:color w:val="auto"/>
          </w:rPr>
        </w:r>
        <w:r w:rsidRPr="000D5223">
          <w:rPr>
            <w:noProof/>
            <w:webHidden/>
            <w:color w:val="auto"/>
          </w:rPr>
          <w:fldChar w:fldCharType="separate"/>
        </w:r>
        <w:r w:rsidRPr="000D5223">
          <w:rPr>
            <w:noProof/>
            <w:webHidden/>
            <w:color w:val="auto"/>
          </w:rPr>
          <w:t>15</w:t>
        </w:r>
        <w:r w:rsidRPr="000D5223">
          <w:rPr>
            <w:noProof/>
            <w:webHidden/>
            <w:color w:val="auto"/>
          </w:rPr>
          <w:fldChar w:fldCharType="end"/>
        </w:r>
      </w:hyperlink>
    </w:p>
    <w:p w14:paraId="67E58C71" w14:textId="75F5A4BD"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89" w:history="1">
        <w:r w:rsidRPr="000D5223">
          <w:rPr>
            <w:rStyle w:val="Hyperlink"/>
            <w:noProof/>
            <w:color w:val="auto"/>
          </w:rPr>
          <w:t>Figure 13: Semester 2 Gantt Chart</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_Toc227528389 \h </w:instrText>
        </w:r>
        <w:r w:rsidRPr="000D5223">
          <w:rPr>
            <w:noProof/>
            <w:webHidden/>
            <w:color w:val="auto"/>
          </w:rPr>
        </w:r>
        <w:r w:rsidRPr="000D5223">
          <w:rPr>
            <w:noProof/>
            <w:webHidden/>
            <w:color w:val="auto"/>
          </w:rPr>
          <w:fldChar w:fldCharType="separate"/>
        </w:r>
        <w:r w:rsidRPr="000D5223">
          <w:rPr>
            <w:noProof/>
            <w:webHidden/>
            <w:color w:val="auto"/>
          </w:rPr>
          <w:t>15</w:t>
        </w:r>
        <w:r w:rsidRPr="000D5223">
          <w:rPr>
            <w:noProof/>
            <w:webHidden/>
            <w:color w:val="auto"/>
          </w:rPr>
          <w:fldChar w:fldCharType="end"/>
        </w:r>
      </w:hyperlink>
    </w:p>
    <w:p w14:paraId="6C49CC99" w14:textId="6F45DE58"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90" w:history="1">
        <w:r w:rsidRPr="000D5223">
          <w:rPr>
            <w:rStyle w:val="Hyperlink"/>
            <w:noProof/>
            <w:color w:val="auto"/>
          </w:rPr>
          <w:t>Figure 14: Level 0 Data Flow Diagram</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_Toc227528390 \h </w:instrText>
        </w:r>
        <w:r w:rsidRPr="000D5223">
          <w:rPr>
            <w:noProof/>
            <w:webHidden/>
            <w:color w:val="auto"/>
          </w:rPr>
        </w:r>
        <w:r w:rsidRPr="000D5223">
          <w:rPr>
            <w:noProof/>
            <w:webHidden/>
            <w:color w:val="auto"/>
          </w:rPr>
          <w:fldChar w:fldCharType="separate"/>
        </w:r>
        <w:r w:rsidRPr="000D5223">
          <w:rPr>
            <w:noProof/>
            <w:webHidden/>
            <w:color w:val="auto"/>
          </w:rPr>
          <w:t>16</w:t>
        </w:r>
        <w:r w:rsidRPr="000D5223">
          <w:rPr>
            <w:noProof/>
            <w:webHidden/>
            <w:color w:val="auto"/>
          </w:rPr>
          <w:fldChar w:fldCharType="end"/>
        </w:r>
      </w:hyperlink>
    </w:p>
    <w:p w14:paraId="663B0BF5" w14:textId="67845540"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91" w:history="1">
        <w:r w:rsidRPr="000D5223">
          <w:rPr>
            <w:rStyle w:val="Hyperlink"/>
            <w:noProof/>
            <w:color w:val="auto"/>
          </w:rPr>
          <w:t>Figure 15: Level 1 Data Flow Diagram</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_Toc227528391 \h </w:instrText>
        </w:r>
        <w:r w:rsidRPr="000D5223">
          <w:rPr>
            <w:noProof/>
            <w:webHidden/>
            <w:color w:val="auto"/>
          </w:rPr>
        </w:r>
        <w:r w:rsidRPr="000D5223">
          <w:rPr>
            <w:noProof/>
            <w:webHidden/>
            <w:color w:val="auto"/>
          </w:rPr>
          <w:fldChar w:fldCharType="separate"/>
        </w:r>
        <w:r w:rsidRPr="000D5223">
          <w:rPr>
            <w:noProof/>
            <w:webHidden/>
            <w:color w:val="auto"/>
          </w:rPr>
          <w:t>16</w:t>
        </w:r>
        <w:r w:rsidRPr="000D5223">
          <w:rPr>
            <w:noProof/>
            <w:webHidden/>
            <w:color w:val="auto"/>
          </w:rPr>
          <w:fldChar w:fldCharType="end"/>
        </w:r>
      </w:hyperlink>
    </w:p>
    <w:p w14:paraId="024691F2" w14:textId="314AECFA"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92" w:history="1">
        <w:r w:rsidRPr="000D5223">
          <w:rPr>
            <w:rStyle w:val="Hyperlink"/>
            <w:noProof/>
            <w:color w:val="auto"/>
          </w:rPr>
          <w:t>Figure 17: Usability and Interface Requirements</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_Toc227528392 \h </w:instrText>
        </w:r>
        <w:r w:rsidRPr="000D5223">
          <w:rPr>
            <w:noProof/>
            <w:webHidden/>
            <w:color w:val="auto"/>
          </w:rPr>
        </w:r>
        <w:r w:rsidRPr="000D5223">
          <w:rPr>
            <w:noProof/>
            <w:webHidden/>
            <w:color w:val="auto"/>
          </w:rPr>
          <w:fldChar w:fldCharType="separate"/>
        </w:r>
        <w:r w:rsidRPr="000D5223">
          <w:rPr>
            <w:noProof/>
            <w:webHidden/>
            <w:color w:val="auto"/>
          </w:rPr>
          <w:t>22</w:t>
        </w:r>
        <w:r w:rsidRPr="000D5223">
          <w:rPr>
            <w:noProof/>
            <w:webHidden/>
            <w:color w:val="auto"/>
          </w:rPr>
          <w:fldChar w:fldCharType="end"/>
        </w:r>
      </w:hyperlink>
    </w:p>
    <w:p w14:paraId="68599F84" w14:textId="0C1A640B" w:rsidR="000D5223" w:rsidRP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93" w:history="1">
        <w:r w:rsidRPr="000D5223">
          <w:rPr>
            <w:rStyle w:val="Hyperlink"/>
            <w:noProof/>
            <w:color w:val="auto"/>
          </w:rPr>
          <w:t>Figure 18: Entity Relationship Diagram (ERD)</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_Toc227528393 \h </w:instrText>
        </w:r>
        <w:r w:rsidRPr="000D5223">
          <w:rPr>
            <w:noProof/>
            <w:webHidden/>
            <w:color w:val="auto"/>
          </w:rPr>
        </w:r>
        <w:r w:rsidRPr="000D5223">
          <w:rPr>
            <w:noProof/>
            <w:webHidden/>
            <w:color w:val="auto"/>
          </w:rPr>
          <w:fldChar w:fldCharType="separate"/>
        </w:r>
        <w:r w:rsidRPr="000D5223">
          <w:rPr>
            <w:noProof/>
            <w:webHidden/>
            <w:color w:val="auto"/>
          </w:rPr>
          <w:t>23</w:t>
        </w:r>
        <w:r w:rsidRPr="000D5223">
          <w:rPr>
            <w:noProof/>
            <w:webHidden/>
            <w:color w:val="auto"/>
          </w:rPr>
          <w:fldChar w:fldCharType="end"/>
        </w:r>
      </w:hyperlink>
    </w:p>
    <w:p w14:paraId="51498A68" w14:textId="2BBB4E3D" w:rsidR="000D5223" w:rsidRDefault="000D5223" w:rsidP="000D5223">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394" w:history="1">
        <w:r w:rsidRPr="000D5223">
          <w:rPr>
            <w:rStyle w:val="Hyperlink"/>
            <w:noProof/>
            <w:color w:val="auto"/>
          </w:rPr>
          <w:t>Figure 19: System Architecture</w:t>
        </w:r>
        <w:r w:rsidRPr="000D5223">
          <w:rPr>
            <w:noProof/>
            <w:webHidden/>
            <w:color w:val="auto"/>
          </w:rPr>
          <w:tab/>
        </w:r>
        <w:r w:rsidRPr="000D5223">
          <w:rPr>
            <w:noProof/>
            <w:webHidden/>
            <w:color w:val="auto"/>
          </w:rPr>
          <w:fldChar w:fldCharType="begin"/>
        </w:r>
        <w:r w:rsidRPr="000D5223">
          <w:rPr>
            <w:noProof/>
            <w:webHidden/>
            <w:color w:val="auto"/>
          </w:rPr>
          <w:instrText xml:space="preserve"> PAGEREF _Toc227528394 \h </w:instrText>
        </w:r>
        <w:r w:rsidRPr="000D5223">
          <w:rPr>
            <w:noProof/>
            <w:webHidden/>
            <w:color w:val="auto"/>
          </w:rPr>
        </w:r>
        <w:r w:rsidRPr="000D5223">
          <w:rPr>
            <w:noProof/>
            <w:webHidden/>
            <w:color w:val="auto"/>
          </w:rPr>
          <w:fldChar w:fldCharType="separate"/>
        </w:r>
        <w:r w:rsidRPr="000D5223">
          <w:rPr>
            <w:noProof/>
            <w:webHidden/>
            <w:color w:val="auto"/>
          </w:rPr>
          <w:t>24</w:t>
        </w:r>
        <w:r w:rsidRPr="000D5223">
          <w:rPr>
            <w:noProof/>
            <w:webHidden/>
            <w:color w:val="auto"/>
          </w:rPr>
          <w:fldChar w:fldCharType="end"/>
        </w:r>
      </w:hyperlink>
    </w:p>
    <w:p w14:paraId="1B11FDBA" w14:textId="0D4FA781" w:rsidR="00871CF9" w:rsidRPr="002418A7" w:rsidRDefault="002C2D03" w:rsidP="00EB6E91">
      <w:r>
        <w:fldChar w:fldCharType="end"/>
      </w:r>
    </w:p>
    <w:p w14:paraId="1C3F7D79" w14:textId="77777777" w:rsidR="00871CF9" w:rsidRPr="002418A7" w:rsidRDefault="00871CF9" w:rsidP="00EB6E91"/>
    <w:p w14:paraId="4ABD4793" w14:textId="77777777" w:rsidR="00871CF9" w:rsidRPr="002418A7" w:rsidRDefault="00871CF9" w:rsidP="00EB6E91"/>
    <w:p w14:paraId="5A6FAA38" w14:textId="77777777" w:rsidR="00871CF9" w:rsidRPr="002418A7" w:rsidRDefault="00871CF9" w:rsidP="00EB6E91"/>
    <w:p w14:paraId="08E1FBB1" w14:textId="77777777" w:rsidR="00871CF9" w:rsidRPr="002418A7" w:rsidRDefault="00871CF9" w:rsidP="00EB6E91"/>
    <w:p w14:paraId="60816481" w14:textId="77777777" w:rsidR="00871CF9" w:rsidRPr="002418A7" w:rsidRDefault="00871CF9" w:rsidP="00EB6E91"/>
    <w:p w14:paraId="1638E09D" w14:textId="77777777" w:rsidR="009D77C1" w:rsidRDefault="009D77C1" w:rsidP="00EB6E91">
      <w:pPr>
        <w:ind w:left="0"/>
      </w:pPr>
    </w:p>
    <w:p w14:paraId="6A62E8F0" w14:textId="77777777" w:rsidR="009D77C1" w:rsidRDefault="009D77C1" w:rsidP="00EB6E91">
      <w:pPr>
        <w:ind w:left="0"/>
      </w:pPr>
    </w:p>
    <w:p w14:paraId="62693490" w14:textId="77777777" w:rsidR="009D77C1" w:rsidRDefault="009D77C1" w:rsidP="00EB6E91">
      <w:pPr>
        <w:ind w:left="0"/>
      </w:pPr>
    </w:p>
    <w:p w14:paraId="4696E3EE" w14:textId="020126AD" w:rsidR="009D77C1" w:rsidRPr="002418A7" w:rsidRDefault="009D77C1" w:rsidP="00EB6E91">
      <w:pPr>
        <w:ind w:left="0"/>
        <w:sectPr w:rsidR="009D77C1" w:rsidRPr="002418A7" w:rsidSect="00F337AA">
          <w:type w:val="continuous"/>
          <w:pgSz w:w="11906" w:h="16838"/>
          <w:pgMar w:top="1440" w:right="1440" w:bottom="1440" w:left="1440" w:header="576" w:footer="576" w:gutter="0"/>
          <w:pgNumType w:fmt="lowerRoman"/>
          <w:cols w:space="720"/>
          <w:titlePg/>
          <w:docGrid w:linePitch="360"/>
        </w:sectPr>
      </w:pPr>
    </w:p>
    <w:p w14:paraId="3EBB3DDA" w14:textId="55F9D79E" w:rsidR="001C2D7B" w:rsidRPr="002418A7" w:rsidRDefault="001C2D7B" w:rsidP="009D77C1">
      <w:pPr>
        <w:pStyle w:val="Heading1"/>
        <w:ind w:left="0"/>
      </w:pPr>
      <w:bookmarkStart w:id="8" w:name="_Toc227494827"/>
      <w:bookmarkStart w:id="9" w:name="_Toc227528137"/>
      <w:r w:rsidRPr="002418A7">
        <w:lastRenderedPageBreak/>
        <w:t>LIST OF TABLES</w:t>
      </w:r>
      <w:bookmarkEnd w:id="8"/>
      <w:bookmarkEnd w:id="9"/>
    </w:p>
    <w:p w14:paraId="2EDE1390" w14:textId="31B3EE27" w:rsidR="009D77C1" w:rsidRPr="009D77C1" w:rsidRDefault="00C85FE4" w:rsidP="009D77C1">
      <w:pPr>
        <w:pStyle w:val="TableofFigures"/>
        <w:tabs>
          <w:tab w:val="right" w:leader="dot" w:pos="9016"/>
        </w:tabs>
        <w:ind w:left="0"/>
        <w:rPr>
          <w:rFonts w:asciiTheme="minorHAnsi" w:hAnsiTheme="minorHAnsi" w:cstheme="minorBidi"/>
          <w:noProof/>
          <w:color w:val="auto"/>
          <w:kern w:val="2"/>
          <w14:ligatures w14:val="standardContextual"/>
        </w:rPr>
      </w:pPr>
      <w:r w:rsidRPr="009D77C1">
        <w:rPr>
          <w:b/>
          <w:bCs/>
          <w:color w:val="auto"/>
        </w:rPr>
        <w:fldChar w:fldCharType="begin"/>
      </w:r>
      <w:r w:rsidRPr="009D77C1">
        <w:rPr>
          <w:b/>
          <w:bCs/>
          <w:color w:val="auto"/>
        </w:rPr>
        <w:instrText xml:space="preserve"> TOC \h \z \c "Table" </w:instrText>
      </w:r>
      <w:r w:rsidRPr="009D77C1">
        <w:rPr>
          <w:b/>
          <w:bCs/>
          <w:color w:val="auto"/>
        </w:rPr>
        <w:fldChar w:fldCharType="separate"/>
      </w:r>
      <w:hyperlink w:anchor="_Toc227528432" w:history="1">
        <w:r w:rsidR="009D77C1" w:rsidRPr="009D77C1">
          <w:rPr>
            <w:rStyle w:val="Hyperlink"/>
            <w:noProof/>
            <w:color w:val="auto"/>
          </w:rPr>
          <w:t>Table 1: Thesis Structure</w:t>
        </w:r>
        <w:r w:rsidR="009D77C1" w:rsidRPr="009D77C1">
          <w:rPr>
            <w:noProof/>
            <w:webHidden/>
            <w:color w:val="auto"/>
          </w:rPr>
          <w:tab/>
        </w:r>
        <w:r w:rsidR="009D77C1" w:rsidRPr="009D77C1">
          <w:rPr>
            <w:noProof/>
            <w:webHidden/>
            <w:color w:val="auto"/>
          </w:rPr>
          <w:fldChar w:fldCharType="begin"/>
        </w:r>
        <w:r w:rsidR="009D77C1" w:rsidRPr="009D77C1">
          <w:rPr>
            <w:noProof/>
            <w:webHidden/>
            <w:color w:val="auto"/>
          </w:rPr>
          <w:instrText xml:space="preserve"> PAGEREF _Toc227528432 \h </w:instrText>
        </w:r>
        <w:r w:rsidR="009D77C1" w:rsidRPr="009D77C1">
          <w:rPr>
            <w:noProof/>
            <w:webHidden/>
            <w:color w:val="auto"/>
          </w:rPr>
        </w:r>
        <w:r w:rsidR="009D77C1" w:rsidRPr="009D77C1">
          <w:rPr>
            <w:noProof/>
            <w:webHidden/>
            <w:color w:val="auto"/>
          </w:rPr>
          <w:fldChar w:fldCharType="separate"/>
        </w:r>
        <w:r w:rsidR="009D77C1" w:rsidRPr="009D77C1">
          <w:rPr>
            <w:noProof/>
            <w:webHidden/>
            <w:color w:val="auto"/>
          </w:rPr>
          <w:t>3</w:t>
        </w:r>
        <w:r w:rsidR="009D77C1" w:rsidRPr="009D77C1">
          <w:rPr>
            <w:noProof/>
            <w:webHidden/>
            <w:color w:val="auto"/>
          </w:rPr>
          <w:fldChar w:fldCharType="end"/>
        </w:r>
      </w:hyperlink>
    </w:p>
    <w:p w14:paraId="18A143B2" w14:textId="22CA4E3C"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3" w:history="1">
        <w:r w:rsidRPr="009D77C1">
          <w:rPr>
            <w:rStyle w:val="Hyperlink"/>
            <w:noProof/>
            <w:color w:val="auto"/>
          </w:rPr>
          <w:t>Table 2: Market Gap Analysis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_Toc227528433 \h </w:instrText>
        </w:r>
        <w:r w:rsidRPr="009D77C1">
          <w:rPr>
            <w:noProof/>
            <w:webHidden/>
            <w:color w:val="auto"/>
          </w:rPr>
        </w:r>
        <w:r w:rsidRPr="009D77C1">
          <w:rPr>
            <w:noProof/>
            <w:webHidden/>
            <w:color w:val="auto"/>
          </w:rPr>
          <w:fldChar w:fldCharType="separate"/>
        </w:r>
        <w:r w:rsidRPr="009D77C1">
          <w:rPr>
            <w:noProof/>
            <w:webHidden/>
            <w:color w:val="auto"/>
          </w:rPr>
          <w:t>4</w:t>
        </w:r>
        <w:r w:rsidRPr="009D77C1">
          <w:rPr>
            <w:noProof/>
            <w:webHidden/>
            <w:color w:val="auto"/>
          </w:rPr>
          <w:fldChar w:fldCharType="end"/>
        </w:r>
      </w:hyperlink>
    </w:p>
    <w:p w14:paraId="7DAEC8F8" w14:textId="09191531"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4" w:history="1">
        <w:r w:rsidRPr="009D77C1">
          <w:rPr>
            <w:rStyle w:val="Hyperlink"/>
            <w:noProof/>
            <w:color w:val="auto"/>
          </w:rPr>
          <w:t>Table 3: Mapping Customer Needs to Project Features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_Toc227528434 \h </w:instrText>
        </w:r>
        <w:r w:rsidRPr="009D77C1">
          <w:rPr>
            <w:noProof/>
            <w:webHidden/>
            <w:color w:val="auto"/>
          </w:rPr>
        </w:r>
        <w:r w:rsidRPr="009D77C1">
          <w:rPr>
            <w:noProof/>
            <w:webHidden/>
            <w:color w:val="auto"/>
          </w:rPr>
          <w:fldChar w:fldCharType="separate"/>
        </w:r>
        <w:r w:rsidRPr="009D77C1">
          <w:rPr>
            <w:noProof/>
            <w:webHidden/>
            <w:color w:val="auto"/>
          </w:rPr>
          <w:t>14</w:t>
        </w:r>
        <w:r w:rsidRPr="009D77C1">
          <w:rPr>
            <w:noProof/>
            <w:webHidden/>
            <w:color w:val="auto"/>
          </w:rPr>
          <w:fldChar w:fldCharType="end"/>
        </w:r>
      </w:hyperlink>
    </w:p>
    <w:p w14:paraId="3560D2F9" w14:textId="3EA9F7AC"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5" w:history="1">
        <w:r w:rsidRPr="009D77C1">
          <w:rPr>
            <w:rStyle w:val="Hyperlink"/>
            <w:noProof/>
            <w:color w:val="auto"/>
          </w:rPr>
          <w:t>Table 4: Summary of Key Findings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_Toc227528435 \h </w:instrText>
        </w:r>
        <w:r w:rsidRPr="009D77C1">
          <w:rPr>
            <w:noProof/>
            <w:webHidden/>
            <w:color w:val="auto"/>
          </w:rPr>
        </w:r>
        <w:r w:rsidRPr="009D77C1">
          <w:rPr>
            <w:noProof/>
            <w:webHidden/>
            <w:color w:val="auto"/>
          </w:rPr>
          <w:fldChar w:fldCharType="separate"/>
        </w:r>
        <w:r w:rsidRPr="009D77C1">
          <w:rPr>
            <w:noProof/>
            <w:webHidden/>
            <w:color w:val="auto"/>
          </w:rPr>
          <w:t>14</w:t>
        </w:r>
        <w:r w:rsidRPr="009D77C1">
          <w:rPr>
            <w:noProof/>
            <w:webHidden/>
            <w:color w:val="auto"/>
          </w:rPr>
          <w:fldChar w:fldCharType="end"/>
        </w:r>
      </w:hyperlink>
    </w:p>
    <w:p w14:paraId="5E8A5E1E" w14:textId="2C840741"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6" w:history="1">
        <w:r w:rsidRPr="009D77C1">
          <w:rPr>
            <w:rStyle w:val="Hyperlink"/>
            <w:noProof/>
            <w:color w:val="auto"/>
          </w:rPr>
          <w:t>Table 5: Risk Analysis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_Toc227528436 \h </w:instrText>
        </w:r>
        <w:r w:rsidRPr="009D77C1">
          <w:rPr>
            <w:noProof/>
            <w:webHidden/>
            <w:color w:val="auto"/>
          </w:rPr>
        </w:r>
        <w:r w:rsidRPr="009D77C1">
          <w:rPr>
            <w:noProof/>
            <w:webHidden/>
            <w:color w:val="auto"/>
          </w:rPr>
          <w:fldChar w:fldCharType="separate"/>
        </w:r>
        <w:r w:rsidRPr="009D77C1">
          <w:rPr>
            <w:noProof/>
            <w:webHidden/>
            <w:color w:val="auto"/>
          </w:rPr>
          <w:t>15</w:t>
        </w:r>
        <w:r w:rsidRPr="009D77C1">
          <w:rPr>
            <w:noProof/>
            <w:webHidden/>
            <w:color w:val="auto"/>
          </w:rPr>
          <w:fldChar w:fldCharType="end"/>
        </w:r>
      </w:hyperlink>
    </w:p>
    <w:p w14:paraId="7D497F8F" w14:textId="72CB0B39"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7" w:history="1">
        <w:r w:rsidRPr="009D77C1">
          <w:rPr>
            <w:rStyle w:val="Hyperlink"/>
            <w:noProof/>
            <w:color w:val="auto"/>
          </w:rPr>
          <w:t>Table 6: Requirement Justification</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_Toc227528437 \h </w:instrText>
        </w:r>
        <w:r w:rsidRPr="009D77C1">
          <w:rPr>
            <w:noProof/>
            <w:webHidden/>
            <w:color w:val="auto"/>
          </w:rPr>
        </w:r>
        <w:r w:rsidRPr="009D77C1">
          <w:rPr>
            <w:noProof/>
            <w:webHidden/>
            <w:color w:val="auto"/>
          </w:rPr>
          <w:fldChar w:fldCharType="separate"/>
        </w:r>
        <w:r w:rsidRPr="009D77C1">
          <w:rPr>
            <w:noProof/>
            <w:webHidden/>
            <w:color w:val="auto"/>
          </w:rPr>
          <w:t>17</w:t>
        </w:r>
        <w:r w:rsidRPr="009D77C1">
          <w:rPr>
            <w:noProof/>
            <w:webHidden/>
            <w:color w:val="auto"/>
          </w:rPr>
          <w:fldChar w:fldCharType="end"/>
        </w:r>
      </w:hyperlink>
    </w:p>
    <w:p w14:paraId="07AF88EA" w14:textId="611DCBFF"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8" w:history="1">
        <w:r w:rsidRPr="009D77C1">
          <w:rPr>
            <w:rStyle w:val="Hyperlink"/>
            <w:noProof/>
            <w:color w:val="auto"/>
          </w:rPr>
          <w:t>Table 7: Functional Requirements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_Toc227528438 \h </w:instrText>
        </w:r>
        <w:r w:rsidRPr="009D77C1">
          <w:rPr>
            <w:noProof/>
            <w:webHidden/>
            <w:color w:val="auto"/>
          </w:rPr>
        </w:r>
        <w:r w:rsidRPr="009D77C1">
          <w:rPr>
            <w:noProof/>
            <w:webHidden/>
            <w:color w:val="auto"/>
          </w:rPr>
          <w:fldChar w:fldCharType="separate"/>
        </w:r>
        <w:r w:rsidRPr="009D77C1">
          <w:rPr>
            <w:noProof/>
            <w:webHidden/>
            <w:color w:val="auto"/>
          </w:rPr>
          <w:t>18</w:t>
        </w:r>
        <w:r w:rsidRPr="009D77C1">
          <w:rPr>
            <w:noProof/>
            <w:webHidden/>
            <w:color w:val="auto"/>
          </w:rPr>
          <w:fldChar w:fldCharType="end"/>
        </w:r>
      </w:hyperlink>
    </w:p>
    <w:p w14:paraId="74242523" w14:textId="45328E49"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39" w:history="1">
        <w:r w:rsidRPr="009D77C1">
          <w:rPr>
            <w:rStyle w:val="Hyperlink"/>
            <w:noProof/>
            <w:color w:val="auto"/>
          </w:rPr>
          <w:t>Table 8: Non-Functional and Technical Requirements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_Toc227528439 \h </w:instrText>
        </w:r>
        <w:r w:rsidRPr="009D77C1">
          <w:rPr>
            <w:noProof/>
            <w:webHidden/>
            <w:color w:val="auto"/>
          </w:rPr>
        </w:r>
        <w:r w:rsidRPr="009D77C1">
          <w:rPr>
            <w:noProof/>
            <w:webHidden/>
            <w:color w:val="auto"/>
          </w:rPr>
          <w:fldChar w:fldCharType="separate"/>
        </w:r>
        <w:r w:rsidRPr="009D77C1">
          <w:rPr>
            <w:noProof/>
            <w:webHidden/>
            <w:color w:val="auto"/>
          </w:rPr>
          <w:t>18</w:t>
        </w:r>
        <w:r w:rsidRPr="009D77C1">
          <w:rPr>
            <w:noProof/>
            <w:webHidden/>
            <w:color w:val="auto"/>
          </w:rPr>
          <w:fldChar w:fldCharType="end"/>
        </w:r>
      </w:hyperlink>
    </w:p>
    <w:p w14:paraId="29B1AF65" w14:textId="149E76F5"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40" w:history="1">
        <w:r w:rsidRPr="009D77C1">
          <w:rPr>
            <w:rStyle w:val="Hyperlink"/>
            <w:noProof/>
            <w:color w:val="auto"/>
          </w:rPr>
          <w:t>Table 9: Usability and Interface Requirements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_Toc227528440 \h </w:instrText>
        </w:r>
        <w:r w:rsidRPr="009D77C1">
          <w:rPr>
            <w:noProof/>
            <w:webHidden/>
            <w:color w:val="auto"/>
          </w:rPr>
        </w:r>
        <w:r w:rsidRPr="009D77C1">
          <w:rPr>
            <w:noProof/>
            <w:webHidden/>
            <w:color w:val="auto"/>
          </w:rPr>
          <w:fldChar w:fldCharType="separate"/>
        </w:r>
        <w:r w:rsidRPr="009D77C1">
          <w:rPr>
            <w:noProof/>
            <w:webHidden/>
            <w:color w:val="auto"/>
          </w:rPr>
          <w:t>19</w:t>
        </w:r>
        <w:r w:rsidRPr="009D77C1">
          <w:rPr>
            <w:noProof/>
            <w:webHidden/>
            <w:color w:val="auto"/>
          </w:rPr>
          <w:fldChar w:fldCharType="end"/>
        </w:r>
      </w:hyperlink>
    </w:p>
    <w:p w14:paraId="20A27CF3" w14:textId="0C8203E4"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41" w:history="1">
        <w:r w:rsidRPr="009D77C1">
          <w:rPr>
            <w:rStyle w:val="Hyperlink"/>
            <w:noProof/>
            <w:color w:val="auto"/>
          </w:rPr>
          <w:t>Table 10: Testing Strategy and Plan Overview</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_Toc227528441 \h </w:instrText>
        </w:r>
        <w:r w:rsidRPr="009D77C1">
          <w:rPr>
            <w:noProof/>
            <w:webHidden/>
            <w:color w:val="auto"/>
          </w:rPr>
        </w:r>
        <w:r w:rsidRPr="009D77C1">
          <w:rPr>
            <w:noProof/>
            <w:webHidden/>
            <w:color w:val="auto"/>
          </w:rPr>
          <w:fldChar w:fldCharType="separate"/>
        </w:r>
        <w:r w:rsidRPr="009D77C1">
          <w:rPr>
            <w:noProof/>
            <w:webHidden/>
            <w:color w:val="auto"/>
          </w:rPr>
          <w:t>25</w:t>
        </w:r>
        <w:r w:rsidRPr="009D77C1">
          <w:rPr>
            <w:noProof/>
            <w:webHidden/>
            <w:color w:val="auto"/>
          </w:rPr>
          <w:fldChar w:fldCharType="end"/>
        </w:r>
      </w:hyperlink>
    </w:p>
    <w:p w14:paraId="14A04627" w14:textId="799E172E"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42" w:history="1">
        <w:r w:rsidRPr="009D77C1">
          <w:rPr>
            <w:rStyle w:val="Hyperlink"/>
            <w:noProof/>
            <w:color w:val="auto"/>
          </w:rPr>
          <w:t>Table 11: System Evaluation Objectives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_Toc227528442 \h </w:instrText>
        </w:r>
        <w:r w:rsidRPr="009D77C1">
          <w:rPr>
            <w:noProof/>
            <w:webHidden/>
            <w:color w:val="auto"/>
          </w:rPr>
        </w:r>
        <w:r w:rsidRPr="009D77C1">
          <w:rPr>
            <w:noProof/>
            <w:webHidden/>
            <w:color w:val="auto"/>
          </w:rPr>
          <w:fldChar w:fldCharType="separate"/>
        </w:r>
        <w:r w:rsidRPr="009D77C1">
          <w:rPr>
            <w:noProof/>
            <w:webHidden/>
            <w:color w:val="auto"/>
          </w:rPr>
          <w:t>26</w:t>
        </w:r>
        <w:r w:rsidRPr="009D77C1">
          <w:rPr>
            <w:noProof/>
            <w:webHidden/>
            <w:color w:val="auto"/>
          </w:rPr>
          <w:fldChar w:fldCharType="end"/>
        </w:r>
      </w:hyperlink>
    </w:p>
    <w:p w14:paraId="63B011C5" w14:textId="40ECD64F"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43" w:history="1">
        <w:r w:rsidRPr="009D77C1">
          <w:rPr>
            <w:rStyle w:val="Hyperlink"/>
            <w:noProof/>
            <w:color w:val="auto"/>
          </w:rPr>
          <w:t>Table 12: Evaluation Limitations and Constraints</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_Toc227528443 \h </w:instrText>
        </w:r>
        <w:r w:rsidRPr="009D77C1">
          <w:rPr>
            <w:noProof/>
            <w:webHidden/>
            <w:color w:val="auto"/>
          </w:rPr>
        </w:r>
        <w:r w:rsidRPr="009D77C1">
          <w:rPr>
            <w:noProof/>
            <w:webHidden/>
            <w:color w:val="auto"/>
          </w:rPr>
          <w:fldChar w:fldCharType="separate"/>
        </w:r>
        <w:r w:rsidRPr="009D77C1">
          <w:rPr>
            <w:noProof/>
            <w:webHidden/>
            <w:color w:val="auto"/>
          </w:rPr>
          <w:t>26</w:t>
        </w:r>
        <w:r w:rsidRPr="009D77C1">
          <w:rPr>
            <w:noProof/>
            <w:webHidden/>
            <w:color w:val="auto"/>
          </w:rPr>
          <w:fldChar w:fldCharType="end"/>
        </w:r>
      </w:hyperlink>
    </w:p>
    <w:p w14:paraId="74A696F8" w14:textId="1AB59B1C" w:rsidR="009D77C1" w:rsidRPr="009D77C1" w:rsidRDefault="009D77C1" w:rsidP="009D77C1">
      <w:pPr>
        <w:pStyle w:val="TableofFigures"/>
        <w:tabs>
          <w:tab w:val="right" w:leader="dot" w:pos="9016"/>
        </w:tabs>
        <w:ind w:left="0"/>
        <w:rPr>
          <w:rFonts w:asciiTheme="minorHAnsi" w:hAnsiTheme="minorHAnsi" w:cstheme="minorBidi"/>
          <w:noProof/>
          <w:color w:val="auto"/>
          <w:kern w:val="2"/>
          <w14:ligatures w14:val="standardContextual"/>
        </w:rPr>
      </w:pPr>
      <w:hyperlink w:anchor="_Toc227528444" w:history="1">
        <w:r w:rsidRPr="009D77C1">
          <w:rPr>
            <w:rStyle w:val="Hyperlink"/>
            <w:noProof/>
            <w:color w:val="auto"/>
          </w:rPr>
          <w:t>Table 13: Implementation Plan (12-Week Roadmap)</w:t>
        </w:r>
        <w:r w:rsidRPr="009D77C1">
          <w:rPr>
            <w:noProof/>
            <w:webHidden/>
            <w:color w:val="auto"/>
          </w:rPr>
          <w:tab/>
        </w:r>
        <w:r w:rsidRPr="009D77C1">
          <w:rPr>
            <w:noProof/>
            <w:webHidden/>
            <w:color w:val="auto"/>
          </w:rPr>
          <w:fldChar w:fldCharType="begin"/>
        </w:r>
        <w:r w:rsidRPr="009D77C1">
          <w:rPr>
            <w:noProof/>
            <w:webHidden/>
            <w:color w:val="auto"/>
          </w:rPr>
          <w:instrText xml:space="preserve"> PAGEREF _Toc227528444 \h </w:instrText>
        </w:r>
        <w:r w:rsidRPr="009D77C1">
          <w:rPr>
            <w:noProof/>
            <w:webHidden/>
            <w:color w:val="auto"/>
          </w:rPr>
        </w:r>
        <w:r w:rsidRPr="009D77C1">
          <w:rPr>
            <w:noProof/>
            <w:webHidden/>
            <w:color w:val="auto"/>
          </w:rPr>
          <w:fldChar w:fldCharType="separate"/>
        </w:r>
        <w:r w:rsidRPr="009D77C1">
          <w:rPr>
            <w:noProof/>
            <w:webHidden/>
            <w:color w:val="auto"/>
          </w:rPr>
          <w:t>28</w:t>
        </w:r>
        <w:r w:rsidRPr="009D77C1">
          <w:rPr>
            <w:noProof/>
            <w:webHidden/>
            <w:color w:val="auto"/>
          </w:rPr>
          <w:fldChar w:fldCharType="end"/>
        </w:r>
      </w:hyperlink>
    </w:p>
    <w:p w14:paraId="3A9EFA2D" w14:textId="35FA9138" w:rsidR="00871CF9" w:rsidRPr="002418A7" w:rsidRDefault="00C85FE4" w:rsidP="00EB6E91">
      <w:r w:rsidRPr="009D77C1">
        <w:fldChar w:fldCharType="end"/>
      </w:r>
    </w:p>
    <w:p w14:paraId="7FF07041" w14:textId="77777777" w:rsidR="00871CF9" w:rsidRPr="002418A7" w:rsidRDefault="00871CF9" w:rsidP="00EB6E91"/>
    <w:p w14:paraId="460F5AA2" w14:textId="77777777" w:rsidR="00871CF9" w:rsidRPr="002418A7" w:rsidRDefault="00871CF9" w:rsidP="00EB6E91"/>
    <w:p w14:paraId="5614DDC7" w14:textId="77777777" w:rsidR="00871CF9" w:rsidRPr="002418A7" w:rsidRDefault="00871CF9" w:rsidP="00EB6E91"/>
    <w:p w14:paraId="43641614" w14:textId="77777777" w:rsidR="00955F55" w:rsidRPr="002418A7" w:rsidRDefault="00955F55" w:rsidP="00EB6E91"/>
    <w:p w14:paraId="037FA59A" w14:textId="77777777" w:rsidR="00955F55" w:rsidRPr="002418A7" w:rsidRDefault="00955F55" w:rsidP="00EB6E91"/>
    <w:p w14:paraId="5F7044BB" w14:textId="77777777" w:rsidR="00955F55" w:rsidRPr="002418A7" w:rsidRDefault="00955F55" w:rsidP="00EB6E91"/>
    <w:p w14:paraId="18CA1558" w14:textId="77777777" w:rsidR="00955F55" w:rsidRPr="002418A7" w:rsidRDefault="00955F55" w:rsidP="00EB6E91"/>
    <w:p w14:paraId="202EC665" w14:textId="77777777" w:rsidR="00955F55" w:rsidRPr="002418A7" w:rsidRDefault="00955F55" w:rsidP="00EB6E91"/>
    <w:p w14:paraId="21760246" w14:textId="77777777" w:rsidR="00955F55" w:rsidRPr="002418A7" w:rsidRDefault="00955F55" w:rsidP="00EB6E91"/>
    <w:p w14:paraId="468D1B93" w14:textId="77777777" w:rsidR="00955F55" w:rsidRPr="002418A7" w:rsidRDefault="00955F55" w:rsidP="00EB6E91"/>
    <w:p w14:paraId="5ADB4C74" w14:textId="77777777" w:rsidR="00955F55" w:rsidRPr="002418A7" w:rsidRDefault="00955F55" w:rsidP="00EB6E91"/>
    <w:p w14:paraId="64657C67" w14:textId="77777777" w:rsidR="00955F55" w:rsidRPr="002418A7" w:rsidRDefault="00955F55" w:rsidP="00EB6E91"/>
    <w:p w14:paraId="11CD09CA" w14:textId="77777777" w:rsidR="006E285F" w:rsidRPr="002418A7" w:rsidRDefault="006E285F" w:rsidP="00D0010A">
      <w:pPr>
        <w:ind w:left="0"/>
      </w:pPr>
    </w:p>
    <w:p w14:paraId="6BDF7363" w14:textId="3D1BF7A6" w:rsidR="001C2D7B" w:rsidRPr="0011440F" w:rsidRDefault="001C2D7B" w:rsidP="00EB6E91">
      <w:pPr>
        <w:pStyle w:val="Heading1"/>
        <w:ind w:left="0"/>
        <w:rPr>
          <w:sz w:val="22"/>
          <w:szCs w:val="22"/>
        </w:rPr>
      </w:pPr>
      <w:bookmarkStart w:id="10" w:name="_Toc227494828"/>
      <w:bookmarkStart w:id="11" w:name="_Toc227528138"/>
      <w:r w:rsidRPr="0011440F">
        <w:lastRenderedPageBreak/>
        <w:t>LIST OF ABBREVIATIONS</w:t>
      </w:r>
      <w:bookmarkEnd w:id="10"/>
      <w:bookmarkEnd w:id="11"/>
    </w:p>
    <w:p w14:paraId="61EA046E" w14:textId="77777777" w:rsidR="001C2D7B" w:rsidRPr="00493EA1" w:rsidRDefault="001C2D7B" w:rsidP="00C85FE4">
      <w:pPr>
        <w:pStyle w:val="ListParagraph"/>
        <w:numPr>
          <w:ilvl w:val="0"/>
          <w:numId w:val="11"/>
        </w:numPr>
      </w:pPr>
      <w:r w:rsidRPr="007E462C">
        <w:rPr>
          <w:b/>
        </w:rPr>
        <w:t>API:</w:t>
      </w:r>
      <w:r w:rsidRPr="00EB6E91">
        <w:rPr>
          <w:color w:val="153D63" w:themeColor="text2" w:themeTint="E6"/>
        </w:rPr>
        <w:t xml:space="preserve"> </w:t>
      </w:r>
      <w:r w:rsidRPr="00493EA1">
        <w:t>Application Programming Interface</w:t>
      </w:r>
    </w:p>
    <w:p w14:paraId="69B8C97F" w14:textId="77777777" w:rsidR="001C2D7B" w:rsidRPr="00493EA1" w:rsidRDefault="001C2D7B" w:rsidP="00C85FE4">
      <w:pPr>
        <w:pStyle w:val="ListParagraph"/>
        <w:numPr>
          <w:ilvl w:val="0"/>
          <w:numId w:val="11"/>
        </w:numPr>
      </w:pPr>
      <w:r w:rsidRPr="007E462C">
        <w:rPr>
          <w:b/>
        </w:rPr>
        <w:t>SME</w:t>
      </w:r>
      <w:r w:rsidRPr="007E462C">
        <w:rPr>
          <w:b/>
          <w:bCs/>
        </w:rPr>
        <w:t>:</w:t>
      </w:r>
      <w:r w:rsidRPr="00493EA1">
        <w:t xml:space="preserve"> Small and Medium Enterprises</w:t>
      </w:r>
    </w:p>
    <w:p w14:paraId="71170FA9" w14:textId="77777777" w:rsidR="001C2D7B" w:rsidRPr="00493EA1" w:rsidRDefault="001C2D7B" w:rsidP="00C85FE4">
      <w:pPr>
        <w:pStyle w:val="ListParagraph"/>
        <w:numPr>
          <w:ilvl w:val="0"/>
          <w:numId w:val="11"/>
        </w:numPr>
      </w:pPr>
      <w:r w:rsidRPr="007E462C">
        <w:rPr>
          <w:b/>
        </w:rPr>
        <w:t>SaaS</w:t>
      </w:r>
      <w:r w:rsidRPr="007E462C">
        <w:rPr>
          <w:b/>
          <w:bCs/>
        </w:rPr>
        <w:t>:</w:t>
      </w:r>
      <w:r w:rsidRPr="00493EA1">
        <w:t xml:space="preserve"> Software as a Service</w:t>
      </w:r>
    </w:p>
    <w:p w14:paraId="1CC0B045" w14:textId="77777777" w:rsidR="001C2D7B" w:rsidRPr="00493EA1" w:rsidRDefault="001C2D7B" w:rsidP="00C85FE4">
      <w:pPr>
        <w:pStyle w:val="ListParagraph"/>
        <w:numPr>
          <w:ilvl w:val="0"/>
          <w:numId w:val="11"/>
        </w:numPr>
      </w:pPr>
      <w:r w:rsidRPr="007E462C">
        <w:rPr>
          <w:b/>
        </w:rPr>
        <w:t>LLM</w:t>
      </w:r>
      <w:r w:rsidRPr="007E462C">
        <w:rPr>
          <w:b/>
          <w:bCs/>
        </w:rPr>
        <w:t>:</w:t>
      </w:r>
      <w:r w:rsidRPr="00493EA1">
        <w:t xml:space="preserve"> Large Language Model</w:t>
      </w:r>
    </w:p>
    <w:p w14:paraId="273713DF" w14:textId="77777777" w:rsidR="001C2D7B" w:rsidRPr="00493EA1" w:rsidRDefault="001C2D7B" w:rsidP="00C85FE4">
      <w:pPr>
        <w:pStyle w:val="ListParagraph"/>
        <w:numPr>
          <w:ilvl w:val="0"/>
          <w:numId w:val="11"/>
        </w:numPr>
      </w:pPr>
      <w:r w:rsidRPr="007E462C">
        <w:rPr>
          <w:b/>
        </w:rPr>
        <w:t>RAG</w:t>
      </w:r>
      <w:r w:rsidRPr="007E462C">
        <w:rPr>
          <w:b/>
          <w:bCs/>
        </w:rPr>
        <w:t>:</w:t>
      </w:r>
      <w:r w:rsidRPr="007E462C">
        <w:t xml:space="preserve"> </w:t>
      </w:r>
      <w:r w:rsidRPr="00493EA1">
        <w:t>Retrieval-Augmented Generation</w:t>
      </w:r>
    </w:p>
    <w:p w14:paraId="2DC90D1F" w14:textId="026C6A8A" w:rsidR="0003681E" w:rsidRPr="00493EA1" w:rsidRDefault="001C2D7B" w:rsidP="00C85FE4">
      <w:pPr>
        <w:pStyle w:val="ListParagraph"/>
        <w:numPr>
          <w:ilvl w:val="0"/>
          <w:numId w:val="11"/>
        </w:numPr>
        <w:sectPr w:rsidR="0003681E" w:rsidRPr="00493EA1" w:rsidSect="002D7AEE">
          <w:headerReference w:type="default" r:id="rId15"/>
          <w:headerReference w:type="first" r:id="rId16"/>
          <w:type w:val="continuous"/>
          <w:pgSz w:w="11906" w:h="16838"/>
          <w:pgMar w:top="1440" w:right="1440" w:bottom="1440" w:left="1440" w:header="576" w:footer="576" w:gutter="0"/>
          <w:pgNumType w:fmt="lowerRoman"/>
          <w:cols w:space="720"/>
          <w:titlePg/>
          <w:docGrid w:linePitch="360"/>
        </w:sectPr>
      </w:pPr>
      <w:r w:rsidRPr="007E462C">
        <w:rPr>
          <w:b/>
        </w:rPr>
        <w:t>FCM</w:t>
      </w:r>
      <w:r w:rsidRPr="007E462C">
        <w:rPr>
          <w:b/>
          <w:bCs/>
        </w:rPr>
        <w:t>:</w:t>
      </w:r>
      <w:r w:rsidRPr="00493EA1">
        <w:t xml:space="preserve"> Firebase Cloud </w:t>
      </w:r>
      <w:proofErr w:type="spellStart"/>
      <w:r w:rsidRPr="00493EA1">
        <w:t>Messagin</w:t>
      </w:r>
      <w:proofErr w:type="spellEnd"/>
    </w:p>
    <w:p w14:paraId="15091EEE" w14:textId="77777777" w:rsidR="00262211" w:rsidRPr="002418A7" w:rsidRDefault="00262211" w:rsidP="00EB6E91">
      <w:pPr>
        <w:sectPr w:rsidR="00262211" w:rsidRPr="002418A7">
          <w:headerReference w:type="default" r:id="rId17"/>
          <w:headerReference w:type="first" r:id="rId18"/>
          <w:type w:val="continuous"/>
          <w:pgSz w:w="11906" w:h="16838"/>
          <w:pgMar w:top="1440" w:right="1440" w:bottom="1440" w:left="1440" w:header="432" w:footer="144" w:gutter="0"/>
          <w:cols w:space="720"/>
          <w:titlePg/>
          <w:docGrid w:linePitch="360"/>
        </w:sectPr>
      </w:pPr>
    </w:p>
    <w:p w14:paraId="2B8E5238" w14:textId="77777777" w:rsidR="00871CF9" w:rsidRDefault="00871CF9" w:rsidP="00EB6E91"/>
    <w:p w14:paraId="717DBCD9" w14:textId="77777777" w:rsidR="002418A7" w:rsidRDefault="002418A7" w:rsidP="00EB6E91"/>
    <w:p w14:paraId="3B1DDA2F" w14:textId="77777777" w:rsidR="002418A7" w:rsidRDefault="002418A7" w:rsidP="00EB6E91">
      <w:pPr>
        <w:ind w:left="0"/>
      </w:pPr>
    </w:p>
    <w:p w14:paraId="6C924362" w14:textId="77777777" w:rsidR="00EB6E91" w:rsidRDefault="00EB6E91" w:rsidP="00EB6E91">
      <w:pPr>
        <w:ind w:left="0"/>
      </w:pPr>
    </w:p>
    <w:p w14:paraId="46FAC496" w14:textId="77777777" w:rsidR="00EB6E91" w:rsidRDefault="00EB6E91" w:rsidP="00EB6E91">
      <w:pPr>
        <w:ind w:left="0"/>
      </w:pPr>
    </w:p>
    <w:p w14:paraId="4F359418" w14:textId="77777777" w:rsidR="00EB6E91" w:rsidRDefault="00EB6E91" w:rsidP="00EB6E91">
      <w:pPr>
        <w:ind w:left="0"/>
      </w:pPr>
    </w:p>
    <w:p w14:paraId="0C0F411E" w14:textId="77777777" w:rsidR="00EB6E91" w:rsidRDefault="00EB6E91" w:rsidP="00EB6E91">
      <w:pPr>
        <w:ind w:left="0"/>
      </w:pPr>
    </w:p>
    <w:p w14:paraId="37198EEB" w14:textId="77777777" w:rsidR="00EB6E91" w:rsidRDefault="00EB6E91" w:rsidP="00EB6E91">
      <w:pPr>
        <w:ind w:left="0"/>
      </w:pPr>
    </w:p>
    <w:p w14:paraId="319B6CEB" w14:textId="77777777" w:rsidR="00EB6E91" w:rsidRDefault="00EB6E91" w:rsidP="00EB6E91">
      <w:pPr>
        <w:ind w:left="0"/>
      </w:pPr>
    </w:p>
    <w:p w14:paraId="630E8B36" w14:textId="77777777" w:rsidR="00EB6E91" w:rsidRDefault="00EB6E91" w:rsidP="00EB6E91">
      <w:pPr>
        <w:ind w:left="0"/>
      </w:pPr>
    </w:p>
    <w:p w14:paraId="47D74FAA" w14:textId="77777777" w:rsidR="00EB6E91" w:rsidRDefault="00EB6E91" w:rsidP="00EB6E91">
      <w:pPr>
        <w:ind w:left="0"/>
      </w:pPr>
    </w:p>
    <w:p w14:paraId="76910F73" w14:textId="77777777" w:rsidR="00EB6E91" w:rsidRDefault="00EB6E91" w:rsidP="00EB6E91">
      <w:pPr>
        <w:ind w:left="0"/>
      </w:pPr>
    </w:p>
    <w:p w14:paraId="51D69124" w14:textId="77777777" w:rsidR="00EB6E91" w:rsidRDefault="00EB6E91" w:rsidP="00EB6E91">
      <w:pPr>
        <w:ind w:left="0"/>
      </w:pPr>
    </w:p>
    <w:p w14:paraId="00A5FB3E" w14:textId="77777777" w:rsidR="00EB6E91" w:rsidRDefault="00EB6E91" w:rsidP="00EB6E91">
      <w:pPr>
        <w:ind w:left="0"/>
      </w:pPr>
    </w:p>
    <w:p w14:paraId="09677345" w14:textId="77777777" w:rsidR="00EB6E91" w:rsidRDefault="00EB6E91" w:rsidP="00EB6E91">
      <w:pPr>
        <w:ind w:left="0"/>
      </w:pPr>
    </w:p>
    <w:p w14:paraId="6C3C5D41" w14:textId="77777777" w:rsidR="00EB6E91" w:rsidRDefault="00EB6E91" w:rsidP="00EB6E91">
      <w:pPr>
        <w:ind w:left="0"/>
      </w:pPr>
    </w:p>
    <w:p w14:paraId="19F43A93" w14:textId="77777777" w:rsidR="00EB6E91" w:rsidRPr="002418A7" w:rsidRDefault="00EB6E91" w:rsidP="00EB6E91">
      <w:pPr>
        <w:ind w:left="0"/>
        <w:sectPr w:rsidR="00EB6E91" w:rsidRPr="002418A7">
          <w:footerReference w:type="default" r:id="rId19"/>
          <w:type w:val="continuous"/>
          <w:pgSz w:w="11906" w:h="16838"/>
          <w:pgMar w:top="1440" w:right="1440" w:bottom="1440" w:left="1440" w:header="432" w:footer="144" w:gutter="0"/>
          <w:cols w:space="720"/>
          <w:titlePg/>
          <w:docGrid w:linePitch="360"/>
        </w:sectPr>
      </w:pPr>
    </w:p>
    <w:p w14:paraId="175D2B0B" w14:textId="08614AED" w:rsidR="0003681E" w:rsidRPr="004D5FAA" w:rsidRDefault="0003681E" w:rsidP="00594A52">
      <w:pPr>
        <w:pStyle w:val="Heading1"/>
        <w:ind w:left="0"/>
      </w:pPr>
      <w:bookmarkStart w:id="12" w:name="_Toc227494829"/>
      <w:bookmarkStart w:id="13" w:name="_Toc227528139"/>
      <w:r w:rsidRPr="004D5FAA">
        <w:lastRenderedPageBreak/>
        <w:t>CHAPTER 1: INTRODUCTION</w:t>
      </w:r>
      <w:bookmarkEnd w:id="12"/>
      <w:bookmarkEnd w:id="13"/>
    </w:p>
    <w:p w14:paraId="6C48F21A" w14:textId="0192A0A1" w:rsidR="0003681E" w:rsidRPr="004D5FAA" w:rsidRDefault="0003681E" w:rsidP="00C85FE4">
      <w:pPr>
        <w:pStyle w:val="Heading2"/>
        <w:numPr>
          <w:ilvl w:val="1"/>
          <w:numId w:val="23"/>
        </w:numPr>
      </w:pPr>
      <w:bookmarkStart w:id="14" w:name="_Toc227494830"/>
      <w:bookmarkStart w:id="15" w:name="_Toc227528140"/>
      <w:r w:rsidRPr="004D5FAA">
        <w:t>Background</w:t>
      </w:r>
      <w:bookmarkEnd w:id="14"/>
      <w:bookmarkEnd w:id="15"/>
      <w:r w:rsidRPr="004D5FAA">
        <w:t xml:space="preserve"> </w:t>
      </w:r>
    </w:p>
    <w:p w14:paraId="5FE94877" w14:textId="64EDEC30" w:rsidR="0003681E" w:rsidRPr="00493EA1" w:rsidRDefault="0003681E" w:rsidP="00EB6E91">
      <w:r w:rsidRPr="00493EA1">
        <w:rPr>
          <w:b/>
          <w:bCs/>
        </w:rPr>
        <w:t>Online shopping is a growing market</w:t>
      </w:r>
      <w:r w:rsidRPr="00493EA1">
        <w:t xml:space="preserve">, with total sales of 6.3 trillion US dollars in 2024 </w:t>
      </w:r>
      <w:sdt>
        <w:sdtPr>
          <w:id w:val="1139615640"/>
          <w:citation/>
        </w:sdtPr>
        <w:sdtEndPr/>
        <w:sdtContent>
          <w:r w:rsidRPr="00493EA1">
            <w:fldChar w:fldCharType="begin"/>
          </w:r>
          <w:r w:rsidRPr="00493EA1">
            <w:instrText xml:space="preserve"> CITATION Sta25 \l 1033 </w:instrText>
          </w:r>
          <w:r w:rsidRPr="00493EA1">
            <w:fldChar w:fldCharType="separate"/>
          </w:r>
          <w:r w:rsidR="001D2207" w:rsidRPr="001D2207">
            <w:rPr>
              <w:noProof/>
            </w:rPr>
            <w:t>(Statista, 2025)</w:t>
          </w:r>
          <w:r w:rsidRPr="00493EA1">
            <w:fldChar w:fldCharType="end"/>
          </w:r>
        </w:sdtContent>
      </w:sdt>
      <w:r w:rsidRPr="00493EA1">
        <w:t xml:space="preserve">. People used to go to the market to purchase goods and services, but now most shops are based online. As a result, businesses receive many inquiries on Facebook and Instagram, making it hard to reply to the same questions that come in every day. For large-scale companies, an AI chatbot handles most of the queries, so they do not need to reply to common ones, but for small businesses, </w:t>
      </w:r>
      <w:r w:rsidRPr="00493EA1">
        <w:rPr>
          <w:b/>
          <w:bCs/>
        </w:rPr>
        <w:t>buying that platform is expensive, and they get 100 messages each day</w:t>
      </w:r>
      <w:r w:rsidRPr="00493EA1">
        <w:t xml:space="preserve">. They cannot afford that system and find it hard to manage all of them. Even if they manage to use a cheap AI chatbot system, the replies can </w:t>
      </w:r>
      <w:r w:rsidRPr="00493EA1">
        <w:rPr>
          <w:b/>
          <w:bCs/>
        </w:rPr>
        <w:t>hallucinate</w:t>
      </w:r>
      <w:r w:rsidRPr="00493EA1">
        <w:t xml:space="preserve"> and customers lose interest in buying product </w:t>
      </w:r>
      <w:sdt>
        <w:sdtPr>
          <w:id w:val="1161892691"/>
          <w:citation/>
        </w:sdtPr>
        <w:sdtEndPr/>
        <w:sdtContent>
          <w:r w:rsidRPr="00493EA1">
            <w:fldChar w:fldCharType="begin"/>
          </w:r>
          <w:r w:rsidRPr="00493EA1">
            <w:instrText xml:space="preserve">CITATION JiZ23 \l 1033 </w:instrText>
          </w:r>
          <w:r w:rsidRPr="00493EA1">
            <w:fldChar w:fldCharType="separate"/>
          </w:r>
          <w:r w:rsidR="001D2207" w:rsidRPr="001D2207">
            <w:rPr>
              <w:noProof/>
            </w:rPr>
            <w:t>(Ji, et al., 2023)</w:t>
          </w:r>
          <w:r w:rsidRPr="00493EA1">
            <w:fldChar w:fldCharType="end"/>
          </w:r>
        </w:sdtContent>
      </w:sdt>
      <w:r w:rsidRPr="00493EA1">
        <w:t xml:space="preserve">. </w:t>
      </w:r>
    </w:p>
    <w:p w14:paraId="138DF92A" w14:textId="4C6409B5" w:rsidR="0003681E" w:rsidRPr="00493EA1" w:rsidRDefault="0003681E" w:rsidP="00EB6E91">
      <w:r w:rsidRPr="00493EA1">
        <w:t xml:space="preserve">If the AI receives negative comments or emotional messages, it will pass and alert the human agent. For this, </w:t>
      </w:r>
      <w:r w:rsidRPr="00493EA1">
        <w:rPr>
          <w:b/>
          <w:bCs/>
        </w:rPr>
        <w:t>20 research papers</w:t>
      </w:r>
      <w:r w:rsidRPr="00493EA1">
        <w:t xml:space="preserve"> were studied, and </w:t>
      </w:r>
      <w:r w:rsidRPr="00493EA1">
        <w:rPr>
          <w:b/>
          <w:bCs/>
        </w:rPr>
        <w:t>11 businesses</w:t>
      </w:r>
      <w:r w:rsidRPr="00493EA1">
        <w:t xml:space="preserve"> were contacted to get feedback and review the application's ideas.</w:t>
      </w:r>
    </w:p>
    <w:p w14:paraId="378EE842" w14:textId="505268BD" w:rsidR="0003681E" w:rsidRPr="002C2D03" w:rsidRDefault="0003681E" w:rsidP="00C85FE4">
      <w:pPr>
        <w:pStyle w:val="Heading2"/>
        <w:numPr>
          <w:ilvl w:val="1"/>
          <w:numId w:val="23"/>
        </w:numPr>
      </w:pPr>
      <w:bookmarkStart w:id="16" w:name="_Toc227494831"/>
      <w:bookmarkStart w:id="17" w:name="_Toc227528141"/>
      <w:r w:rsidRPr="002C2D03">
        <w:t>Problem Statement</w:t>
      </w:r>
      <w:bookmarkEnd w:id="16"/>
      <w:bookmarkEnd w:id="17"/>
    </w:p>
    <w:p w14:paraId="00710B37" w14:textId="77777777" w:rsidR="0003681E" w:rsidRPr="00493EA1" w:rsidRDefault="0003681E" w:rsidP="00EB6E91">
      <w:pPr>
        <w:pStyle w:val="ListParagraph"/>
      </w:pPr>
      <w:r w:rsidRPr="00493EA1">
        <w:t xml:space="preserve">Existing applications like </w:t>
      </w:r>
      <w:r w:rsidRPr="00493EA1">
        <w:rPr>
          <w:b/>
          <w:bCs/>
        </w:rPr>
        <w:t>Zendesk and Intercom</w:t>
      </w:r>
      <w:r w:rsidRPr="00493EA1">
        <w:t xml:space="preserve"> are very </w:t>
      </w:r>
      <w:r w:rsidRPr="00493EA1">
        <w:rPr>
          <w:b/>
          <w:bCs/>
        </w:rPr>
        <w:t>expensive</w:t>
      </w:r>
      <w:r w:rsidRPr="00493EA1">
        <w:t xml:space="preserve">, which costs small-scale businesses a lot of money. When using cheaper applications like </w:t>
      </w:r>
      <w:proofErr w:type="spellStart"/>
      <w:r w:rsidRPr="00493EA1">
        <w:rPr>
          <w:b/>
          <w:bCs/>
        </w:rPr>
        <w:t>Tidio</w:t>
      </w:r>
      <w:proofErr w:type="spellEnd"/>
      <w:r w:rsidRPr="00493EA1">
        <w:t xml:space="preserve">, they hallucinate and give wrong answers to customers, and neither can the application escalate to a human agent when needed. Currently, there is </w:t>
      </w:r>
      <w:r w:rsidRPr="00493EA1">
        <w:rPr>
          <w:b/>
          <w:bCs/>
        </w:rPr>
        <w:t>neither a cheaper nor a more reliable tool</w:t>
      </w:r>
      <w:r w:rsidRPr="00493EA1">
        <w:t xml:space="preserve"> in the market. </w:t>
      </w:r>
    </w:p>
    <w:p w14:paraId="0BC7EB4A" w14:textId="01E1509D" w:rsidR="0003681E" w:rsidRPr="00493EA1" w:rsidRDefault="0003681E" w:rsidP="00C85FE4">
      <w:pPr>
        <w:pStyle w:val="ListParagraph"/>
        <w:numPr>
          <w:ilvl w:val="3"/>
          <w:numId w:val="15"/>
        </w:numPr>
      </w:pPr>
      <w:r w:rsidRPr="007E462C">
        <w:rPr>
          <w:b/>
          <w:bCs/>
        </w:rPr>
        <w:t>Too Many Messages:</w:t>
      </w:r>
      <w:r w:rsidRPr="007E462C">
        <w:t xml:space="preserve"> </w:t>
      </w:r>
      <w:r w:rsidRPr="00493EA1">
        <w:t xml:space="preserve">When a product is launched, many customer inquiries for the same product come across different handles, like Facebook and Instagram. </w:t>
      </w:r>
      <w:r w:rsidRPr="00493EA1">
        <w:rPr>
          <w:b/>
          <w:bCs/>
        </w:rPr>
        <w:t>Replying to all of them can be time-consuming</w:t>
      </w:r>
      <w:r w:rsidRPr="00493EA1">
        <w:t xml:space="preserve">, and without a reply, customers may lose interest and leave </w:t>
      </w:r>
      <w:sdt>
        <w:sdtPr>
          <w:id w:val="-1147209296"/>
          <w:citation/>
        </w:sdtPr>
        <w:sdtEndPr/>
        <w:sdtContent>
          <w:r w:rsidRPr="00493EA1">
            <w:fldChar w:fldCharType="begin"/>
          </w:r>
          <w:r w:rsidRPr="00493EA1">
            <w:instrText xml:space="preserve"> CITATION Tid23 \l 1033 </w:instrText>
          </w:r>
          <w:r w:rsidRPr="00493EA1">
            <w:fldChar w:fldCharType="separate"/>
          </w:r>
          <w:r w:rsidR="001D2207" w:rsidRPr="001D2207">
            <w:rPr>
              <w:noProof/>
            </w:rPr>
            <w:t>(Tidio, 2023)</w:t>
          </w:r>
          <w:r w:rsidRPr="00493EA1">
            <w:fldChar w:fldCharType="end"/>
          </w:r>
        </w:sdtContent>
      </w:sdt>
      <w:r w:rsidRPr="00493EA1">
        <w:t xml:space="preserve">. </w:t>
      </w:r>
    </w:p>
    <w:p w14:paraId="0F9A331B" w14:textId="1BDD2148" w:rsidR="0003681E" w:rsidRDefault="0003681E" w:rsidP="00C85FE4">
      <w:pPr>
        <w:pStyle w:val="ListParagraph"/>
        <w:numPr>
          <w:ilvl w:val="3"/>
          <w:numId w:val="15"/>
        </w:numPr>
      </w:pPr>
      <w:r w:rsidRPr="007E462C">
        <w:rPr>
          <w:b/>
          <w:bCs/>
        </w:rPr>
        <w:t>Chatbot Hallucinations:</w:t>
      </w:r>
      <w:r w:rsidRPr="00493EA1">
        <w:rPr>
          <w:color w:val="0F4761" w:themeColor="accent1" w:themeShade="BF"/>
        </w:rPr>
        <w:t xml:space="preserve"> </w:t>
      </w:r>
      <w:r w:rsidRPr="00493EA1">
        <w:t xml:space="preserve">When using a cheap AI chatbot, </w:t>
      </w:r>
      <w:r w:rsidRPr="00493EA1">
        <w:rPr>
          <w:b/>
          <w:bCs/>
        </w:rPr>
        <w:t>it sometimes gives incorrect replies to customers</w:t>
      </w:r>
      <w:r w:rsidRPr="00493EA1">
        <w:t xml:space="preserve">, making it more confusing, losing the customer and might stop buying </w:t>
      </w:r>
      <w:sdt>
        <w:sdtPr>
          <w:id w:val="-1599407852"/>
          <w:citation/>
        </w:sdtPr>
        <w:sdtEndPr/>
        <w:sdtContent>
          <w:r w:rsidRPr="00493EA1">
            <w:fldChar w:fldCharType="begin"/>
          </w:r>
          <w:r w:rsidRPr="00493EA1">
            <w:instrText xml:space="preserve"> CITATION Zen24 \l 1033 </w:instrText>
          </w:r>
          <w:r w:rsidRPr="00493EA1">
            <w:fldChar w:fldCharType="separate"/>
          </w:r>
          <w:r w:rsidR="001D2207" w:rsidRPr="001D2207">
            <w:rPr>
              <w:noProof/>
            </w:rPr>
            <w:t>(Zendesk, Inc., 2024)</w:t>
          </w:r>
          <w:r w:rsidRPr="00493EA1">
            <w:fldChar w:fldCharType="end"/>
          </w:r>
        </w:sdtContent>
      </w:sdt>
      <w:r w:rsidRPr="00493EA1">
        <w:t xml:space="preserve">. </w:t>
      </w:r>
    </w:p>
    <w:p w14:paraId="0A0B40FE" w14:textId="77777777" w:rsidR="00CD1EBE" w:rsidRDefault="00CD1EBE" w:rsidP="00EB6E91"/>
    <w:p w14:paraId="2668B8CA" w14:textId="77777777" w:rsidR="00CD1EBE" w:rsidRPr="00CD1EBE" w:rsidRDefault="00CD1EBE" w:rsidP="00EB6E91"/>
    <w:p w14:paraId="474D22F9" w14:textId="276ECF28" w:rsidR="0003681E" w:rsidRPr="002C2D03" w:rsidRDefault="0003681E" w:rsidP="00C85FE4">
      <w:pPr>
        <w:pStyle w:val="Heading2"/>
        <w:numPr>
          <w:ilvl w:val="1"/>
          <w:numId w:val="23"/>
        </w:numPr>
      </w:pPr>
      <w:bookmarkStart w:id="18" w:name="_Toc227494832"/>
      <w:bookmarkStart w:id="19" w:name="_Toc227528142"/>
      <w:r w:rsidRPr="002C2D03">
        <w:lastRenderedPageBreak/>
        <w:t>Proposed Solution</w:t>
      </w:r>
      <w:bookmarkEnd w:id="18"/>
      <w:bookmarkEnd w:id="19"/>
    </w:p>
    <w:p w14:paraId="75438BE6" w14:textId="77777777" w:rsidR="0003681E" w:rsidRPr="00493EA1" w:rsidRDefault="0003681E" w:rsidP="00EB6E91">
      <w:proofErr w:type="spellStart"/>
      <w:r w:rsidRPr="00493EA1">
        <w:t>EkSamadhan</w:t>
      </w:r>
      <w:proofErr w:type="spellEnd"/>
      <w:r w:rsidRPr="00493EA1">
        <w:t xml:space="preserve">-AI is a </w:t>
      </w:r>
      <w:r w:rsidRPr="00493EA1">
        <w:rPr>
          <w:b/>
          <w:bCs/>
        </w:rPr>
        <w:t>SaaS application</w:t>
      </w:r>
      <w:r w:rsidRPr="00493EA1">
        <w:t xml:space="preserve"> that centralizes and automates customer inquiries for online businesses, using </w:t>
      </w:r>
      <w:r w:rsidRPr="00493EA1">
        <w:rPr>
          <w:b/>
          <w:bCs/>
        </w:rPr>
        <w:t>both humans and AI</w:t>
      </w:r>
      <w:r w:rsidRPr="00493EA1">
        <w:t xml:space="preserve"> when needed. </w:t>
      </w:r>
    </w:p>
    <w:p w14:paraId="3B5AEC31" w14:textId="77777777" w:rsidR="0003681E" w:rsidRPr="00493EA1" w:rsidRDefault="0003681E" w:rsidP="00C85FE4">
      <w:pPr>
        <w:pStyle w:val="ListParagraph"/>
        <w:numPr>
          <w:ilvl w:val="0"/>
          <w:numId w:val="16"/>
        </w:numPr>
      </w:pPr>
      <w:r w:rsidRPr="00493EA1">
        <w:t xml:space="preserve">This application uses a </w:t>
      </w:r>
      <w:r w:rsidRPr="00493EA1">
        <w:rPr>
          <w:b/>
          <w:bCs/>
        </w:rPr>
        <w:t>Hybrid Support Model</w:t>
      </w:r>
      <w:r w:rsidRPr="00493EA1">
        <w:t xml:space="preserve"> and resolves queries using the Retrieval-Augmented Generation (RAG). </w:t>
      </w:r>
    </w:p>
    <w:p w14:paraId="2A23F489" w14:textId="77777777" w:rsidR="0003681E" w:rsidRPr="00493EA1" w:rsidRDefault="0003681E" w:rsidP="00C85FE4">
      <w:pPr>
        <w:pStyle w:val="ListParagraph"/>
        <w:numPr>
          <w:ilvl w:val="0"/>
          <w:numId w:val="16"/>
        </w:numPr>
      </w:pPr>
      <w:r w:rsidRPr="00493EA1">
        <w:t xml:space="preserve">It </w:t>
      </w:r>
      <w:r w:rsidRPr="00493EA1">
        <w:rPr>
          <w:b/>
          <w:bCs/>
        </w:rPr>
        <w:t>centralizes</w:t>
      </w:r>
      <w:r w:rsidRPr="00493EA1">
        <w:t xml:space="preserve"> social handles like Facebook, Instagram, and a website chatbot. </w:t>
      </w:r>
    </w:p>
    <w:p w14:paraId="4068F25A" w14:textId="77777777" w:rsidR="0003681E" w:rsidRPr="00493EA1" w:rsidRDefault="0003681E" w:rsidP="00C85FE4">
      <w:pPr>
        <w:pStyle w:val="ListParagraph"/>
        <w:numPr>
          <w:ilvl w:val="0"/>
          <w:numId w:val="16"/>
        </w:numPr>
      </w:pPr>
      <w:r w:rsidRPr="00493EA1">
        <w:t xml:space="preserve">It stores product information and </w:t>
      </w:r>
      <w:r w:rsidRPr="00493EA1">
        <w:rPr>
          <w:b/>
          <w:bCs/>
        </w:rPr>
        <w:t>uses its own file</w:t>
      </w:r>
      <w:r w:rsidRPr="00493EA1">
        <w:t xml:space="preserve"> to reply to customers.</w:t>
      </w:r>
    </w:p>
    <w:p w14:paraId="15264495" w14:textId="77777777" w:rsidR="0003681E" w:rsidRPr="00493EA1" w:rsidRDefault="0003681E" w:rsidP="00C85FE4">
      <w:pPr>
        <w:pStyle w:val="ListParagraph"/>
        <w:numPr>
          <w:ilvl w:val="0"/>
          <w:numId w:val="16"/>
        </w:numPr>
      </w:pPr>
      <w:r w:rsidRPr="00493EA1">
        <w:t xml:space="preserve">If a common question is asked, </w:t>
      </w:r>
      <w:r w:rsidRPr="00493EA1">
        <w:rPr>
          <w:b/>
          <w:bCs/>
        </w:rPr>
        <w:t>"How much is this product?", “Price,”</w:t>
      </w:r>
      <w:r w:rsidRPr="00493EA1">
        <w:t xml:space="preserve"> it replies immediately. </w:t>
      </w:r>
    </w:p>
    <w:p w14:paraId="7821D274" w14:textId="77777777" w:rsidR="0003681E" w:rsidRPr="00493EA1" w:rsidRDefault="0003681E" w:rsidP="00C85FE4">
      <w:pPr>
        <w:pStyle w:val="ListParagraph"/>
        <w:numPr>
          <w:ilvl w:val="0"/>
          <w:numId w:val="16"/>
        </w:numPr>
      </w:pPr>
      <w:r w:rsidRPr="00493EA1">
        <w:t xml:space="preserve">If AI detects negative sentiment and anger, it </w:t>
      </w:r>
      <w:r w:rsidRPr="00493EA1">
        <w:rPr>
          <w:b/>
          <w:bCs/>
        </w:rPr>
        <w:t>hands over</w:t>
      </w:r>
      <w:r w:rsidRPr="00493EA1">
        <w:t xml:space="preserve"> to human agents.</w:t>
      </w:r>
    </w:p>
    <w:p w14:paraId="715B714C" w14:textId="13A901A0" w:rsidR="0003681E" w:rsidRPr="002C2D03" w:rsidRDefault="0003681E" w:rsidP="00C85FE4">
      <w:pPr>
        <w:pStyle w:val="Heading2"/>
        <w:numPr>
          <w:ilvl w:val="1"/>
          <w:numId w:val="23"/>
        </w:numPr>
      </w:pPr>
      <w:bookmarkStart w:id="20" w:name="_Toc227494833"/>
      <w:bookmarkStart w:id="21" w:name="_Toc227528143"/>
      <w:r w:rsidRPr="002C2D03">
        <w:t>Aim and Objectives</w:t>
      </w:r>
      <w:bookmarkEnd w:id="20"/>
      <w:bookmarkEnd w:id="21"/>
    </w:p>
    <w:p w14:paraId="5C166B57" w14:textId="77777777" w:rsidR="0003681E" w:rsidRPr="00594A52" w:rsidRDefault="0003681E" w:rsidP="00EB6E91">
      <w:pPr>
        <w:rPr>
          <w:b/>
          <w:bCs/>
          <w:color w:val="153D63" w:themeColor="text2" w:themeTint="E6"/>
        </w:rPr>
      </w:pPr>
      <w:r w:rsidRPr="00594A52">
        <w:rPr>
          <w:b/>
          <w:bCs/>
        </w:rPr>
        <w:t>Aim:</w:t>
      </w:r>
      <w:r w:rsidRPr="00594A52">
        <w:rPr>
          <w:b/>
          <w:bCs/>
          <w:color w:val="153D63" w:themeColor="text2" w:themeTint="E6"/>
        </w:rPr>
        <w:t xml:space="preserve"> </w:t>
      </w:r>
    </w:p>
    <w:p w14:paraId="6320D6D3" w14:textId="77777777" w:rsidR="0003681E" w:rsidRPr="00493EA1" w:rsidRDefault="0003681E" w:rsidP="00EB6E91">
      <w:r w:rsidRPr="00493EA1">
        <w:t>Develop an affordable, reliable system that helps online businesses manage inquiries and automate responses with hybrid human and AI support.</w:t>
      </w:r>
    </w:p>
    <w:p w14:paraId="7DDE3DE8" w14:textId="77777777" w:rsidR="0003681E" w:rsidRPr="00594A52" w:rsidRDefault="0003681E" w:rsidP="00EB6E91">
      <w:pPr>
        <w:rPr>
          <w:b/>
          <w:bCs/>
        </w:rPr>
      </w:pPr>
      <w:r w:rsidRPr="00594A52">
        <w:rPr>
          <w:b/>
          <w:bCs/>
        </w:rPr>
        <w:t>Objectives:</w:t>
      </w:r>
    </w:p>
    <w:p w14:paraId="51F9E4A4" w14:textId="77777777" w:rsidR="0003681E" w:rsidRPr="00493EA1" w:rsidRDefault="0003681E" w:rsidP="00C85FE4">
      <w:pPr>
        <w:pStyle w:val="ListParagraph"/>
        <w:numPr>
          <w:ilvl w:val="0"/>
          <w:numId w:val="12"/>
        </w:numPr>
      </w:pPr>
      <w:r w:rsidRPr="00493EA1">
        <w:t xml:space="preserve">Centralize Facebook and Instagram, fetch replies in </w:t>
      </w:r>
      <w:r w:rsidRPr="00493EA1">
        <w:rPr>
          <w:b/>
          <w:bCs/>
        </w:rPr>
        <w:t>less than 2 seconds</w:t>
      </w:r>
      <w:r w:rsidRPr="00493EA1">
        <w:t xml:space="preserve"> on the backend using </w:t>
      </w:r>
      <w:r w:rsidRPr="00493EA1">
        <w:rPr>
          <w:b/>
          <w:bCs/>
        </w:rPr>
        <w:t>Java</w:t>
      </w:r>
    </w:p>
    <w:p w14:paraId="7AC54F0D" w14:textId="77777777" w:rsidR="0003681E" w:rsidRPr="00493EA1" w:rsidRDefault="0003681E" w:rsidP="00C85FE4">
      <w:pPr>
        <w:pStyle w:val="ListParagraph"/>
        <w:numPr>
          <w:ilvl w:val="0"/>
          <w:numId w:val="12"/>
        </w:numPr>
      </w:pPr>
      <w:r w:rsidRPr="00493EA1">
        <w:t xml:space="preserve">Set up AI chatbot replies correctly using an </w:t>
      </w:r>
      <w:r w:rsidRPr="00493EA1">
        <w:rPr>
          <w:b/>
          <w:bCs/>
        </w:rPr>
        <w:t xml:space="preserve">uploaded file and achieve 85% </w:t>
      </w:r>
      <w:r w:rsidRPr="00493EA1">
        <w:t>accuracy rate</w:t>
      </w:r>
    </w:p>
    <w:p w14:paraId="7E76A001" w14:textId="77777777" w:rsidR="0003681E" w:rsidRPr="00493EA1" w:rsidRDefault="0003681E" w:rsidP="00C85FE4">
      <w:pPr>
        <w:pStyle w:val="ListParagraph"/>
        <w:numPr>
          <w:ilvl w:val="0"/>
          <w:numId w:val="12"/>
        </w:numPr>
      </w:pPr>
      <w:r w:rsidRPr="00493EA1">
        <w:t xml:space="preserve">Build a feature, when </w:t>
      </w:r>
      <w:r w:rsidRPr="00493EA1">
        <w:rPr>
          <w:b/>
          <w:bCs/>
        </w:rPr>
        <w:t>negative or anger is detected</w:t>
      </w:r>
      <w:r w:rsidRPr="00493EA1">
        <w:t xml:space="preserve">, </w:t>
      </w:r>
      <w:r w:rsidRPr="00493EA1">
        <w:rPr>
          <w:b/>
          <w:bCs/>
        </w:rPr>
        <w:t>hands over to a human</w:t>
      </w:r>
      <w:r w:rsidRPr="00493EA1">
        <w:t xml:space="preserve"> and alerts within 3 seconds</w:t>
      </w:r>
    </w:p>
    <w:p w14:paraId="27E530FD" w14:textId="77777777" w:rsidR="0003681E" w:rsidRPr="00493EA1" w:rsidRDefault="0003681E" w:rsidP="00C85FE4">
      <w:pPr>
        <w:pStyle w:val="ListParagraph"/>
        <w:numPr>
          <w:ilvl w:val="0"/>
          <w:numId w:val="12"/>
        </w:numPr>
      </w:pPr>
      <w:r w:rsidRPr="00493EA1">
        <w:t xml:space="preserve">Create an interactive user interface (UI) using </w:t>
      </w:r>
      <w:r w:rsidRPr="00493EA1">
        <w:rPr>
          <w:b/>
          <w:bCs/>
        </w:rPr>
        <w:t>React</w:t>
      </w:r>
      <w:r w:rsidRPr="00493EA1">
        <w:t xml:space="preserve"> and a user experience</w:t>
      </w:r>
    </w:p>
    <w:p w14:paraId="1E951FAC" w14:textId="77777777" w:rsidR="0003681E" w:rsidRPr="00493EA1" w:rsidRDefault="0003681E" w:rsidP="00C85FE4">
      <w:pPr>
        <w:pStyle w:val="ListParagraph"/>
        <w:numPr>
          <w:ilvl w:val="0"/>
          <w:numId w:val="12"/>
        </w:numPr>
      </w:pPr>
      <w:r w:rsidRPr="00493EA1">
        <w:t>Use a fake account to stress-test the system until it works as planned</w:t>
      </w:r>
    </w:p>
    <w:p w14:paraId="6AB813EC" w14:textId="1EA0808C" w:rsidR="0003681E" w:rsidRPr="002C2D03" w:rsidRDefault="0003681E" w:rsidP="00C85FE4">
      <w:pPr>
        <w:pStyle w:val="Heading2"/>
        <w:numPr>
          <w:ilvl w:val="1"/>
          <w:numId w:val="23"/>
        </w:numPr>
      </w:pPr>
      <w:bookmarkStart w:id="22" w:name="_Toc227494834"/>
      <w:bookmarkStart w:id="23" w:name="_Toc227528144"/>
      <w:r w:rsidRPr="002C2D03">
        <w:t>Scope</w:t>
      </w:r>
      <w:bookmarkEnd w:id="22"/>
      <w:bookmarkEnd w:id="23"/>
    </w:p>
    <w:p w14:paraId="32E14803" w14:textId="77777777" w:rsidR="0003681E" w:rsidRPr="00493EA1" w:rsidRDefault="0003681E" w:rsidP="00EB6E91">
      <w:r w:rsidRPr="002C2D03">
        <w:rPr>
          <w:b/>
          <w:bCs/>
        </w:rPr>
        <w:t>Includes:</w:t>
      </w:r>
      <w:r w:rsidRPr="00493EA1">
        <w:t xml:space="preserve"> Centralized chatbot across Facebook, Instagram, and website that provides hybrid support with AI and human agents, automates replies for an online business, uses minimal UI components, and seamlessly hands over to a human when AI detects negative conversation.</w:t>
      </w:r>
    </w:p>
    <w:p w14:paraId="07945790" w14:textId="77777777" w:rsidR="0003681E" w:rsidRPr="00493EA1" w:rsidRDefault="0003681E" w:rsidP="00EB6E91">
      <w:r w:rsidRPr="002C2D03">
        <w:rPr>
          <w:b/>
          <w:bCs/>
          <w:color w:val="000000" w:themeColor="text1"/>
        </w:rPr>
        <w:t>Excludes</w:t>
      </w:r>
      <w:r w:rsidRPr="002C2D03">
        <w:rPr>
          <w:color w:val="000000" w:themeColor="text1"/>
        </w:rPr>
        <w:t>:</w:t>
      </w:r>
      <w:r w:rsidRPr="00493EA1">
        <w:t xml:space="preserve"> Voice call/video call notifications, TikTok, and WhatsApp chatbot.</w:t>
      </w:r>
    </w:p>
    <w:p w14:paraId="60EFD2D4" w14:textId="4B8A4F83" w:rsidR="0003681E" w:rsidRPr="004D5FAA" w:rsidRDefault="0003681E" w:rsidP="00C85FE4">
      <w:pPr>
        <w:pStyle w:val="Heading2"/>
        <w:numPr>
          <w:ilvl w:val="1"/>
          <w:numId w:val="23"/>
        </w:numPr>
      </w:pPr>
      <w:bookmarkStart w:id="24" w:name="_Toc227494835"/>
      <w:bookmarkStart w:id="25" w:name="_Toc227528145"/>
      <w:r w:rsidRPr="004D5FAA">
        <w:lastRenderedPageBreak/>
        <w:t>Intellectual Challenge</w:t>
      </w:r>
      <w:bookmarkEnd w:id="24"/>
      <w:bookmarkEnd w:id="25"/>
    </w:p>
    <w:p w14:paraId="72BCA4C3" w14:textId="2CD7B2B9" w:rsidR="0003681E" w:rsidRPr="00493EA1" w:rsidRDefault="0003681E" w:rsidP="00EB6E91">
      <w:r w:rsidRPr="00493EA1">
        <w:t xml:space="preserve">The primary challenge of this project is ensuring </w:t>
      </w:r>
      <w:r w:rsidRPr="00493EA1">
        <w:rPr>
          <w:b/>
          <w:bCs/>
        </w:rPr>
        <w:t>ease of use for end-users</w:t>
      </w:r>
      <w:r w:rsidRPr="00493EA1">
        <w:t>. If only the developer understands how to operate the system, and users struggle or have a poor experience, the project fails. A key challenge is designing an AI-based system to prevent incorrect responses, properly understand customer inquiries, and seamlessly transfer conversations to a human agent to preserve user trust.</w:t>
      </w:r>
    </w:p>
    <w:p w14:paraId="4A09BE5B" w14:textId="27212D00" w:rsidR="0003681E" w:rsidRPr="004D5FAA" w:rsidRDefault="0003681E" w:rsidP="00C85FE4">
      <w:pPr>
        <w:pStyle w:val="Heading2"/>
        <w:numPr>
          <w:ilvl w:val="1"/>
          <w:numId w:val="23"/>
        </w:numPr>
      </w:pPr>
      <w:bookmarkStart w:id="26" w:name="_Toc227494836"/>
      <w:bookmarkStart w:id="27" w:name="_Toc227528146"/>
      <w:r w:rsidRPr="004D5FAA">
        <w:t>Rationale</w:t>
      </w:r>
      <w:bookmarkEnd w:id="26"/>
      <w:bookmarkEnd w:id="27"/>
    </w:p>
    <w:p w14:paraId="72D88A17" w14:textId="5519D54C" w:rsidR="0003681E" w:rsidRPr="00493EA1" w:rsidRDefault="0003681E" w:rsidP="00EB6E91">
      <w:r w:rsidRPr="00493EA1">
        <w:t xml:space="preserve">The rationale is that several online businesses are </w:t>
      </w:r>
      <w:r w:rsidRPr="00493EA1">
        <w:rPr>
          <w:b/>
          <w:bCs/>
        </w:rPr>
        <w:t>tired of pending replies</w:t>
      </w:r>
      <w:r w:rsidRPr="00493EA1">
        <w:t xml:space="preserve"> and </w:t>
      </w:r>
      <w:r w:rsidRPr="00493EA1">
        <w:rPr>
          <w:b/>
          <w:bCs/>
        </w:rPr>
        <w:t>of customers waiting too long</w:t>
      </w:r>
      <w:r w:rsidRPr="00493EA1">
        <w:t xml:space="preserve">, which is stopping them from getting orders. If small businesses use this tool, it reduces manual replies and provides instant responses. </w:t>
      </w:r>
      <w:proofErr w:type="spellStart"/>
      <w:r w:rsidRPr="00493EA1">
        <w:t>EkSamadhan</w:t>
      </w:r>
      <w:proofErr w:type="spellEnd"/>
      <w:r w:rsidRPr="00493EA1">
        <w:t>-AI plays a minor role but resolves a larger issue than expected.</w:t>
      </w:r>
    </w:p>
    <w:p w14:paraId="5C78D71D" w14:textId="1F4EF660" w:rsidR="0003681E" w:rsidRPr="004D5FAA" w:rsidRDefault="0003681E" w:rsidP="00C85FE4">
      <w:pPr>
        <w:pStyle w:val="Heading2"/>
        <w:numPr>
          <w:ilvl w:val="1"/>
          <w:numId w:val="23"/>
        </w:numPr>
      </w:pPr>
      <w:bookmarkStart w:id="28" w:name="_Toc227494837"/>
      <w:bookmarkStart w:id="29" w:name="_Toc227528147"/>
      <w:r w:rsidRPr="004D5FAA">
        <w:t>Contribution</w:t>
      </w:r>
      <w:bookmarkEnd w:id="28"/>
      <w:bookmarkEnd w:id="29"/>
    </w:p>
    <w:p w14:paraId="68E30EAE" w14:textId="4E452938" w:rsidR="004D5FAA" w:rsidRPr="00493EA1" w:rsidRDefault="0003681E" w:rsidP="00EB6E91">
      <w:r w:rsidRPr="00493EA1">
        <w:t xml:space="preserve">This contributes to a customer support system that provides timely responses by automating common queries, listing products online, and reducing manual workload, while customers receive quick responses and may decide to buy the product because it saves time instead of waiting for a reply, </w:t>
      </w:r>
      <w:r w:rsidRPr="00493EA1">
        <w:rPr>
          <w:b/>
          <w:bCs/>
        </w:rPr>
        <w:t>by combining AI and a human agent and integrating this into one platform</w:t>
      </w:r>
      <w:r w:rsidRPr="00493EA1">
        <w:t>.</w:t>
      </w:r>
    </w:p>
    <w:p w14:paraId="4D4C2648" w14:textId="29271AD8" w:rsidR="0003681E" w:rsidRPr="0011440F" w:rsidRDefault="0003681E" w:rsidP="00C85FE4">
      <w:pPr>
        <w:pStyle w:val="Heading2"/>
        <w:numPr>
          <w:ilvl w:val="1"/>
          <w:numId w:val="23"/>
        </w:numPr>
      </w:pPr>
      <w:bookmarkStart w:id="30" w:name="_Toc227494838"/>
      <w:bookmarkStart w:id="31" w:name="_Toc227528148"/>
      <w:r w:rsidRPr="0011440F">
        <w:t>Structure of Thesis</w:t>
      </w:r>
      <w:bookmarkEnd w:id="30"/>
      <w:bookmarkEnd w:id="31"/>
    </w:p>
    <w:p w14:paraId="7D656DCC" w14:textId="77777777" w:rsidR="0003681E" w:rsidRDefault="0003681E" w:rsidP="00EB6E91">
      <w:r w:rsidRPr="00493EA1">
        <w:t>The structure of each chapter is outlined below in a table:</w:t>
      </w:r>
    </w:p>
    <w:p w14:paraId="4740BC92" w14:textId="6701E345" w:rsidR="003100BE" w:rsidRDefault="003100BE" w:rsidP="00594A52">
      <w:pPr>
        <w:pStyle w:val="Caption"/>
        <w:ind w:left="0"/>
      </w:pPr>
      <w:bookmarkStart w:id="32" w:name="_Toc227528432"/>
      <w:r>
        <w:t xml:space="preserve">Table </w:t>
      </w:r>
      <w:fldSimple w:instr=" SEQ Table \* ARABIC ">
        <w:r w:rsidR="00364029">
          <w:rPr>
            <w:noProof/>
          </w:rPr>
          <w:t>1</w:t>
        </w:r>
      </w:fldSimple>
      <w:r>
        <w:t xml:space="preserve">: </w:t>
      </w:r>
      <w:r w:rsidRPr="00AB03C1">
        <w:t>Thesis Structure</w:t>
      </w:r>
      <w:bookmarkEnd w:id="32"/>
    </w:p>
    <w:p w14:paraId="37321C8D" w14:textId="77777777" w:rsidR="0003681E" w:rsidRPr="00493EA1" w:rsidRDefault="0003681E" w:rsidP="00EB6E91">
      <w:r w:rsidRPr="00493EA1">
        <w:rPr>
          <w:noProof/>
        </w:rPr>
        <w:drawing>
          <wp:inline distT="0" distB="0" distL="0" distR="0" wp14:anchorId="2C8FFC52" wp14:editId="09A6B837">
            <wp:extent cx="5333660" cy="2137435"/>
            <wp:effectExtent l="0" t="0" r="635" b="0"/>
            <wp:docPr id="1649782337" name="Picture 164978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outline.png"/>
                    <pic:cNvPicPr/>
                  </pic:nvPicPr>
                  <pic:blipFill>
                    <a:blip r:embed="rId20"/>
                    <a:stretch>
                      <a:fillRect/>
                    </a:stretch>
                  </pic:blipFill>
                  <pic:spPr>
                    <a:xfrm>
                      <a:off x="0" y="0"/>
                      <a:ext cx="5411030" cy="2168441"/>
                    </a:xfrm>
                    <a:prstGeom prst="rect">
                      <a:avLst/>
                    </a:prstGeom>
                  </pic:spPr>
                </pic:pic>
              </a:graphicData>
            </a:graphic>
          </wp:inline>
        </w:drawing>
      </w:r>
    </w:p>
    <w:p w14:paraId="62563CA3" w14:textId="77777777" w:rsidR="007A6B10" w:rsidRDefault="007A6B10" w:rsidP="00EB6E91"/>
    <w:p w14:paraId="616AFF45" w14:textId="77777777" w:rsidR="001C30E0" w:rsidRDefault="001C30E0" w:rsidP="00EB6E91"/>
    <w:p w14:paraId="2F20B30F" w14:textId="77777777" w:rsidR="0003681E" w:rsidRPr="003100BE" w:rsidRDefault="0003681E" w:rsidP="00594A52">
      <w:pPr>
        <w:pStyle w:val="Heading1"/>
        <w:ind w:left="0"/>
      </w:pPr>
      <w:bookmarkStart w:id="33" w:name="_Toc227494839"/>
      <w:bookmarkStart w:id="34" w:name="_Toc227528149"/>
      <w:r w:rsidRPr="003100BE">
        <w:lastRenderedPageBreak/>
        <w:t>CHAPTER 2: LITERATURE REVIEW</w:t>
      </w:r>
      <w:bookmarkEnd w:id="33"/>
      <w:bookmarkEnd w:id="34"/>
      <w:r w:rsidRPr="003100BE">
        <w:t xml:space="preserve"> </w:t>
      </w:r>
    </w:p>
    <w:p w14:paraId="14820CA9" w14:textId="6391F319" w:rsidR="0003681E" w:rsidRPr="00697236" w:rsidRDefault="0003681E" w:rsidP="00C85FE4">
      <w:pPr>
        <w:pStyle w:val="Heading2"/>
        <w:numPr>
          <w:ilvl w:val="1"/>
          <w:numId w:val="22"/>
        </w:numPr>
      </w:pPr>
      <w:bookmarkStart w:id="35" w:name="_Toc227494840"/>
      <w:bookmarkStart w:id="36" w:name="_Toc227528150"/>
      <w:r w:rsidRPr="00697236">
        <w:t>Overview/Background</w:t>
      </w:r>
      <w:bookmarkEnd w:id="35"/>
      <w:bookmarkEnd w:id="36"/>
    </w:p>
    <w:p w14:paraId="5C2C6A70" w14:textId="77777777" w:rsidR="0003681E" w:rsidRPr="00EB6E91" w:rsidRDefault="0003681E" w:rsidP="00EB6E91">
      <w:r w:rsidRPr="00EB6E91">
        <w:t xml:space="preserve">This literature reviews </w:t>
      </w:r>
      <w:r w:rsidRPr="00EB6E91">
        <w:rPr>
          <w:b/>
          <w:bCs/>
        </w:rPr>
        <w:t>20 research papers</w:t>
      </w:r>
      <w:r w:rsidRPr="00EB6E91">
        <w:t xml:space="preserve"> on AI, its benefits for humans, and project gaps for businesses. It focuses on five areas: AI-human collaboration, AI hallucinations, a centralized social media app, user data protection, and system speed enhancement.</w:t>
      </w:r>
    </w:p>
    <w:p w14:paraId="1AD597EC" w14:textId="4B503F24" w:rsidR="0003681E" w:rsidRPr="002418A7" w:rsidRDefault="0003681E" w:rsidP="00C85FE4">
      <w:pPr>
        <w:pStyle w:val="Heading2"/>
        <w:numPr>
          <w:ilvl w:val="1"/>
          <w:numId w:val="22"/>
        </w:numPr>
      </w:pPr>
      <w:bookmarkStart w:id="37" w:name="_Toc227494841"/>
      <w:bookmarkStart w:id="38" w:name="_Toc227528151"/>
      <w:r w:rsidRPr="002418A7">
        <w:t xml:space="preserve">Review of Existing </w:t>
      </w:r>
      <w:bookmarkEnd w:id="37"/>
      <w:r w:rsidR="00ED260C">
        <w:t>Project</w:t>
      </w:r>
      <w:bookmarkEnd w:id="38"/>
    </w:p>
    <w:p w14:paraId="0F320670" w14:textId="77777777" w:rsidR="0003681E" w:rsidRPr="00EB6E91" w:rsidRDefault="0003681E" w:rsidP="00EB6E91">
      <w:r w:rsidRPr="00EB6E91">
        <w:t xml:space="preserve">Large companies use expensive AI chatbots, while small businesses use cheaper ones. There is a huge difference between them. The expensive ones have strong security features to protect user data, but they cost too much. Cheap ones sometimes give wrong answers, hallucinate, and lack user data protection. </w:t>
      </w:r>
    </w:p>
    <w:p w14:paraId="6D180F11" w14:textId="264F5B68" w:rsidR="00594A52" w:rsidRDefault="00594A52" w:rsidP="00594A52">
      <w:pPr>
        <w:pStyle w:val="Caption"/>
        <w:keepNext/>
        <w:ind w:left="0"/>
      </w:pPr>
      <w:bookmarkStart w:id="39" w:name="_Toc227528433"/>
      <w:r>
        <w:t xml:space="preserve">Table </w:t>
      </w:r>
      <w:fldSimple w:instr=" SEQ Table \* ARABIC ">
        <w:r w:rsidR="00364029">
          <w:rPr>
            <w:noProof/>
          </w:rPr>
          <w:t>2</w:t>
        </w:r>
      </w:fldSimple>
      <w:r>
        <w:t xml:space="preserve">: </w:t>
      </w:r>
      <w:r w:rsidRPr="007444B5">
        <w:t>Market Gap Analysis</w:t>
      </w:r>
      <w:bookmarkEnd w:id="39"/>
    </w:p>
    <w:p w14:paraId="07B27A04" w14:textId="77777777" w:rsidR="00AB401A" w:rsidRDefault="0003681E" w:rsidP="00EB6E91">
      <w:r w:rsidRPr="002418A7">
        <w:rPr>
          <w:noProof/>
        </w:rPr>
        <w:drawing>
          <wp:inline distT="0" distB="0" distL="0" distR="0" wp14:anchorId="32C7B54F" wp14:editId="32F94804">
            <wp:extent cx="5300985" cy="991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comparison.png"/>
                    <pic:cNvPicPr/>
                  </pic:nvPicPr>
                  <pic:blipFill>
                    <a:blip r:embed="rId21"/>
                    <a:stretch>
                      <a:fillRect/>
                    </a:stretch>
                  </pic:blipFill>
                  <pic:spPr>
                    <a:xfrm>
                      <a:off x="0" y="0"/>
                      <a:ext cx="5340372" cy="998958"/>
                    </a:xfrm>
                    <a:prstGeom prst="rect">
                      <a:avLst/>
                    </a:prstGeom>
                  </pic:spPr>
                </pic:pic>
              </a:graphicData>
            </a:graphic>
          </wp:inline>
        </w:drawing>
      </w:r>
    </w:p>
    <w:p w14:paraId="568EC440" w14:textId="4BB73D4C" w:rsidR="0003681E" w:rsidRDefault="0003681E" w:rsidP="00EB6E91">
      <w:r w:rsidRPr="002418A7">
        <w:t xml:space="preserve">To solve this, </w:t>
      </w:r>
      <w:proofErr w:type="spellStart"/>
      <w:r w:rsidRPr="002418A7">
        <w:t>EkSamadhan</w:t>
      </w:r>
      <w:proofErr w:type="spellEnd"/>
      <w:r w:rsidRPr="002418A7">
        <w:t xml:space="preserve">-AI studies the market gap and fills it, so every business can </w:t>
      </w:r>
      <w:r w:rsidR="00594A52" w:rsidRPr="002418A7">
        <w:t>use it</w:t>
      </w:r>
      <w:r w:rsidRPr="002418A7">
        <w:t>.</w:t>
      </w:r>
    </w:p>
    <w:p w14:paraId="0499E11F" w14:textId="37B2FD16" w:rsidR="00117C67" w:rsidRPr="00B36956" w:rsidRDefault="00117C67" w:rsidP="00C85FE4">
      <w:pPr>
        <w:pStyle w:val="Heading2"/>
        <w:numPr>
          <w:ilvl w:val="1"/>
          <w:numId w:val="22"/>
        </w:numPr>
      </w:pPr>
      <w:bookmarkStart w:id="40" w:name="_Toc227528152"/>
      <w:r w:rsidRPr="00B36956">
        <w:t>Literature Review</w:t>
      </w:r>
      <w:bookmarkEnd w:id="40"/>
    </w:p>
    <w:p w14:paraId="17D43A97" w14:textId="468D0899" w:rsidR="00117C67" w:rsidRDefault="00117C67" w:rsidP="00117C67">
      <w:r w:rsidRPr="00D5440E">
        <w:t>A literature review summarizes sources and findings</w:t>
      </w:r>
      <w:r>
        <w:t xml:space="preserve">, </w:t>
      </w:r>
      <w:r w:rsidRPr="00D5440E">
        <w:t>information</w:t>
      </w:r>
      <w:r>
        <w:t xml:space="preserve"> about</w:t>
      </w:r>
      <w:r w:rsidRPr="00D5440E">
        <w:t xml:space="preserve"> what others have said and why this research is needed</w:t>
      </w:r>
      <w:r>
        <w:t xml:space="preserve"> </w:t>
      </w:r>
      <w:sdt>
        <w:sdtPr>
          <w:id w:val="1436484805"/>
          <w:citation/>
        </w:sdtPr>
        <w:sdtEndPr/>
        <w:sdtContent>
          <w:r>
            <w:fldChar w:fldCharType="begin"/>
          </w:r>
          <w:r>
            <w:instrText xml:space="preserve"> CITATION Edi24 \l 1033 </w:instrText>
          </w:r>
          <w:r>
            <w:fldChar w:fldCharType="separate"/>
          </w:r>
          <w:r w:rsidR="001D2207" w:rsidRPr="001D2207">
            <w:rPr>
              <w:noProof/>
            </w:rPr>
            <w:t>(Editage, 2024)</w:t>
          </w:r>
          <w:r>
            <w:fldChar w:fldCharType="end"/>
          </w:r>
        </w:sdtContent>
      </w:sdt>
      <w:r>
        <w:t xml:space="preserve"> where experts faced a problem, found a solution, and agreed.</w:t>
      </w:r>
    </w:p>
    <w:p w14:paraId="43D8792D" w14:textId="55C197F0" w:rsidR="00117C67" w:rsidRPr="00117C67" w:rsidRDefault="00117C67" w:rsidP="00117C67">
      <w:pPr>
        <w:pStyle w:val="Heading3"/>
      </w:pPr>
      <w:bookmarkStart w:id="41" w:name="_Toc227528153"/>
      <w:r>
        <w:t xml:space="preserve">L-R 1: </w:t>
      </w:r>
      <w:r w:rsidRPr="00117C67">
        <w:t>The Legal Risk of Autonomy</w:t>
      </w:r>
      <w:bookmarkEnd w:id="41"/>
      <w:r w:rsidRPr="00117C67">
        <w:t xml:space="preserve"> </w:t>
      </w:r>
    </w:p>
    <w:p w14:paraId="62AD8C06" w14:textId="66F5D1DF" w:rsidR="00117C67" w:rsidRDefault="00DF5498" w:rsidP="00117C67">
      <w:pPr>
        <w:ind w:left="1440"/>
      </w:pPr>
      <w:sdt>
        <w:sdtPr>
          <w:id w:val="1401400749"/>
          <w:citation/>
        </w:sdtPr>
        <w:sdtEndPr/>
        <w:sdtContent>
          <w:r w:rsidR="00117C67" w:rsidRPr="00B36956">
            <w:fldChar w:fldCharType="begin"/>
          </w:r>
          <w:r w:rsidR="00117C67" w:rsidRPr="00B36956">
            <w:instrText xml:space="preserve"> CITATION Zan19 \l 1033 </w:instrText>
          </w:r>
          <w:r w:rsidR="00117C67" w:rsidRPr="00B36956">
            <w:fldChar w:fldCharType="separate"/>
          </w:r>
          <w:r w:rsidR="001D2207" w:rsidRPr="001D2207">
            <w:rPr>
              <w:noProof/>
            </w:rPr>
            <w:t>(Zanzotto, 2019)</w:t>
          </w:r>
          <w:r w:rsidR="00117C67" w:rsidRPr="00B36956">
            <w:fldChar w:fldCharType="end"/>
          </w:r>
        </w:sdtContent>
      </w:sdt>
      <w:r w:rsidR="00117C67" w:rsidRPr="00B36956">
        <w:t xml:space="preserve"> </w:t>
      </w:r>
      <w:r w:rsidR="00117C67" w:rsidRPr="00D654A5">
        <w:t>warns that</w:t>
      </w:r>
      <w:r w:rsidR="00117C67" w:rsidRPr="00D654A5">
        <w:rPr>
          <w:b/>
          <w:bCs/>
        </w:rPr>
        <w:t xml:space="preserve"> letting AI act without humans is dangerous</w:t>
      </w:r>
      <w:r w:rsidR="00117C67" w:rsidRPr="00891D3B">
        <w:t xml:space="preserve">. If the </w:t>
      </w:r>
      <w:r w:rsidR="00117C67">
        <w:t>AI</w:t>
      </w:r>
      <w:r w:rsidR="00117C67" w:rsidRPr="00891D3B">
        <w:t xml:space="preserve"> makes a mistake and takes the wrong decision, the human will be responsible, not the </w:t>
      </w:r>
      <w:r w:rsidR="00117C67">
        <w:t>AI</w:t>
      </w:r>
      <w:r w:rsidR="00117C67" w:rsidRPr="00891D3B">
        <w:t xml:space="preserve">. So, a human must be in the loop with </w:t>
      </w:r>
      <w:r w:rsidR="00117C67">
        <w:t>AI</w:t>
      </w:r>
      <w:r w:rsidR="00117C67" w:rsidRPr="00891D3B">
        <w:t xml:space="preserve"> to check </w:t>
      </w:r>
      <w:r w:rsidR="00117C67">
        <w:t xml:space="preserve">its </w:t>
      </w:r>
      <w:r w:rsidR="00117C67" w:rsidRPr="00891D3B">
        <w:t xml:space="preserve">actions. For this, </w:t>
      </w:r>
      <w:proofErr w:type="spellStart"/>
      <w:r w:rsidR="00117C67" w:rsidRPr="00891D3B">
        <w:t>EkSamadhan</w:t>
      </w:r>
      <w:proofErr w:type="spellEnd"/>
      <w:r w:rsidR="00117C67" w:rsidRPr="00891D3B">
        <w:t>-A</w:t>
      </w:r>
      <w:r w:rsidR="00117C67">
        <w:t>I</w:t>
      </w:r>
      <w:r w:rsidR="00117C67" w:rsidRPr="00891D3B">
        <w:t xml:space="preserve"> keeps a </w:t>
      </w:r>
      <w:r w:rsidR="00117C67">
        <w:rPr>
          <w:b/>
          <w:bCs/>
        </w:rPr>
        <w:t>handover</w:t>
      </w:r>
      <w:r w:rsidR="00117C67" w:rsidRPr="00891D3B">
        <w:rPr>
          <w:b/>
          <w:bCs/>
        </w:rPr>
        <w:t xml:space="preserve"> </w:t>
      </w:r>
      <w:r w:rsidR="00117C67">
        <w:rPr>
          <w:b/>
          <w:bCs/>
        </w:rPr>
        <w:t>feature</w:t>
      </w:r>
      <w:r w:rsidR="00117C67" w:rsidRPr="00891D3B">
        <w:t xml:space="preserve"> so that when the </w:t>
      </w:r>
      <w:r w:rsidR="00117C67">
        <w:t>AI makes</w:t>
      </w:r>
      <w:r w:rsidR="00117C67" w:rsidRPr="00891D3B">
        <w:t xml:space="preserve"> a mistake, the human can stop at any time</w:t>
      </w:r>
      <w:r w:rsidR="00117C67">
        <w:t>.</w:t>
      </w:r>
      <w:r w:rsidR="00117C67" w:rsidRPr="00891D3B">
        <w:t xml:space="preserve"> If anything goes wrong, the human can fix the mistake.</w:t>
      </w:r>
    </w:p>
    <w:p w14:paraId="36E1AE14" w14:textId="3BA00410" w:rsidR="00117C67" w:rsidRPr="00C51EF9" w:rsidRDefault="00117C67" w:rsidP="00117C67">
      <w:pPr>
        <w:pStyle w:val="Heading3"/>
      </w:pPr>
      <w:bookmarkStart w:id="42" w:name="_Toc227528154"/>
      <w:r>
        <w:lastRenderedPageBreak/>
        <w:t xml:space="preserve">L-R 2: </w:t>
      </w:r>
      <w:r w:rsidRPr="00C51EF9">
        <w:t>The Cost of Forced Automation</w:t>
      </w:r>
      <w:bookmarkEnd w:id="42"/>
      <w:r w:rsidRPr="00C51EF9">
        <w:t xml:space="preserve"> </w:t>
      </w:r>
    </w:p>
    <w:p w14:paraId="0ADFFE53" w14:textId="46EBAC4A" w:rsidR="00117C67" w:rsidRDefault="00DF5498" w:rsidP="00117C67">
      <w:pPr>
        <w:ind w:left="1440"/>
      </w:pPr>
      <w:sdt>
        <w:sdtPr>
          <w:rPr>
            <w:color w:val="000000" w:themeColor="text1"/>
          </w:rPr>
          <w:id w:val="974569756"/>
          <w:citation/>
        </w:sdtPr>
        <w:sdtEndPr/>
        <w:sdtContent>
          <w:r w:rsidR="00117C67" w:rsidRPr="00C51EF9">
            <w:rPr>
              <w:color w:val="000000" w:themeColor="text1"/>
            </w:rPr>
            <w:fldChar w:fldCharType="begin"/>
          </w:r>
          <w:r w:rsidR="00117C67" w:rsidRPr="00C51EF9">
            <w:rPr>
              <w:color w:val="000000" w:themeColor="text1"/>
            </w:rPr>
            <w:instrText xml:space="preserve"> CITATION Zen24 \l 1033 </w:instrText>
          </w:r>
          <w:r w:rsidR="00117C67" w:rsidRPr="00C51EF9">
            <w:rPr>
              <w:color w:val="000000" w:themeColor="text1"/>
            </w:rPr>
            <w:fldChar w:fldCharType="separate"/>
          </w:r>
          <w:r w:rsidR="001D2207" w:rsidRPr="001D2207">
            <w:rPr>
              <w:noProof/>
              <w:color w:val="000000" w:themeColor="text1"/>
            </w:rPr>
            <w:t>(Zendesk, Inc., 2024)</w:t>
          </w:r>
          <w:r w:rsidR="00117C67" w:rsidRPr="00C51EF9">
            <w:rPr>
              <w:color w:val="000000" w:themeColor="text1"/>
            </w:rPr>
            <w:fldChar w:fldCharType="end"/>
          </w:r>
        </w:sdtContent>
      </w:sdt>
      <w:r w:rsidR="00117C67">
        <w:t xml:space="preserve"> shows that w</w:t>
      </w:r>
      <w:r w:rsidR="00117C67" w:rsidRPr="00C8373B">
        <w:t xml:space="preserve">hen </w:t>
      </w:r>
      <w:r w:rsidR="00117C67">
        <w:t>an</w:t>
      </w:r>
      <w:r w:rsidR="00117C67" w:rsidRPr="00C8373B">
        <w:t xml:space="preserve"> </w:t>
      </w:r>
      <w:r w:rsidR="00117C67">
        <w:t>emotional</w:t>
      </w:r>
      <w:r w:rsidR="00117C67" w:rsidRPr="00C8373B">
        <w:t xml:space="preserve"> customer talks with a </w:t>
      </w:r>
      <w:r w:rsidR="00117C67">
        <w:t>chat</w:t>
      </w:r>
      <w:r w:rsidR="00117C67" w:rsidRPr="00C8373B">
        <w:t>bot</w:t>
      </w:r>
      <w:r w:rsidR="00117C67">
        <w:t>,</w:t>
      </w:r>
      <w:r w:rsidR="00117C67" w:rsidRPr="00C8373B">
        <w:t xml:space="preserve"> </w:t>
      </w:r>
      <w:r w:rsidR="00117C67" w:rsidRPr="00034694">
        <w:rPr>
          <w:b/>
          <w:bCs/>
        </w:rPr>
        <w:t>AI cannot detect the customer's emotion</w:t>
      </w:r>
      <w:r w:rsidR="00117C67" w:rsidRPr="00C8373B">
        <w:t xml:space="preserve">, the customer feels ignored and </w:t>
      </w:r>
      <w:r w:rsidR="00117C67" w:rsidRPr="00220CBF">
        <w:t>may not return to making a purchase</w:t>
      </w:r>
      <w:r w:rsidR="00117C67" w:rsidRPr="00C8373B">
        <w:t xml:space="preserve">. To </w:t>
      </w:r>
      <w:r w:rsidR="00117C67">
        <w:t>solve</w:t>
      </w:r>
      <w:r w:rsidR="00117C67" w:rsidRPr="00C8373B">
        <w:t xml:space="preserve"> this, in </w:t>
      </w:r>
      <w:proofErr w:type="spellStart"/>
      <w:r w:rsidR="00117C67" w:rsidRPr="00C8373B">
        <w:t>EkSamadhan</w:t>
      </w:r>
      <w:proofErr w:type="spellEnd"/>
      <w:r w:rsidR="00117C67" w:rsidRPr="00C8373B">
        <w:t>-A</w:t>
      </w:r>
      <w:r w:rsidR="00117C67">
        <w:t>I</w:t>
      </w:r>
      <w:r w:rsidR="00117C67" w:rsidRPr="00C8373B">
        <w:t xml:space="preserve">, </w:t>
      </w:r>
      <w:r w:rsidR="00117C67">
        <w:t xml:space="preserve">it </w:t>
      </w:r>
      <w:r w:rsidR="00117C67">
        <w:rPr>
          <w:b/>
          <w:bCs/>
        </w:rPr>
        <w:t xml:space="preserve">passes </w:t>
      </w:r>
      <w:r w:rsidR="00117C67" w:rsidRPr="00034694">
        <w:rPr>
          <w:b/>
          <w:bCs/>
        </w:rPr>
        <w:t>to a human</w:t>
      </w:r>
      <w:r w:rsidR="00117C67" w:rsidRPr="00C8373B">
        <w:t xml:space="preserve"> when the conversation begins</w:t>
      </w:r>
      <w:r w:rsidR="00117C67">
        <w:t xml:space="preserve"> with sentimentality.</w:t>
      </w:r>
    </w:p>
    <w:p w14:paraId="196FB091" w14:textId="0045D528" w:rsidR="00117C67" w:rsidRPr="00C51EF9" w:rsidRDefault="00117C67" w:rsidP="00117C67">
      <w:pPr>
        <w:pStyle w:val="Heading3"/>
      </w:pPr>
      <w:bookmarkStart w:id="43" w:name="_Toc227528155"/>
      <w:r>
        <w:t xml:space="preserve">L-R 3: </w:t>
      </w:r>
      <w:r w:rsidRPr="00C51EF9">
        <w:t xml:space="preserve">AI as a </w:t>
      </w:r>
      <w:r>
        <w:t>H</w:t>
      </w:r>
      <w:r w:rsidRPr="00C51EF9">
        <w:t xml:space="preserve">elpful </w:t>
      </w:r>
      <w:r>
        <w:t>A</w:t>
      </w:r>
      <w:r w:rsidRPr="00C51EF9">
        <w:t>ssistant</w:t>
      </w:r>
      <w:bookmarkEnd w:id="43"/>
      <w:r w:rsidRPr="00C51EF9">
        <w:t xml:space="preserve"> </w:t>
      </w:r>
    </w:p>
    <w:p w14:paraId="6CD571B5" w14:textId="39BFA80E" w:rsidR="00117C67" w:rsidRDefault="00DF5498" w:rsidP="00117C67">
      <w:pPr>
        <w:ind w:left="1440"/>
      </w:pPr>
      <w:sdt>
        <w:sdtPr>
          <w:id w:val="-1066105342"/>
          <w:citation/>
        </w:sdtPr>
        <w:sdtEndPr/>
        <w:sdtContent>
          <w:r w:rsidR="00117C67">
            <w:fldChar w:fldCharType="begin"/>
          </w:r>
          <w:r w:rsidR="00117C67">
            <w:instrText xml:space="preserve"> CITATION Sal24 \l 1033 </w:instrText>
          </w:r>
          <w:r w:rsidR="00117C67">
            <w:fldChar w:fldCharType="separate"/>
          </w:r>
          <w:r w:rsidR="001D2207" w:rsidRPr="001D2207">
            <w:rPr>
              <w:noProof/>
            </w:rPr>
            <w:t>(Salesforce, 2024)</w:t>
          </w:r>
          <w:r w:rsidR="00117C67">
            <w:fldChar w:fldCharType="end"/>
          </w:r>
        </w:sdtContent>
      </w:sdt>
      <w:r w:rsidR="00117C67">
        <w:t xml:space="preserve"> states that </w:t>
      </w:r>
      <w:r w:rsidR="00117C67" w:rsidRPr="00220CBF">
        <w:rPr>
          <w:b/>
          <w:bCs/>
        </w:rPr>
        <w:t>AI is for helping humans, not for replacing them</w:t>
      </w:r>
      <w:r w:rsidR="00117C67" w:rsidRPr="006622F9">
        <w:t>. This research shows that when A</w:t>
      </w:r>
      <w:r w:rsidR="00117C67">
        <w:t>I</w:t>
      </w:r>
      <w:r w:rsidR="00117C67" w:rsidRPr="006622F9">
        <w:t xml:space="preserve"> summarizes long chats, it is helpful to humans while still allowing them to maintain control. When A</w:t>
      </w:r>
      <w:r w:rsidR="00117C67">
        <w:t>I</w:t>
      </w:r>
      <w:r w:rsidR="00117C67" w:rsidRPr="006622F9">
        <w:t xml:space="preserve"> briefly explains what the customer wants, </w:t>
      </w:r>
      <w:r w:rsidR="00117C67" w:rsidRPr="00220CBF">
        <w:rPr>
          <w:b/>
          <w:bCs/>
        </w:rPr>
        <w:t>humans do not need to read the entire conversation</w:t>
      </w:r>
      <w:r w:rsidR="00117C67" w:rsidRPr="006622F9">
        <w:t>. This also makes it easier for humans to take control and avoid rereading all the previous messages between the customer and A</w:t>
      </w:r>
      <w:r w:rsidR="00117C67">
        <w:t>I</w:t>
      </w:r>
      <w:r w:rsidR="00117C67" w:rsidRPr="006622F9">
        <w:t>.</w:t>
      </w:r>
    </w:p>
    <w:p w14:paraId="3FC13A09" w14:textId="5AA0C54B" w:rsidR="00117C67" w:rsidRPr="00511D15" w:rsidRDefault="00117C67" w:rsidP="00117C67">
      <w:pPr>
        <w:pStyle w:val="Heading3"/>
      </w:pPr>
      <w:bookmarkStart w:id="44" w:name="_Toc227528156"/>
      <w:r>
        <w:t xml:space="preserve">L-R 4: </w:t>
      </w:r>
      <w:r w:rsidRPr="00511D15">
        <w:t>Deflection Rate Baselines</w:t>
      </w:r>
      <w:bookmarkEnd w:id="44"/>
      <w:r w:rsidRPr="00511D15">
        <w:t xml:space="preserve"> </w:t>
      </w:r>
    </w:p>
    <w:p w14:paraId="72DC2F27" w14:textId="7F3B644B" w:rsidR="00117C67" w:rsidRPr="000B26D9" w:rsidRDefault="00DF5498" w:rsidP="00117C67">
      <w:pPr>
        <w:ind w:left="1440"/>
      </w:pPr>
      <w:sdt>
        <w:sdtPr>
          <w:id w:val="1197358006"/>
          <w:citation/>
        </w:sdtPr>
        <w:sdtEndPr/>
        <w:sdtContent>
          <w:r w:rsidR="00117C67" w:rsidRPr="00511D15">
            <w:fldChar w:fldCharType="begin"/>
          </w:r>
          <w:r w:rsidR="00117C67" w:rsidRPr="00511D15">
            <w:instrText xml:space="preserve"> CITATION Ada231 \l 1033 </w:instrText>
          </w:r>
          <w:r w:rsidR="00117C67" w:rsidRPr="00511D15">
            <w:fldChar w:fldCharType="separate"/>
          </w:r>
          <w:r w:rsidR="001D2207" w:rsidRPr="001D2207">
            <w:rPr>
              <w:noProof/>
            </w:rPr>
            <w:t>(Ada, 2023)</w:t>
          </w:r>
          <w:r w:rsidR="00117C67" w:rsidRPr="00511D15">
            <w:fldChar w:fldCharType="end"/>
          </w:r>
        </w:sdtContent>
      </w:sdt>
      <w:r w:rsidR="00117C67" w:rsidRPr="00511D15">
        <w:rPr>
          <w:color w:val="0F4761" w:themeColor="accent1" w:themeShade="BF"/>
        </w:rPr>
        <w:t xml:space="preserve"> </w:t>
      </w:r>
      <w:r w:rsidR="00117C67" w:rsidRPr="000B26D9">
        <w:t xml:space="preserve">says the </w:t>
      </w:r>
      <w:r w:rsidR="00117C67">
        <w:t>AI</w:t>
      </w:r>
      <w:r w:rsidR="00117C67" w:rsidRPr="000B26D9">
        <w:t xml:space="preserve"> deflection rate should stay </w:t>
      </w:r>
      <w:r w:rsidR="00117C67" w:rsidRPr="00220CBF">
        <w:rPr>
          <w:b/>
          <w:bCs/>
        </w:rPr>
        <w:t>between 60% and 70%</w:t>
      </w:r>
      <w:r w:rsidR="00117C67" w:rsidRPr="000B26D9">
        <w:t xml:space="preserve"> because when A</w:t>
      </w:r>
      <w:r w:rsidR="00117C67">
        <w:t>I</w:t>
      </w:r>
      <w:r w:rsidR="00117C67" w:rsidRPr="000B26D9">
        <w:t xml:space="preserve"> automates 100% of the conversation, </w:t>
      </w:r>
      <w:r w:rsidR="00117C67" w:rsidRPr="00F3154D">
        <w:rPr>
          <w:b/>
          <w:bCs/>
        </w:rPr>
        <w:t>customer happiness drops</w:t>
      </w:r>
      <w:r w:rsidR="00117C67" w:rsidRPr="000B26D9">
        <w:t xml:space="preserve">. This calls for </w:t>
      </w:r>
      <w:r w:rsidR="00117C67">
        <w:t>serious</w:t>
      </w:r>
      <w:r w:rsidR="00117C67" w:rsidRPr="000B26D9">
        <w:t xml:space="preserve"> discussion.</w:t>
      </w:r>
      <w:r w:rsidR="00117C67">
        <w:t xml:space="preserve"> </w:t>
      </w:r>
      <w:proofErr w:type="spellStart"/>
      <w:r w:rsidR="00117C67" w:rsidRPr="000B26D9">
        <w:t>EkSamadhan</w:t>
      </w:r>
      <w:proofErr w:type="spellEnd"/>
      <w:r w:rsidR="00117C67" w:rsidRPr="000B26D9">
        <w:t>-A</w:t>
      </w:r>
      <w:r w:rsidR="00117C67">
        <w:t>I</w:t>
      </w:r>
      <w:r w:rsidR="00117C67" w:rsidRPr="000B26D9">
        <w:t xml:space="preserve"> targets up to </w:t>
      </w:r>
      <w:r w:rsidR="00117C67" w:rsidRPr="00220CBF">
        <w:rPr>
          <w:b/>
          <w:bCs/>
        </w:rPr>
        <w:t>6</w:t>
      </w:r>
      <w:r w:rsidR="00117C67">
        <w:rPr>
          <w:b/>
          <w:bCs/>
        </w:rPr>
        <w:t>5</w:t>
      </w:r>
      <w:r w:rsidR="00117C67" w:rsidRPr="00220CBF">
        <w:rPr>
          <w:b/>
          <w:bCs/>
        </w:rPr>
        <w:t>% accuracy</w:t>
      </w:r>
      <w:r w:rsidR="00117C67" w:rsidRPr="000B26D9">
        <w:t xml:space="preserve"> in handling customer inquiries and replying to them, and when the question is </w:t>
      </w:r>
      <w:r w:rsidR="00117C67">
        <w:t>confusing</w:t>
      </w:r>
      <w:r w:rsidR="00117C67" w:rsidRPr="000B26D9">
        <w:t xml:space="preserve">, a human </w:t>
      </w:r>
      <w:r w:rsidR="00117C67">
        <w:t>takes control over AI.</w:t>
      </w:r>
    </w:p>
    <w:p w14:paraId="091949F9" w14:textId="18B8C8E2" w:rsidR="00117C67" w:rsidRPr="00511D15" w:rsidRDefault="00117C67" w:rsidP="00117C67">
      <w:pPr>
        <w:pStyle w:val="Heading3"/>
      </w:pPr>
      <w:bookmarkStart w:id="45" w:name="_Toc227528157"/>
      <w:r>
        <w:t xml:space="preserve">L-R 5: </w:t>
      </w:r>
      <w:r w:rsidRPr="00511D15">
        <w:t>Strict Confidence Thresholds</w:t>
      </w:r>
      <w:bookmarkEnd w:id="45"/>
      <w:r w:rsidRPr="00511D15">
        <w:t xml:space="preserve"> </w:t>
      </w:r>
    </w:p>
    <w:p w14:paraId="2A37899C" w14:textId="0A2BEF56" w:rsidR="00117C67" w:rsidRPr="002510E3" w:rsidRDefault="00DF5498" w:rsidP="00117C67">
      <w:pPr>
        <w:ind w:left="1440"/>
      </w:pPr>
      <w:sdt>
        <w:sdtPr>
          <w:id w:val="-128331198"/>
          <w:citation/>
        </w:sdtPr>
        <w:sdtEndPr/>
        <w:sdtContent>
          <w:r w:rsidR="00117C67">
            <w:fldChar w:fldCharType="begin"/>
          </w:r>
          <w:r w:rsidR="00117C67">
            <w:instrText xml:space="preserve"> CITATION Int23 \l 1033 </w:instrText>
          </w:r>
          <w:r w:rsidR="00117C67">
            <w:fldChar w:fldCharType="separate"/>
          </w:r>
          <w:r w:rsidR="001D2207" w:rsidRPr="001D2207">
            <w:rPr>
              <w:noProof/>
            </w:rPr>
            <w:t>(Intercom, 2023)</w:t>
          </w:r>
          <w:r w:rsidR="00117C67">
            <w:fldChar w:fldCharType="end"/>
          </w:r>
        </w:sdtContent>
      </w:sdt>
      <w:r w:rsidR="00117C67">
        <w:t xml:space="preserve"> </w:t>
      </w:r>
      <w:r w:rsidR="00117C67" w:rsidRPr="002510E3">
        <w:t xml:space="preserve">reports that when the company uploads a document to the system, the </w:t>
      </w:r>
      <w:r w:rsidR="00117C67" w:rsidRPr="00220CBF">
        <w:rPr>
          <w:b/>
          <w:bCs/>
        </w:rPr>
        <w:t>AI should respond based on that document</w:t>
      </w:r>
      <w:r w:rsidR="00117C67" w:rsidRPr="002510E3">
        <w:t xml:space="preserve">. </w:t>
      </w:r>
      <w:r w:rsidR="00117C67" w:rsidRPr="00220CBF">
        <w:rPr>
          <w:b/>
          <w:bCs/>
        </w:rPr>
        <w:t>The bot must not reply based on online search or anything else</w:t>
      </w:r>
      <w:r w:rsidR="00117C67" w:rsidRPr="002510E3">
        <w:t xml:space="preserve">. In </w:t>
      </w:r>
      <w:proofErr w:type="spellStart"/>
      <w:r w:rsidR="00117C67" w:rsidRPr="002510E3">
        <w:t>EkSamadhan</w:t>
      </w:r>
      <w:proofErr w:type="spellEnd"/>
      <w:r w:rsidR="00117C67" w:rsidRPr="002510E3">
        <w:t>-A</w:t>
      </w:r>
      <w:r w:rsidR="00117C67">
        <w:t>I</w:t>
      </w:r>
      <w:r w:rsidR="00117C67" w:rsidRPr="002510E3">
        <w:t xml:space="preserve">, there will be a </w:t>
      </w:r>
      <w:r w:rsidR="00117C67">
        <w:t>H</w:t>
      </w:r>
      <w:r w:rsidR="00117C67" w:rsidRPr="002510E3">
        <w:t xml:space="preserve">ybrid </w:t>
      </w:r>
      <w:r w:rsidR="00117C67">
        <w:t>S</w:t>
      </w:r>
      <w:r w:rsidR="00117C67" w:rsidRPr="002510E3">
        <w:t xml:space="preserve">upport </w:t>
      </w:r>
      <w:r w:rsidR="00117C67">
        <w:t>M</w:t>
      </w:r>
      <w:r w:rsidR="00117C67" w:rsidRPr="002510E3">
        <w:t>ode</w:t>
      </w:r>
      <w:r w:rsidR="00117C67">
        <w:t>l</w:t>
      </w:r>
      <w:r w:rsidR="00117C67" w:rsidRPr="002510E3">
        <w:t xml:space="preserve">. When the </w:t>
      </w:r>
      <w:r w:rsidR="00117C67">
        <w:t>AI</w:t>
      </w:r>
      <w:r w:rsidR="00117C67" w:rsidRPr="002510E3">
        <w:t xml:space="preserve"> confidence is low, there is nothing written about that question in the document, the </w:t>
      </w:r>
      <w:r w:rsidR="00117C67">
        <w:t>AI</w:t>
      </w:r>
      <w:r w:rsidR="00117C67" w:rsidRPr="002510E3">
        <w:t xml:space="preserve"> will notify the human and not reply to the customer. Later, the human will reply.</w:t>
      </w:r>
    </w:p>
    <w:p w14:paraId="31523C8B" w14:textId="5EDE6AD0" w:rsidR="00117C67" w:rsidRPr="00117C67" w:rsidRDefault="00117C67" w:rsidP="00117C67">
      <w:pPr>
        <w:pStyle w:val="Heading3"/>
      </w:pPr>
      <w:bookmarkStart w:id="46" w:name="_Toc227528158"/>
      <w:r>
        <w:t xml:space="preserve">L-R 6: </w:t>
      </w:r>
      <w:r w:rsidRPr="00117C67">
        <w:t>Prompt Injunction Mitigation</w:t>
      </w:r>
      <w:bookmarkEnd w:id="46"/>
      <w:r w:rsidRPr="00117C67">
        <w:t xml:space="preserve"> </w:t>
      </w:r>
    </w:p>
    <w:p w14:paraId="3AE97218" w14:textId="12D670E1" w:rsidR="00117C67" w:rsidRDefault="00DF5498" w:rsidP="00117C67">
      <w:pPr>
        <w:ind w:left="1440"/>
      </w:pPr>
      <w:sdt>
        <w:sdtPr>
          <w:id w:val="-1751186977"/>
          <w:citation/>
        </w:sdtPr>
        <w:sdtEndPr/>
        <w:sdtContent>
          <w:r w:rsidR="00117C67">
            <w:fldChar w:fldCharType="begin"/>
          </w:r>
          <w:r w:rsidR="00117C67">
            <w:instrText xml:space="preserve"> CITATION JiZ231 \l 1033 </w:instrText>
          </w:r>
          <w:r w:rsidR="00117C67">
            <w:fldChar w:fldCharType="separate"/>
          </w:r>
          <w:r w:rsidR="001D2207" w:rsidRPr="001D2207">
            <w:rPr>
              <w:noProof/>
            </w:rPr>
            <w:t>(Ji, et al., 2023)</w:t>
          </w:r>
          <w:r w:rsidR="00117C67">
            <w:fldChar w:fldCharType="end"/>
          </w:r>
        </w:sdtContent>
      </w:sdt>
      <w:r w:rsidR="00117C67">
        <w:t xml:space="preserve"> </w:t>
      </w:r>
      <w:r w:rsidR="00117C67" w:rsidRPr="001E708F">
        <w:t xml:space="preserve">says that </w:t>
      </w:r>
      <w:r w:rsidR="00117C67" w:rsidRPr="00C861FE">
        <w:rPr>
          <w:b/>
          <w:bCs/>
        </w:rPr>
        <w:t>prompt</w:t>
      </w:r>
      <w:r w:rsidR="00117C67" w:rsidRPr="008A39DE">
        <w:rPr>
          <w:b/>
          <w:bCs/>
        </w:rPr>
        <w:t xml:space="preserve"> injunctions</w:t>
      </w:r>
      <w:r w:rsidR="00117C67" w:rsidRPr="001E708F">
        <w:t xml:space="preserve"> help prevent hallucinated replies. To do this, the </w:t>
      </w:r>
      <w:r w:rsidR="00117C67">
        <w:t>agent</w:t>
      </w:r>
      <w:r w:rsidR="00117C67" w:rsidRPr="001E708F">
        <w:t xml:space="preserve"> should be instructed to reply with</w:t>
      </w:r>
      <w:r w:rsidR="00117C67">
        <w:rPr>
          <w:b/>
          <w:bCs/>
        </w:rPr>
        <w:t xml:space="preserve"> I</w:t>
      </w:r>
      <w:r w:rsidR="00117C67" w:rsidRPr="008A39DE">
        <w:rPr>
          <w:b/>
          <w:bCs/>
        </w:rPr>
        <w:t xml:space="preserve"> do not know</w:t>
      </w:r>
      <w:r w:rsidR="00117C67" w:rsidRPr="001E708F">
        <w:t xml:space="preserve"> instead of giving random answers to customers or lying. This research </w:t>
      </w:r>
      <w:r w:rsidR="00117C67">
        <w:t>understands</w:t>
      </w:r>
      <w:r w:rsidR="00117C67" w:rsidRPr="001E708F">
        <w:t xml:space="preserve"> the safety rules, and in </w:t>
      </w:r>
      <w:proofErr w:type="spellStart"/>
      <w:r w:rsidR="00117C67" w:rsidRPr="001E708F">
        <w:t>EkSamadhan</w:t>
      </w:r>
      <w:proofErr w:type="spellEnd"/>
      <w:r w:rsidR="00117C67" w:rsidRPr="001E708F">
        <w:t>-A</w:t>
      </w:r>
      <w:r w:rsidR="00117C67">
        <w:t>I</w:t>
      </w:r>
      <w:r w:rsidR="00117C67" w:rsidRPr="001E708F">
        <w:t>, this will be implemented when the customer asks a question</w:t>
      </w:r>
      <w:r w:rsidR="00117C67">
        <w:t>. It alerts the human instead of hallucinating.</w:t>
      </w:r>
    </w:p>
    <w:p w14:paraId="28CAD524" w14:textId="77777777" w:rsidR="00117C67" w:rsidRDefault="00117C67" w:rsidP="00117C67"/>
    <w:p w14:paraId="085F986E" w14:textId="61D3AC70" w:rsidR="00117C67" w:rsidRPr="00511D15" w:rsidRDefault="00117C67" w:rsidP="00117C67">
      <w:pPr>
        <w:pStyle w:val="Heading3"/>
      </w:pPr>
      <w:bookmarkStart w:id="47" w:name="_Toc227528159"/>
      <w:r>
        <w:lastRenderedPageBreak/>
        <w:t xml:space="preserve">L-R 7: </w:t>
      </w:r>
      <w:r w:rsidRPr="00511D15">
        <w:t>Retrieval-Augmented Generation</w:t>
      </w:r>
      <w:bookmarkEnd w:id="47"/>
      <w:r w:rsidRPr="00511D15">
        <w:t xml:space="preserve"> </w:t>
      </w:r>
    </w:p>
    <w:p w14:paraId="566758F9" w14:textId="44A19634" w:rsidR="00117C67" w:rsidRPr="00751250" w:rsidRDefault="00DF5498" w:rsidP="00117C67">
      <w:pPr>
        <w:ind w:left="1440"/>
      </w:pPr>
      <w:sdt>
        <w:sdtPr>
          <w:id w:val="555585988"/>
          <w:citation/>
        </w:sdtPr>
        <w:sdtEndPr/>
        <w:sdtContent>
          <w:r w:rsidR="00117C67">
            <w:fldChar w:fldCharType="begin"/>
          </w:r>
          <w:r w:rsidR="00117C67">
            <w:instrText xml:space="preserve"> CITATION Lew201 \l 1033 </w:instrText>
          </w:r>
          <w:r w:rsidR="00117C67">
            <w:fldChar w:fldCharType="separate"/>
          </w:r>
          <w:r w:rsidR="001D2207" w:rsidRPr="001D2207">
            <w:rPr>
              <w:noProof/>
            </w:rPr>
            <w:t>(Lewis, et al., 2020)</w:t>
          </w:r>
          <w:r w:rsidR="00117C67">
            <w:fldChar w:fldCharType="end"/>
          </w:r>
        </w:sdtContent>
      </w:sdt>
      <w:r w:rsidR="00117C67">
        <w:t xml:space="preserve"> </w:t>
      </w:r>
      <w:r w:rsidR="00117C67" w:rsidRPr="00751250">
        <w:t xml:space="preserve">explained Retrieval-Augmented Generation (RAG) as a two-step process: first, </w:t>
      </w:r>
      <w:r w:rsidR="00117C67" w:rsidRPr="00751250">
        <w:rPr>
          <w:b/>
          <w:bCs/>
        </w:rPr>
        <w:t>retrieving only the relevant text stored in the database</w:t>
      </w:r>
      <w:r w:rsidR="00117C67" w:rsidRPr="00751250">
        <w:t xml:space="preserve">, and then using AI to respond to the customer with that information. </w:t>
      </w:r>
      <w:r w:rsidR="00117C67">
        <w:t>Second,</w:t>
      </w:r>
      <w:r w:rsidR="00117C67" w:rsidRPr="00751250">
        <w:t xml:space="preserve"> against providing false information. For example, when a customer asks, </w:t>
      </w:r>
      <w:r w:rsidR="00117C67">
        <w:rPr>
          <w:b/>
          <w:bCs/>
        </w:rPr>
        <w:t>how</w:t>
      </w:r>
      <w:r w:rsidR="00117C67" w:rsidRPr="00751250">
        <w:rPr>
          <w:b/>
          <w:bCs/>
        </w:rPr>
        <w:t xml:space="preserve"> much </w:t>
      </w:r>
      <w:r w:rsidR="00785402" w:rsidRPr="00751250">
        <w:rPr>
          <w:b/>
          <w:bCs/>
        </w:rPr>
        <w:t>is it for</w:t>
      </w:r>
      <w:r w:rsidR="00117C67" w:rsidRPr="00751250">
        <w:rPr>
          <w:b/>
          <w:bCs/>
        </w:rPr>
        <w:t xml:space="preserve"> </w:t>
      </w:r>
      <w:r w:rsidR="00117C67">
        <w:rPr>
          <w:b/>
          <w:bCs/>
        </w:rPr>
        <w:t xml:space="preserve">a </w:t>
      </w:r>
      <w:r w:rsidR="00117C67" w:rsidRPr="00751250">
        <w:rPr>
          <w:b/>
          <w:bCs/>
        </w:rPr>
        <w:t>MacBook Pro?</w:t>
      </w:r>
      <w:r w:rsidR="00117C67" w:rsidRPr="00751250">
        <w:t xml:space="preserve"> The associate should look up product details in the system's database and find the actual price before replying.</w:t>
      </w:r>
    </w:p>
    <w:p w14:paraId="3DDC9EEA" w14:textId="021B1ED8" w:rsidR="00117C67" w:rsidRPr="00511D15" w:rsidRDefault="00117C67" w:rsidP="00117C67">
      <w:pPr>
        <w:pStyle w:val="Heading3"/>
      </w:pPr>
      <w:bookmarkStart w:id="48" w:name="_Toc227528160"/>
      <w:r>
        <w:t xml:space="preserve">L-R 8: </w:t>
      </w:r>
      <w:r w:rsidRPr="00511D15">
        <w:t>Spatial Vector Databases</w:t>
      </w:r>
      <w:bookmarkEnd w:id="48"/>
    </w:p>
    <w:p w14:paraId="53C949A7" w14:textId="15E0F73B" w:rsidR="00117C67" w:rsidRDefault="00DF5498" w:rsidP="00117C67">
      <w:pPr>
        <w:ind w:left="1440"/>
      </w:pPr>
      <w:sdt>
        <w:sdtPr>
          <w:id w:val="1776515672"/>
          <w:citation/>
        </w:sdtPr>
        <w:sdtEndPr/>
        <w:sdtContent>
          <w:r w:rsidR="00117C67">
            <w:fldChar w:fldCharType="begin"/>
          </w:r>
          <w:r w:rsidR="00117C67">
            <w:instrText xml:space="preserve"> CITATION Wan24 \l 1033 </w:instrText>
          </w:r>
          <w:r w:rsidR="00117C67">
            <w:fldChar w:fldCharType="separate"/>
          </w:r>
          <w:r w:rsidR="001D2207" w:rsidRPr="001D2207">
            <w:rPr>
              <w:noProof/>
            </w:rPr>
            <w:t>(Wang, et al., 2024)</w:t>
          </w:r>
          <w:r w:rsidR="00117C67">
            <w:fldChar w:fldCharType="end"/>
          </w:r>
        </w:sdtContent>
      </w:sdt>
      <w:r w:rsidR="00117C67">
        <w:t xml:space="preserve"> </w:t>
      </w:r>
      <w:r w:rsidR="00117C67" w:rsidRPr="00305445">
        <w:t xml:space="preserve">found that Pinecone is suitable for small teams. </w:t>
      </w:r>
      <w:r w:rsidR="00117C67" w:rsidRPr="00EC0746">
        <w:rPr>
          <w:b/>
          <w:bCs/>
        </w:rPr>
        <w:t>Big companies use Milvus</w:t>
      </w:r>
      <w:r w:rsidR="00117C67">
        <w:t xml:space="preserve">. </w:t>
      </w:r>
      <w:r w:rsidR="00117C67" w:rsidRPr="00305445">
        <w:t xml:space="preserve">For a single developer, Pinecone is preferred </w:t>
      </w:r>
      <w:r w:rsidR="00117C67">
        <w:t xml:space="preserve">because </w:t>
      </w:r>
      <w:r w:rsidR="00117C67" w:rsidRPr="0025165C">
        <w:rPr>
          <w:b/>
          <w:bCs/>
        </w:rPr>
        <w:t>it delivers fast text search performance</w:t>
      </w:r>
      <w:r w:rsidR="00117C67" w:rsidRPr="00305445">
        <w:t xml:space="preserve">. Based on this, </w:t>
      </w:r>
      <w:proofErr w:type="spellStart"/>
      <w:r w:rsidR="00117C67" w:rsidRPr="00305445">
        <w:t>EkSamadhan</w:t>
      </w:r>
      <w:proofErr w:type="spellEnd"/>
      <w:r w:rsidR="00117C67">
        <w:t xml:space="preserve">-AI </w:t>
      </w:r>
      <w:r w:rsidR="00117C67" w:rsidRPr="00305445">
        <w:t>decides to use the Pinecone database, which feels quick and provides a natural, conversational tone in responses to customers.</w:t>
      </w:r>
      <w:r w:rsidR="00117C67">
        <w:t xml:space="preserve"> </w:t>
      </w:r>
    </w:p>
    <w:p w14:paraId="741486BF" w14:textId="43E5675F" w:rsidR="00117C67" w:rsidRPr="00511D15" w:rsidRDefault="00117C67" w:rsidP="00117C67">
      <w:pPr>
        <w:pStyle w:val="Heading3"/>
      </w:pPr>
      <w:bookmarkStart w:id="49" w:name="_Toc227528161"/>
      <w:r>
        <w:t xml:space="preserve">L-R 9: </w:t>
      </w:r>
      <w:r w:rsidRPr="00511D15">
        <w:t>API Token Economy</w:t>
      </w:r>
      <w:bookmarkEnd w:id="49"/>
    </w:p>
    <w:p w14:paraId="52824472" w14:textId="5A01214B" w:rsidR="00117C67" w:rsidRDefault="00DF5498" w:rsidP="00117C67">
      <w:pPr>
        <w:ind w:left="1440"/>
      </w:pPr>
      <w:sdt>
        <w:sdtPr>
          <w:id w:val="-797682295"/>
          <w:citation/>
        </w:sdtPr>
        <w:sdtEndPr/>
        <w:sdtContent>
          <w:r w:rsidR="00117C67">
            <w:fldChar w:fldCharType="begin"/>
          </w:r>
          <w:r w:rsidR="00117C67">
            <w:instrText xml:space="preserve"> CITATION Ope25 \l 1033 </w:instrText>
          </w:r>
          <w:r w:rsidR="00117C67">
            <w:fldChar w:fldCharType="separate"/>
          </w:r>
          <w:r w:rsidR="001D2207" w:rsidRPr="001D2207">
            <w:rPr>
              <w:noProof/>
            </w:rPr>
            <w:t>(OpenAI, 2025)</w:t>
          </w:r>
          <w:r w:rsidR="00117C67">
            <w:fldChar w:fldCharType="end"/>
          </w:r>
        </w:sdtContent>
      </w:sdt>
      <w:r w:rsidR="00117C67" w:rsidRPr="0025165C">
        <w:t xml:space="preserve"> notes that when too much context is read by </w:t>
      </w:r>
      <w:r w:rsidR="00117C67">
        <w:t>AI</w:t>
      </w:r>
      <w:r w:rsidR="00117C67" w:rsidRPr="0025165C">
        <w:t xml:space="preserve">, </w:t>
      </w:r>
      <w:r w:rsidR="00117C67" w:rsidRPr="0025165C">
        <w:rPr>
          <w:b/>
          <w:bCs/>
        </w:rPr>
        <w:t>the AI's token count will be consumed quickly</w:t>
      </w:r>
      <w:r w:rsidR="00117C67" w:rsidRPr="0025165C">
        <w:t xml:space="preserve">. Sending the entire chat history as a reply is not suitable </w:t>
      </w:r>
      <w:r w:rsidR="00117C67">
        <w:t>for</w:t>
      </w:r>
      <w:r w:rsidR="00117C67" w:rsidRPr="0025165C">
        <w:t xml:space="preserve"> now. For </w:t>
      </w:r>
      <w:proofErr w:type="spellStart"/>
      <w:r w:rsidR="00117C67" w:rsidRPr="0025165C">
        <w:t>EkSamadhan</w:t>
      </w:r>
      <w:proofErr w:type="spellEnd"/>
      <w:r w:rsidR="00117C67" w:rsidRPr="0025165C">
        <w:t>-A</w:t>
      </w:r>
      <w:r w:rsidR="00117C67">
        <w:t>I</w:t>
      </w:r>
      <w:r w:rsidR="00117C67" w:rsidRPr="0025165C">
        <w:t xml:space="preserve">, this will be used to summarize old messages. This helps make the </w:t>
      </w:r>
      <w:r w:rsidR="00117C67">
        <w:t>AI</w:t>
      </w:r>
      <w:r w:rsidR="00117C67" w:rsidRPr="0025165C">
        <w:t xml:space="preserve"> smarter and reduces costs and token </w:t>
      </w:r>
      <w:r w:rsidR="00117C67">
        <w:t>waste</w:t>
      </w:r>
      <w:r w:rsidR="00117C67" w:rsidRPr="0025165C">
        <w:t>.</w:t>
      </w:r>
    </w:p>
    <w:p w14:paraId="1A895CA5" w14:textId="6D3DD001" w:rsidR="00117C67" w:rsidRPr="00511D15" w:rsidRDefault="00117C67" w:rsidP="00117C67">
      <w:pPr>
        <w:pStyle w:val="Heading3"/>
      </w:pPr>
      <w:bookmarkStart w:id="50" w:name="_Toc227528162"/>
      <w:r>
        <w:t xml:space="preserve">L-R 10: </w:t>
      </w:r>
      <w:r w:rsidRPr="00511D15">
        <w:t>Omnichannel Traffic Paralysis</w:t>
      </w:r>
      <w:bookmarkEnd w:id="50"/>
      <w:r w:rsidRPr="00511D15">
        <w:t xml:space="preserve"> </w:t>
      </w:r>
    </w:p>
    <w:p w14:paraId="22B3E8B4" w14:textId="097A8B52" w:rsidR="00117C67" w:rsidRPr="0093377B" w:rsidRDefault="00DF5498" w:rsidP="00117C67">
      <w:pPr>
        <w:ind w:left="1440"/>
      </w:pPr>
      <w:sdt>
        <w:sdtPr>
          <w:id w:val="-1291587680"/>
          <w:citation/>
        </w:sdtPr>
        <w:sdtEndPr/>
        <w:sdtContent>
          <w:r w:rsidR="00117C67">
            <w:fldChar w:fldCharType="begin"/>
          </w:r>
          <w:r w:rsidR="00117C67">
            <w:instrText xml:space="preserve"> CITATION Tid23 \l 1033 </w:instrText>
          </w:r>
          <w:r w:rsidR="00117C67">
            <w:fldChar w:fldCharType="separate"/>
          </w:r>
          <w:r w:rsidR="001D2207" w:rsidRPr="001D2207">
            <w:rPr>
              <w:noProof/>
            </w:rPr>
            <w:t>(Tidio, 2023)</w:t>
          </w:r>
          <w:r w:rsidR="00117C67">
            <w:fldChar w:fldCharType="end"/>
          </w:r>
        </w:sdtContent>
      </w:sdt>
      <w:r w:rsidR="00117C67">
        <w:t xml:space="preserve"> </w:t>
      </w:r>
      <w:r w:rsidR="00117C67" w:rsidRPr="0093377B">
        <w:t xml:space="preserve">highlights that switching between social media platforms to reply to a message and then </w:t>
      </w:r>
      <w:r w:rsidR="00117C67" w:rsidRPr="0025165C">
        <w:rPr>
          <w:b/>
          <w:bCs/>
        </w:rPr>
        <w:t>switching back to another is time-consuming</w:t>
      </w:r>
      <w:r w:rsidR="00117C67" w:rsidRPr="0093377B">
        <w:t>. This switching causes messages to get lost</w:t>
      </w:r>
      <w:r w:rsidR="00117C67">
        <w:t xml:space="preserve"> and</w:t>
      </w:r>
      <w:r w:rsidR="00117C67" w:rsidRPr="0093377B">
        <w:t xml:space="preserve"> finding them takes hours. </w:t>
      </w:r>
      <w:proofErr w:type="spellStart"/>
      <w:r w:rsidR="00117C67" w:rsidRPr="0093377B">
        <w:t>EkSamadhan</w:t>
      </w:r>
      <w:proofErr w:type="spellEnd"/>
      <w:r w:rsidR="00117C67" w:rsidRPr="0093377B">
        <w:t>-A</w:t>
      </w:r>
      <w:r w:rsidR="00117C67">
        <w:t>I</w:t>
      </w:r>
      <w:r w:rsidR="00117C67" w:rsidRPr="0093377B">
        <w:t xml:space="preserve"> centralizes</w:t>
      </w:r>
      <w:r w:rsidR="00117C67">
        <w:t xml:space="preserve"> the platform</w:t>
      </w:r>
      <w:r w:rsidR="00117C67" w:rsidRPr="0093377B">
        <w:t xml:space="preserve"> and can switch the </w:t>
      </w:r>
      <w:r w:rsidR="00117C67" w:rsidRPr="0025165C">
        <w:rPr>
          <w:b/>
          <w:bCs/>
        </w:rPr>
        <w:t xml:space="preserve">handles by filtering, like Facebook or </w:t>
      </w:r>
      <w:r w:rsidR="00117C67">
        <w:rPr>
          <w:b/>
          <w:bCs/>
        </w:rPr>
        <w:t>Instagram</w:t>
      </w:r>
      <w:r w:rsidR="00117C67" w:rsidRPr="0093377B">
        <w:t>. This saves</w:t>
      </w:r>
      <w:r w:rsidR="00117C67">
        <w:t xml:space="preserve"> a</w:t>
      </w:r>
      <w:r w:rsidR="00117C67" w:rsidRPr="0093377B">
        <w:t xml:space="preserve"> lot of time and stress-free.</w:t>
      </w:r>
    </w:p>
    <w:p w14:paraId="0A7FA296" w14:textId="61A8244C" w:rsidR="00117C67" w:rsidRPr="00511D15" w:rsidRDefault="00117C67" w:rsidP="00117C67">
      <w:pPr>
        <w:pStyle w:val="Heading3"/>
      </w:pPr>
      <w:bookmarkStart w:id="51" w:name="_Toc227528163"/>
      <w:r>
        <w:t xml:space="preserve">L-R 11: </w:t>
      </w:r>
      <w:proofErr w:type="spellStart"/>
      <w:r w:rsidRPr="00511D15">
        <w:t>Categorising</w:t>
      </w:r>
      <w:proofErr w:type="spellEnd"/>
      <w:r w:rsidRPr="00511D15">
        <w:t xml:space="preserve"> E-commerce Intent</w:t>
      </w:r>
      <w:bookmarkEnd w:id="51"/>
      <w:r w:rsidRPr="00511D15">
        <w:t xml:space="preserve"> </w:t>
      </w:r>
    </w:p>
    <w:p w14:paraId="5D8CFC21" w14:textId="56A62247" w:rsidR="00117C67" w:rsidRDefault="00DF5498" w:rsidP="00117C67">
      <w:pPr>
        <w:ind w:left="1440"/>
      </w:pPr>
      <w:sdt>
        <w:sdtPr>
          <w:id w:val="1109474621"/>
          <w:citation/>
        </w:sdtPr>
        <w:sdtEndPr/>
        <w:sdtContent>
          <w:r w:rsidR="00117C67">
            <w:fldChar w:fldCharType="begin"/>
          </w:r>
          <w:r w:rsidR="00117C67">
            <w:instrText xml:space="preserve"> CITATION Gor25 \l 1033 </w:instrText>
          </w:r>
          <w:r w:rsidR="00117C67">
            <w:fldChar w:fldCharType="separate"/>
          </w:r>
          <w:r w:rsidR="001D2207" w:rsidRPr="001D2207">
            <w:rPr>
              <w:noProof/>
            </w:rPr>
            <w:t>(Gorgias, 2025)</w:t>
          </w:r>
          <w:r w:rsidR="00117C67">
            <w:fldChar w:fldCharType="end"/>
          </w:r>
        </w:sdtContent>
      </w:sdt>
      <w:r w:rsidR="00117C67">
        <w:t xml:space="preserve"> </w:t>
      </w:r>
      <w:r w:rsidR="00117C67" w:rsidRPr="008000B5">
        <w:t xml:space="preserve">argues that </w:t>
      </w:r>
      <w:r w:rsidR="00117C67" w:rsidRPr="00AE63FC">
        <w:rPr>
          <w:b/>
          <w:bCs/>
        </w:rPr>
        <w:t>general chatbots do not understand the intent behind refunds.</w:t>
      </w:r>
      <w:r w:rsidR="00117C67" w:rsidRPr="008000B5">
        <w:t xml:space="preserve"> A</w:t>
      </w:r>
      <w:r w:rsidR="00117C67">
        <w:t>I</w:t>
      </w:r>
      <w:r w:rsidR="00117C67" w:rsidRPr="008000B5">
        <w:t xml:space="preserve"> does not know how to handle it</w:t>
      </w:r>
      <w:r w:rsidR="00117C67">
        <w:t>. This</w:t>
      </w:r>
      <w:r w:rsidR="00117C67" w:rsidRPr="008000B5">
        <w:t xml:space="preserve"> suggests categorizing the reason for that message. To tackle this, </w:t>
      </w:r>
      <w:proofErr w:type="spellStart"/>
      <w:r w:rsidR="00117C67" w:rsidRPr="008000B5">
        <w:t>Eksamadhan</w:t>
      </w:r>
      <w:proofErr w:type="spellEnd"/>
      <w:r w:rsidR="00117C67" w:rsidRPr="008000B5">
        <w:t>-A</w:t>
      </w:r>
      <w:r w:rsidR="00117C67">
        <w:t>I</w:t>
      </w:r>
      <w:r w:rsidR="00117C67" w:rsidRPr="008000B5">
        <w:t xml:space="preserve"> defines an </w:t>
      </w:r>
      <w:r w:rsidR="00117C67">
        <w:rPr>
          <w:b/>
          <w:bCs/>
        </w:rPr>
        <w:t>i</w:t>
      </w:r>
      <w:r w:rsidR="00117C67" w:rsidRPr="00AE63FC">
        <w:rPr>
          <w:b/>
          <w:bCs/>
        </w:rPr>
        <w:t xml:space="preserve">ntent </w:t>
      </w:r>
      <w:r w:rsidR="00117C67">
        <w:rPr>
          <w:b/>
          <w:bCs/>
        </w:rPr>
        <w:t>r</w:t>
      </w:r>
      <w:r w:rsidR="00117C67" w:rsidRPr="00AE63FC">
        <w:rPr>
          <w:b/>
          <w:bCs/>
        </w:rPr>
        <w:t>ecognition</w:t>
      </w:r>
      <w:r w:rsidR="00117C67">
        <w:t xml:space="preserve"> system that,</w:t>
      </w:r>
      <w:r w:rsidR="00117C67" w:rsidRPr="008000B5">
        <w:t xml:space="preserve"> whenever urgent messages escalate to a human</w:t>
      </w:r>
      <w:r w:rsidR="00117C67">
        <w:t>.</w:t>
      </w:r>
    </w:p>
    <w:p w14:paraId="04B15B34" w14:textId="77777777" w:rsidR="00117C67" w:rsidRDefault="00117C67" w:rsidP="00117C67"/>
    <w:p w14:paraId="23048BDF" w14:textId="64B2C790" w:rsidR="00117C67" w:rsidRPr="00511D15" w:rsidRDefault="00117C67" w:rsidP="00117C67">
      <w:pPr>
        <w:pStyle w:val="Heading3"/>
      </w:pPr>
      <w:bookmarkStart w:id="52" w:name="_Toc227528164"/>
      <w:r>
        <w:lastRenderedPageBreak/>
        <w:t xml:space="preserve">L-R 12: </w:t>
      </w:r>
      <w:r w:rsidRPr="00511D15">
        <w:t>Extracting Operational Data</w:t>
      </w:r>
      <w:bookmarkEnd w:id="52"/>
      <w:r w:rsidRPr="00511D15">
        <w:t xml:space="preserve"> </w:t>
      </w:r>
    </w:p>
    <w:p w14:paraId="0076A369" w14:textId="65CA166A" w:rsidR="00117C67" w:rsidRDefault="00DF5498" w:rsidP="00117C67">
      <w:pPr>
        <w:ind w:left="1440"/>
      </w:pPr>
      <w:sdt>
        <w:sdtPr>
          <w:id w:val="-1898199700"/>
          <w:citation/>
        </w:sdtPr>
        <w:sdtEndPr/>
        <w:sdtContent>
          <w:r w:rsidR="00117C67">
            <w:fldChar w:fldCharType="begin"/>
          </w:r>
          <w:r w:rsidR="00117C67">
            <w:instrText xml:space="preserve"> CITATION Zha24 \l 1033 </w:instrText>
          </w:r>
          <w:r w:rsidR="00117C67">
            <w:fldChar w:fldCharType="separate"/>
          </w:r>
          <w:r w:rsidR="001D2207" w:rsidRPr="001D2207">
            <w:rPr>
              <w:noProof/>
            </w:rPr>
            <w:t>(Zhang &amp; Liu, 2024)</w:t>
          </w:r>
          <w:r w:rsidR="00117C67">
            <w:fldChar w:fldCharType="end"/>
          </w:r>
        </w:sdtContent>
      </w:sdt>
      <w:r w:rsidR="00117C67">
        <w:t xml:space="preserve"> </w:t>
      </w:r>
      <w:r w:rsidR="00117C67" w:rsidRPr="00143C34">
        <w:t xml:space="preserve">found that </w:t>
      </w:r>
      <w:r w:rsidR="00117C67">
        <w:t>w</w:t>
      </w:r>
      <w:r w:rsidR="00117C67" w:rsidRPr="00FE739B">
        <w:t xml:space="preserve">hen a specific ID, such as an order number, is used in chat conversations, it allows humans to process the chat </w:t>
      </w:r>
      <w:r w:rsidR="00117C67" w:rsidRPr="00FE739B">
        <w:rPr>
          <w:b/>
          <w:bCs/>
        </w:rPr>
        <w:t xml:space="preserve">50% faster with </w:t>
      </w:r>
      <w:r w:rsidR="00117C67">
        <w:rPr>
          <w:b/>
          <w:bCs/>
        </w:rPr>
        <w:t>a q</w:t>
      </w:r>
      <w:r w:rsidR="00117C67" w:rsidRPr="00FE739B">
        <w:rPr>
          <w:b/>
          <w:bCs/>
        </w:rPr>
        <w:t xml:space="preserve">uick </w:t>
      </w:r>
      <w:r w:rsidR="00117C67">
        <w:rPr>
          <w:b/>
          <w:bCs/>
        </w:rPr>
        <w:t>t</w:t>
      </w:r>
      <w:r w:rsidR="00117C67" w:rsidRPr="00FE739B">
        <w:rPr>
          <w:b/>
          <w:bCs/>
        </w:rPr>
        <w:t>ag</w:t>
      </w:r>
      <w:r w:rsidR="00117C67" w:rsidRPr="00FE739B">
        <w:t xml:space="preserve">. In </w:t>
      </w:r>
      <w:proofErr w:type="spellStart"/>
      <w:r w:rsidR="00117C67" w:rsidRPr="00FE739B">
        <w:t>EkSamadhan</w:t>
      </w:r>
      <w:proofErr w:type="spellEnd"/>
      <w:r w:rsidR="00117C67" w:rsidRPr="00FE739B">
        <w:t>-A</w:t>
      </w:r>
      <w:r w:rsidR="00117C67">
        <w:t>I</w:t>
      </w:r>
      <w:r w:rsidR="00117C67" w:rsidRPr="00FE739B">
        <w:t xml:space="preserve">, when a customer refers to an order ID, the system automatically </w:t>
      </w:r>
      <w:r w:rsidR="00117C67" w:rsidRPr="00FE739B">
        <w:rPr>
          <w:b/>
          <w:bCs/>
        </w:rPr>
        <w:t>searches for and highlights it, saving time</w:t>
      </w:r>
      <w:r w:rsidR="00117C67" w:rsidRPr="00FE739B">
        <w:t xml:space="preserve"> </w:t>
      </w:r>
      <w:r w:rsidR="00117C67" w:rsidRPr="000766E0">
        <w:rPr>
          <w:b/>
          <w:bCs/>
        </w:rPr>
        <w:t>and removing the need for manual searching</w:t>
      </w:r>
      <w:r w:rsidR="00117C67" w:rsidRPr="00FE739B">
        <w:t>.</w:t>
      </w:r>
      <w:r w:rsidR="00117C67">
        <w:tab/>
      </w:r>
    </w:p>
    <w:p w14:paraId="3E392A62" w14:textId="6E818EFC" w:rsidR="00117C67" w:rsidRPr="00511D15" w:rsidRDefault="00117C67" w:rsidP="00117C67">
      <w:pPr>
        <w:pStyle w:val="Heading3"/>
      </w:pPr>
      <w:bookmarkStart w:id="53" w:name="_Toc227528165"/>
      <w:r>
        <w:t xml:space="preserve">L-R 13: </w:t>
      </w:r>
      <w:r w:rsidRPr="00511D15">
        <w:t>Algorithmic Chat Routing</w:t>
      </w:r>
      <w:bookmarkEnd w:id="53"/>
      <w:r w:rsidRPr="00511D15">
        <w:t xml:space="preserve"> </w:t>
      </w:r>
    </w:p>
    <w:p w14:paraId="321BC286" w14:textId="542C3406" w:rsidR="00117C67" w:rsidRDefault="00DF5498" w:rsidP="00117C67">
      <w:pPr>
        <w:ind w:left="1440"/>
      </w:pPr>
      <w:sdt>
        <w:sdtPr>
          <w:id w:val="438110383"/>
          <w:citation/>
        </w:sdtPr>
        <w:sdtEndPr/>
        <w:sdtContent>
          <w:r w:rsidR="00117C67" w:rsidRPr="00511D15">
            <w:fldChar w:fldCharType="begin"/>
          </w:r>
          <w:r w:rsidR="00117C67" w:rsidRPr="00511D15">
            <w:instrText xml:space="preserve">CITATION Loa21 \l 1033 </w:instrText>
          </w:r>
          <w:r w:rsidR="00117C67" w:rsidRPr="00511D15">
            <w:fldChar w:fldCharType="separate"/>
          </w:r>
          <w:r w:rsidR="001D2207" w:rsidRPr="001D2207">
            <w:rPr>
              <w:noProof/>
            </w:rPr>
            <w:t>(Kaur &amp; Kaur, 2021)</w:t>
          </w:r>
          <w:r w:rsidR="00117C67" w:rsidRPr="00511D15">
            <w:fldChar w:fldCharType="end"/>
          </w:r>
        </w:sdtContent>
      </w:sdt>
      <w:r w:rsidR="00117C67">
        <w:rPr>
          <w:color w:val="0000FF"/>
        </w:rPr>
        <w:t xml:space="preserve"> </w:t>
      </w:r>
      <w:r w:rsidR="00117C67" w:rsidRPr="00B446BE">
        <w:t xml:space="preserve">Instead of using a </w:t>
      </w:r>
      <w:r w:rsidR="00117C67" w:rsidRPr="00FE739B">
        <w:rPr>
          <w:b/>
          <w:bCs/>
        </w:rPr>
        <w:t>first-come, first-served method</w:t>
      </w:r>
      <w:r w:rsidR="00117C67" w:rsidRPr="00B446BE">
        <w:t xml:space="preserve">, </w:t>
      </w:r>
      <w:r w:rsidR="00117C67">
        <w:t xml:space="preserve">the </w:t>
      </w:r>
      <w:r w:rsidR="00117C67" w:rsidRPr="00FE739B">
        <w:rPr>
          <w:b/>
          <w:bCs/>
        </w:rPr>
        <w:t>routing engine helps manage the team's workload</w:t>
      </w:r>
      <w:r w:rsidR="00117C67" w:rsidRPr="00B446BE">
        <w:t xml:space="preserve">. This keeps the workload fair. In </w:t>
      </w:r>
      <w:proofErr w:type="spellStart"/>
      <w:r w:rsidR="00117C67" w:rsidRPr="00B446BE">
        <w:t>EkSamadhan</w:t>
      </w:r>
      <w:proofErr w:type="spellEnd"/>
      <w:r w:rsidR="00117C67" w:rsidRPr="00B446BE">
        <w:t>-A</w:t>
      </w:r>
      <w:r w:rsidR="00117C67">
        <w:t>I</w:t>
      </w:r>
      <w:r w:rsidR="00117C67" w:rsidRPr="00B446BE">
        <w:t>, the routing engine will escalate chats and distribute an equal number of new chat messages to those with fewer chats.</w:t>
      </w:r>
    </w:p>
    <w:p w14:paraId="6E6D7C9B" w14:textId="21EEAF51" w:rsidR="00117C67" w:rsidRPr="00511D15" w:rsidRDefault="00117C67" w:rsidP="00117C67">
      <w:pPr>
        <w:pStyle w:val="Heading3"/>
      </w:pPr>
      <w:bookmarkStart w:id="54" w:name="_Toc227528166"/>
      <w:r>
        <w:t xml:space="preserve">L-R 14: </w:t>
      </w:r>
      <w:r w:rsidRPr="00511D15">
        <w:t>Latency and Revenue Conversion</w:t>
      </w:r>
      <w:bookmarkEnd w:id="54"/>
      <w:r w:rsidRPr="00511D15">
        <w:t xml:space="preserve"> </w:t>
      </w:r>
    </w:p>
    <w:p w14:paraId="795234D3" w14:textId="4098681E" w:rsidR="00117C67" w:rsidRDefault="00DF5498" w:rsidP="00117C67">
      <w:pPr>
        <w:ind w:left="1440"/>
      </w:pPr>
      <w:sdt>
        <w:sdtPr>
          <w:id w:val="1614176064"/>
          <w:citation/>
        </w:sdtPr>
        <w:sdtEndPr/>
        <w:sdtContent>
          <w:r w:rsidR="00117C67">
            <w:fldChar w:fldCharType="begin"/>
          </w:r>
          <w:r w:rsidR="00117C67">
            <w:instrText xml:space="preserve"> CITATION Cha221 \l 1033 </w:instrText>
          </w:r>
          <w:r w:rsidR="00117C67">
            <w:fldChar w:fldCharType="separate"/>
          </w:r>
          <w:r w:rsidR="001D2207" w:rsidRPr="001D2207">
            <w:rPr>
              <w:noProof/>
            </w:rPr>
            <w:t>(Chari, 2022)</w:t>
          </w:r>
          <w:r w:rsidR="00117C67">
            <w:fldChar w:fldCharType="end"/>
          </w:r>
        </w:sdtContent>
      </w:sdt>
      <w:r w:rsidR="00117C67">
        <w:t xml:space="preserve"> </w:t>
      </w:r>
      <w:r w:rsidR="00117C67" w:rsidRPr="00F06802">
        <w:t xml:space="preserve">shows that if the </w:t>
      </w:r>
      <w:r w:rsidR="00117C67" w:rsidRPr="00F06802">
        <w:rPr>
          <w:b/>
          <w:bCs/>
        </w:rPr>
        <w:t>business replies within 5</w:t>
      </w:r>
      <w:r w:rsidR="00117C67">
        <w:rPr>
          <w:b/>
          <w:bCs/>
        </w:rPr>
        <w:t xml:space="preserve"> minutes</w:t>
      </w:r>
      <w:r w:rsidR="00117C67" w:rsidRPr="00F06802">
        <w:t xml:space="preserve">, the customer has a </w:t>
      </w:r>
      <w:r w:rsidR="00117C67" w:rsidRPr="00F06802">
        <w:rPr>
          <w:b/>
          <w:bCs/>
        </w:rPr>
        <w:t>70% chance of buying the product</w:t>
      </w:r>
      <w:r w:rsidR="00117C67" w:rsidRPr="00F06802">
        <w:t xml:space="preserve">. But when it takes time, they will be uninterested. Manually replying to customers can be tough, so a chatbot can respond instantly. </w:t>
      </w:r>
      <w:proofErr w:type="spellStart"/>
      <w:r w:rsidR="00117C67" w:rsidRPr="00F06802">
        <w:t>Eksamadhan</w:t>
      </w:r>
      <w:proofErr w:type="spellEnd"/>
      <w:r w:rsidR="00117C67" w:rsidRPr="00F06802">
        <w:t>-A</w:t>
      </w:r>
      <w:r w:rsidR="00117C67">
        <w:t>I</w:t>
      </w:r>
      <w:r w:rsidR="00117C67" w:rsidRPr="00F06802">
        <w:t xml:space="preserve"> will utilize an AI chatbot to provide customers with instant replies, thereby boosting sales growth</w:t>
      </w:r>
      <w:r w:rsidR="00117C67">
        <w:t>.</w:t>
      </w:r>
    </w:p>
    <w:p w14:paraId="5752E27A" w14:textId="57D56C83" w:rsidR="00117C67" w:rsidRPr="00511D15" w:rsidRDefault="00117C67" w:rsidP="00117C67">
      <w:pPr>
        <w:pStyle w:val="Heading3"/>
      </w:pPr>
      <w:bookmarkStart w:id="55" w:name="_Toc227528167"/>
      <w:r>
        <w:t xml:space="preserve">L-R 15: </w:t>
      </w:r>
      <w:r w:rsidRPr="00511D15">
        <w:t>Threaded Backend Runtimes</w:t>
      </w:r>
      <w:bookmarkEnd w:id="55"/>
      <w:r w:rsidRPr="00511D15">
        <w:t xml:space="preserve"> </w:t>
      </w:r>
    </w:p>
    <w:p w14:paraId="21C74E12" w14:textId="0B1D206F" w:rsidR="00117C67" w:rsidRDefault="00DF5498" w:rsidP="00117C67">
      <w:pPr>
        <w:ind w:left="1440"/>
      </w:pPr>
      <w:sdt>
        <w:sdtPr>
          <w:id w:val="1957828811"/>
          <w:citation/>
        </w:sdtPr>
        <w:sdtEndPr/>
        <w:sdtContent>
          <w:r w:rsidR="00117C67">
            <w:fldChar w:fldCharType="begin"/>
          </w:r>
          <w:r w:rsidR="00117C67">
            <w:instrText xml:space="preserve"> CITATION Wyc23 \l 1033 </w:instrText>
          </w:r>
          <w:r w:rsidR="00117C67">
            <w:fldChar w:fldCharType="separate"/>
          </w:r>
          <w:r w:rsidR="001D2207" w:rsidRPr="001D2207">
            <w:rPr>
              <w:noProof/>
            </w:rPr>
            <w:t>(Wyciślik, et al., 2023)</w:t>
          </w:r>
          <w:r w:rsidR="00117C67">
            <w:fldChar w:fldCharType="end"/>
          </w:r>
        </w:sdtContent>
      </w:sdt>
      <w:r w:rsidR="00117C67">
        <w:t xml:space="preserve"> </w:t>
      </w:r>
      <w:r w:rsidR="00117C67" w:rsidRPr="00A41C94">
        <w:t xml:space="preserve">found that Java Spring Boot can </w:t>
      </w:r>
      <w:r w:rsidR="00117C67" w:rsidRPr="00622E5D">
        <w:rPr>
          <w:b/>
          <w:bCs/>
        </w:rPr>
        <w:t>handle concurrent tasks and is superior for benchmarked server runtime</w:t>
      </w:r>
      <w:r w:rsidR="00117C67" w:rsidRPr="00A41C94">
        <w:t xml:space="preserve">. </w:t>
      </w:r>
      <w:proofErr w:type="spellStart"/>
      <w:r w:rsidR="00117C67" w:rsidRPr="00A41C94">
        <w:t>EkSamadhan</w:t>
      </w:r>
      <w:proofErr w:type="spellEnd"/>
      <w:r w:rsidR="00117C67" w:rsidRPr="00A41C94">
        <w:t>-A</w:t>
      </w:r>
      <w:r w:rsidR="00117C67">
        <w:t>I</w:t>
      </w:r>
      <w:r w:rsidR="00117C67" w:rsidRPr="00A41C94">
        <w:t xml:space="preserve"> </w:t>
      </w:r>
      <w:r w:rsidR="00117C67">
        <w:t>will be using</w:t>
      </w:r>
      <w:r w:rsidR="00117C67" w:rsidRPr="00A41C94">
        <w:t xml:space="preserve"> Java as the backend</w:t>
      </w:r>
      <w:r w:rsidR="00117C67">
        <w:t xml:space="preserve"> </w:t>
      </w:r>
      <w:r w:rsidR="00117C67" w:rsidRPr="00A41C94">
        <w:t>for technical stability and scalability</w:t>
      </w:r>
    </w:p>
    <w:p w14:paraId="1600E9F0" w14:textId="1A65BB6C" w:rsidR="00117C67" w:rsidRPr="00511D15" w:rsidRDefault="00117C67" w:rsidP="00117C67">
      <w:pPr>
        <w:pStyle w:val="Heading3"/>
      </w:pPr>
      <w:bookmarkStart w:id="56" w:name="_Toc227528168"/>
      <w:r>
        <w:t xml:space="preserve">L-R 16: </w:t>
      </w:r>
      <w:r w:rsidRPr="00511D15">
        <w:t>Asynchronous Webhook Integration</w:t>
      </w:r>
      <w:bookmarkEnd w:id="56"/>
      <w:r w:rsidRPr="00511D15">
        <w:t xml:space="preserve"> </w:t>
      </w:r>
    </w:p>
    <w:p w14:paraId="3C1B50DD" w14:textId="78D8FA0A" w:rsidR="00117C67" w:rsidRDefault="00DF5498" w:rsidP="00117C67">
      <w:pPr>
        <w:ind w:left="1440"/>
      </w:pPr>
      <w:sdt>
        <w:sdtPr>
          <w:id w:val="1831871122"/>
          <w:citation/>
        </w:sdtPr>
        <w:sdtEndPr/>
        <w:sdtContent>
          <w:r w:rsidR="00117C67" w:rsidRPr="00511D15">
            <w:fldChar w:fldCharType="begin"/>
          </w:r>
          <w:r w:rsidR="00117C67" w:rsidRPr="00511D15">
            <w:instrText xml:space="preserve"> CITATION Met24 \l 1033 </w:instrText>
          </w:r>
          <w:r w:rsidR="00117C67" w:rsidRPr="00511D15">
            <w:fldChar w:fldCharType="separate"/>
          </w:r>
          <w:r w:rsidR="001D2207" w:rsidRPr="001D2207">
            <w:rPr>
              <w:noProof/>
            </w:rPr>
            <w:t>(Meta for Developers, 2024)</w:t>
          </w:r>
          <w:r w:rsidR="00117C67" w:rsidRPr="00511D15">
            <w:fldChar w:fldCharType="end"/>
          </w:r>
        </w:sdtContent>
      </w:sdt>
      <w:r w:rsidR="00117C67" w:rsidRPr="00511D15">
        <w:t xml:space="preserve"> </w:t>
      </w:r>
      <w:r w:rsidR="00117C67" w:rsidRPr="00E75CD8">
        <w:t xml:space="preserve">Facebook API requires that responses be sent quickly. </w:t>
      </w:r>
      <w:r w:rsidR="00117C67" w:rsidRPr="00785AC9">
        <w:rPr>
          <w:b/>
          <w:bCs/>
        </w:rPr>
        <w:t>If a response is too slow or too lengthy, the system may become blocked</w:t>
      </w:r>
      <w:r w:rsidR="00117C67" w:rsidRPr="00E75CD8">
        <w:t xml:space="preserve">. To implement in </w:t>
      </w:r>
      <w:proofErr w:type="spellStart"/>
      <w:r w:rsidR="00117C67" w:rsidRPr="00E75CD8">
        <w:t>EkSamadhan</w:t>
      </w:r>
      <w:proofErr w:type="spellEnd"/>
      <w:r w:rsidR="00117C67">
        <w:t>-</w:t>
      </w:r>
      <w:r w:rsidR="00117C67" w:rsidRPr="00E75CD8">
        <w:t>A</w:t>
      </w:r>
      <w:r w:rsidR="00117C67">
        <w:t>I</w:t>
      </w:r>
      <w:r w:rsidR="00117C67" w:rsidRPr="00E75CD8">
        <w:t>, responses to Meta must be sent within milliseconds to prevent being blocked due to slow response times.</w:t>
      </w:r>
    </w:p>
    <w:p w14:paraId="5753399A" w14:textId="1C2E4255" w:rsidR="00117C67" w:rsidRPr="00511D15" w:rsidRDefault="00117C67" w:rsidP="00117C67">
      <w:pPr>
        <w:pStyle w:val="Heading3"/>
      </w:pPr>
      <w:bookmarkStart w:id="57" w:name="_Toc227528169"/>
      <w:r>
        <w:t xml:space="preserve">L-R 17: </w:t>
      </w:r>
      <w:r w:rsidRPr="00511D15">
        <w:t xml:space="preserve">Push Notifications vs. </w:t>
      </w:r>
      <w:proofErr w:type="spellStart"/>
      <w:r w:rsidRPr="00511D15">
        <w:t>WebSockets</w:t>
      </w:r>
      <w:bookmarkEnd w:id="57"/>
      <w:proofErr w:type="spellEnd"/>
      <w:r w:rsidRPr="00511D15">
        <w:t xml:space="preserve"> </w:t>
      </w:r>
    </w:p>
    <w:p w14:paraId="2ED59D3E" w14:textId="6779D67B" w:rsidR="00117C67" w:rsidRPr="00885696" w:rsidRDefault="00DF5498" w:rsidP="00117C67">
      <w:pPr>
        <w:ind w:left="1440"/>
      </w:pPr>
      <w:sdt>
        <w:sdtPr>
          <w:id w:val="-2048128996"/>
          <w:citation/>
        </w:sdtPr>
        <w:sdtEndPr/>
        <w:sdtContent>
          <w:r w:rsidR="00117C67" w:rsidRPr="00511D15">
            <w:fldChar w:fldCharType="begin"/>
          </w:r>
          <w:r w:rsidR="00117C67" w:rsidRPr="00511D15">
            <w:instrText xml:space="preserve"> CITATION Goo251 \l 1033 </w:instrText>
          </w:r>
          <w:r w:rsidR="00117C67" w:rsidRPr="00511D15">
            <w:fldChar w:fldCharType="separate"/>
          </w:r>
          <w:r w:rsidR="001D2207" w:rsidRPr="001D2207">
            <w:rPr>
              <w:noProof/>
            </w:rPr>
            <w:t>(Google Firebase, 2025)</w:t>
          </w:r>
          <w:r w:rsidR="00117C67" w:rsidRPr="00511D15">
            <w:fldChar w:fldCharType="end"/>
          </w:r>
        </w:sdtContent>
      </w:sdt>
      <w:r w:rsidR="00117C67">
        <w:rPr>
          <w:color w:val="0000FF"/>
        </w:rPr>
        <w:t xml:space="preserve"> </w:t>
      </w:r>
      <w:r w:rsidR="00117C67" w:rsidRPr="00885696">
        <w:t xml:space="preserve">Leaving the </w:t>
      </w:r>
      <w:r w:rsidR="00117C67" w:rsidRPr="00785AC9">
        <w:rPr>
          <w:b/>
          <w:bCs/>
        </w:rPr>
        <w:t>w</w:t>
      </w:r>
      <w:r w:rsidR="00117C67" w:rsidRPr="00885696">
        <w:rPr>
          <w:b/>
          <w:bCs/>
        </w:rPr>
        <w:t>e</w:t>
      </w:r>
      <w:r w:rsidR="00117C67" w:rsidRPr="00785AC9">
        <w:rPr>
          <w:b/>
          <w:bCs/>
        </w:rPr>
        <w:t>b</w:t>
      </w:r>
      <w:r w:rsidR="00117C67" w:rsidRPr="00885696">
        <w:rPr>
          <w:b/>
          <w:bCs/>
        </w:rPr>
        <w:t xml:space="preserve"> socket open for 24 hours drains the </w:t>
      </w:r>
      <w:r w:rsidR="00117C67" w:rsidRPr="00785AC9">
        <w:rPr>
          <w:b/>
          <w:bCs/>
        </w:rPr>
        <w:t>battery and</w:t>
      </w:r>
      <w:r w:rsidR="00117C67" w:rsidRPr="00885696">
        <w:rPr>
          <w:b/>
          <w:bCs/>
        </w:rPr>
        <w:t xml:space="preserve"> turning it off prevents it from working</w:t>
      </w:r>
      <w:r w:rsidR="00117C67" w:rsidRPr="00885696">
        <w:t xml:space="preserve">. </w:t>
      </w:r>
      <w:r w:rsidR="00117C67">
        <w:t>But</w:t>
      </w:r>
      <w:r w:rsidR="00117C67" w:rsidRPr="00885696">
        <w:t xml:space="preserve"> a Push Notification using Google Firebase will ensure </w:t>
      </w:r>
      <w:proofErr w:type="spellStart"/>
      <w:r w:rsidR="00117C67">
        <w:t>E</w:t>
      </w:r>
      <w:r w:rsidR="00117C67" w:rsidRPr="00885696">
        <w:t>kSamanadhan</w:t>
      </w:r>
      <w:proofErr w:type="spellEnd"/>
      <w:r w:rsidR="00117C67">
        <w:t>-AI</w:t>
      </w:r>
      <w:r w:rsidR="00117C67" w:rsidRPr="00885696">
        <w:t xml:space="preserve"> delivers alerts even when the browser is closed or the computer is away. The notification </w:t>
      </w:r>
      <w:r w:rsidR="00117C67" w:rsidRPr="00885696">
        <w:rPr>
          <w:b/>
          <w:bCs/>
        </w:rPr>
        <w:t>wakes up the system with a DING</w:t>
      </w:r>
      <w:r w:rsidR="00117C67" w:rsidRPr="00885696">
        <w:t>, ensuring no alerts are missed</w:t>
      </w:r>
      <w:r w:rsidR="00117C67">
        <w:t>,</w:t>
      </w:r>
      <w:r w:rsidR="00117C67" w:rsidRPr="00885696">
        <w:t xml:space="preserve"> </w:t>
      </w:r>
      <w:r w:rsidR="00117C67">
        <w:t>and is</w:t>
      </w:r>
      <w:r w:rsidR="00117C67" w:rsidRPr="00885696">
        <w:t xml:space="preserve"> </w:t>
      </w:r>
      <w:r w:rsidR="00117C67">
        <w:t xml:space="preserve">a </w:t>
      </w:r>
      <w:r w:rsidR="00117C67" w:rsidRPr="00885696">
        <w:t>reliable solution.</w:t>
      </w:r>
    </w:p>
    <w:p w14:paraId="555C25C8" w14:textId="1C7CCFB2" w:rsidR="00117C67" w:rsidRPr="00511D15" w:rsidRDefault="00117C67" w:rsidP="00117C67">
      <w:pPr>
        <w:pStyle w:val="Heading3"/>
      </w:pPr>
      <w:bookmarkStart w:id="58" w:name="_Toc227528170"/>
      <w:r>
        <w:lastRenderedPageBreak/>
        <w:t xml:space="preserve">L-R 18: </w:t>
      </w:r>
      <w:r w:rsidRPr="00511D15">
        <w:t>Psychological Pacing and Trust</w:t>
      </w:r>
      <w:bookmarkEnd w:id="58"/>
    </w:p>
    <w:p w14:paraId="4B224285" w14:textId="1429F1F3" w:rsidR="00117C67" w:rsidRDefault="00DF5498" w:rsidP="00117C67">
      <w:pPr>
        <w:ind w:left="1440"/>
      </w:pPr>
      <w:sdt>
        <w:sdtPr>
          <w:id w:val="1407036996"/>
          <w:citation/>
        </w:sdtPr>
        <w:sdtEndPr/>
        <w:sdtContent>
          <w:r w:rsidR="00117C67">
            <w:fldChar w:fldCharType="begin"/>
          </w:r>
          <w:r w:rsidR="00117C67">
            <w:instrText xml:space="preserve">CITATION Gne181 \l 1033 </w:instrText>
          </w:r>
          <w:r w:rsidR="00117C67">
            <w:fldChar w:fldCharType="separate"/>
          </w:r>
          <w:r w:rsidR="001D2207" w:rsidRPr="001D2207">
            <w:rPr>
              <w:noProof/>
            </w:rPr>
            <w:t>(Gnewuch, et al., 2018)</w:t>
          </w:r>
          <w:r w:rsidR="00117C67">
            <w:fldChar w:fldCharType="end"/>
          </w:r>
        </w:sdtContent>
      </w:sdt>
      <w:r w:rsidR="00117C67">
        <w:t xml:space="preserve"> f</w:t>
      </w:r>
      <w:r w:rsidR="00117C67" w:rsidRPr="00BD4DC3">
        <w:t xml:space="preserve">ound that </w:t>
      </w:r>
      <w:r w:rsidR="00117C67" w:rsidRPr="00785AC9">
        <w:rPr>
          <w:b/>
          <w:bCs/>
        </w:rPr>
        <w:t>when an AI bot replies instantly, customers lose interest</w:t>
      </w:r>
      <w:r w:rsidR="00117C67" w:rsidRPr="00BD4DC3">
        <w:t xml:space="preserve">. It feels fake and decreases user trust. They suggest adding </w:t>
      </w:r>
      <w:r w:rsidR="00117C67" w:rsidRPr="00785AC9">
        <w:rPr>
          <w:b/>
          <w:bCs/>
        </w:rPr>
        <w:t>at least a 2-second pause</w:t>
      </w:r>
      <w:r w:rsidR="00117C67" w:rsidRPr="00BD4DC3">
        <w:t xml:space="preserve"> to make it feel as if talking to a human. </w:t>
      </w:r>
      <w:proofErr w:type="spellStart"/>
      <w:r w:rsidR="00117C67" w:rsidRPr="00BD4DC3">
        <w:t>EkSamadhan</w:t>
      </w:r>
      <w:proofErr w:type="spellEnd"/>
      <w:r w:rsidR="00117C67" w:rsidRPr="00BD4DC3">
        <w:t>-A</w:t>
      </w:r>
      <w:r w:rsidR="00117C67">
        <w:t>I</w:t>
      </w:r>
      <w:r w:rsidR="00117C67" w:rsidRPr="00BD4DC3">
        <w:t xml:space="preserve"> will keep typing</w:t>
      </w:r>
      <w:r w:rsidR="00117C67">
        <w:t xml:space="preserve"> animation</w:t>
      </w:r>
      <w:r w:rsidR="00117C67" w:rsidRPr="00BD4DC3">
        <w:t xml:space="preserve"> for a few seconds</w:t>
      </w:r>
      <w:r w:rsidR="00117C67">
        <w:t>, making</w:t>
      </w:r>
      <w:r w:rsidR="00117C67" w:rsidRPr="00BD4DC3">
        <w:t xml:space="preserve"> it feel like human interaction through the conversation.</w:t>
      </w:r>
    </w:p>
    <w:p w14:paraId="5CBDEE02" w14:textId="5C71F5BC" w:rsidR="00117C67" w:rsidRPr="00511D15" w:rsidRDefault="00117C67" w:rsidP="00117C67">
      <w:pPr>
        <w:pStyle w:val="Heading3"/>
      </w:pPr>
      <w:bookmarkStart w:id="59" w:name="_Toc227528171"/>
      <w:r>
        <w:t xml:space="preserve">L-R 19: </w:t>
      </w:r>
      <w:r w:rsidRPr="00511D15">
        <w:t xml:space="preserve">Foundational Authentication </w:t>
      </w:r>
      <w:r>
        <w:t>Architecture</w:t>
      </w:r>
      <w:bookmarkEnd w:id="59"/>
    </w:p>
    <w:p w14:paraId="7D60B271" w14:textId="5A44F8CE" w:rsidR="00117C67" w:rsidRDefault="00DF5498" w:rsidP="00117C67">
      <w:pPr>
        <w:ind w:left="1440"/>
      </w:pPr>
      <w:sdt>
        <w:sdtPr>
          <w:id w:val="-1022634434"/>
          <w:citation/>
        </w:sdtPr>
        <w:sdtEndPr/>
        <w:sdtContent>
          <w:r w:rsidR="00117C67">
            <w:fldChar w:fldCharType="begin"/>
          </w:r>
          <w:r w:rsidR="00117C67">
            <w:instrText xml:space="preserve"> CITATION Har121 \l 1033 </w:instrText>
          </w:r>
          <w:r w:rsidR="00117C67">
            <w:fldChar w:fldCharType="separate"/>
          </w:r>
          <w:r w:rsidR="001D2207" w:rsidRPr="001D2207">
            <w:rPr>
              <w:noProof/>
            </w:rPr>
            <w:t>(Hardt, 2012)</w:t>
          </w:r>
          <w:r w:rsidR="00117C67">
            <w:fldChar w:fldCharType="end"/>
          </w:r>
        </w:sdtContent>
      </w:sdt>
      <w:r w:rsidR="00117C67">
        <w:t xml:space="preserve"> </w:t>
      </w:r>
      <w:r w:rsidR="00117C67" w:rsidRPr="00C16A84">
        <w:t xml:space="preserve">explains the rules of OAuth 2.0 for securely sharing login data when </w:t>
      </w:r>
      <w:r w:rsidR="00117C67">
        <w:t>a company</w:t>
      </w:r>
      <w:r w:rsidR="00117C67" w:rsidRPr="00C16A84">
        <w:t xml:space="preserve"> </w:t>
      </w:r>
      <w:r w:rsidR="00117C67">
        <w:t>uses</w:t>
      </w:r>
      <w:r w:rsidR="00117C67" w:rsidRPr="00C16A84">
        <w:t xml:space="preserve"> </w:t>
      </w:r>
      <w:r w:rsidR="00117C67">
        <w:t xml:space="preserve">their </w:t>
      </w:r>
      <w:r w:rsidR="00117C67" w:rsidRPr="00EC0746">
        <w:rPr>
          <w:b/>
          <w:bCs/>
        </w:rPr>
        <w:t>s</w:t>
      </w:r>
      <w:r w:rsidR="00117C67" w:rsidRPr="00785AC9">
        <w:rPr>
          <w:b/>
          <w:bCs/>
        </w:rPr>
        <w:t xml:space="preserve">ocial media to log in to </w:t>
      </w:r>
      <w:proofErr w:type="spellStart"/>
      <w:r w:rsidR="00117C67" w:rsidRPr="00785AC9">
        <w:rPr>
          <w:b/>
          <w:bCs/>
        </w:rPr>
        <w:t>EkSamadhan</w:t>
      </w:r>
      <w:proofErr w:type="spellEnd"/>
      <w:r w:rsidR="00117C67" w:rsidRPr="00785AC9">
        <w:rPr>
          <w:b/>
          <w:bCs/>
        </w:rPr>
        <w:t>-A</w:t>
      </w:r>
      <w:r w:rsidR="00117C67">
        <w:rPr>
          <w:b/>
          <w:bCs/>
        </w:rPr>
        <w:t>I</w:t>
      </w:r>
      <w:r w:rsidR="00117C67" w:rsidRPr="00785AC9">
        <w:rPr>
          <w:b/>
          <w:bCs/>
        </w:rPr>
        <w:t xml:space="preserve"> without sharing their passwords</w:t>
      </w:r>
      <w:r w:rsidR="00117C67" w:rsidRPr="00C16A84">
        <w:t xml:space="preserve">. This helps secure the </w:t>
      </w:r>
      <w:r w:rsidR="00117C67">
        <w:t>meta-account and</w:t>
      </w:r>
      <w:r w:rsidR="00117C67" w:rsidRPr="00C16A84">
        <w:t xml:space="preserve"> protect private data</w:t>
      </w:r>
      <w:r w:rsidR="00117C67">
        <w:t xml:space="preserve"> in the system.</w:t>
      </w:r>
    </w:p>
    <w:p w14:paraId="07C64FF3" w14:textId="0C4FAC2E" w:rsidR="00117C67" w:rsidRPr="00511D15" w:rsidRDefault="00117C67" w:rsidP="00117C67">
      <w:pPr>
        <w:pStyle w:val="Heading3"/>
      </w:pPr>
      <w:bookmarkStart w:id="60" w:name="_Toc227528172"/>
      <w:r>
        <w:t xml:space="preserve">L-R 20: </w:t>
      </w:r>
      <w:r w:rsidRPr="00511D15">
        <w:t>Regulatory Compliance and Deletion</w:t>
      </w:r>
      <w:bookmarkEnd w:id="60"/>
      <w:r w:rsidRPr="00511D15">
        <w:t xml:space="preserve"> </w:t>
      </w:r>
    </w:p>
    <w:p w14:paraId="0F3EDA0D" w14:textId="7A0C86AF" w:rsidR="00117C67" w:rsidRPr="002418A7" w:rsidRDefault="00DF5498" w:rsidP="00117C67">
      <w:pPr>
        <w:ind w:left="1440"/>
      </w:pPr>
      <w:sdt>
        <w:sdtPr>
          <w:id w:val="2097284185"/>
          <w:citation/>
        </w:sdtPr>
        <w:sdtEndPr/>
        <w:sdtContent>
          <w:r w:rsidR="00117C67">
            <w:fldChar w:fldCharType="begin"/>
          </w:r>
          <w:r w:rsidR="00117C67">
            <w:instrText xml:space="preserve"> CITATION Eur26 \l 1033 </w:instrText>
          </w:r>
          <w:r w:rsidR="00117C67">
            <w:fldChar w:fldCharType="separate"/>
          </w:r>
          <w:r w:rsidR="001D2207" w:rsidRPr="001D2207">
            <w:rPr>
              <w:noProof/>
            </w:rPr>
            <w:t>(European Parliament and Council of the European Union, 2026)</w:t>
          </w:r>
          <w:r w:rsidR="00117C67">
            <w:fldChar w:fldCharType="end"/>
          </w:r>
        </w:sdtContent>
      </w:sdt>
      <w:r w:rsidR="00117C67">
        <w:t xml:space="preserve"> </w:t>
      </w:r>
      <w:r w:rsidR="00117C67" w:rsidRPr="00E403DF">
        <w:t xml:space="preserve">states that a customer </w:t>
      </w:r>
      <w:r w:rsidR="00117C67">
        <w:t>has</w:t>
      </w:r>
      <w:r w:rsidR="00117C67" w:rsidRPr="00E403DF">
        <w:t xml:space="preserve"> the </w:t>
      </w:r>
      <w:r w:rsidR="00117C67" w:rsidRPr="00906DD3">
        <w:rPr>
          <w:b/>
          <w:bCs/>
        </w:rPr>
        <w:t>right to request deletion of their account</w:t>
      </w:r>
      <w:r w:rsidR="00117C67" w:rsidRPr="00E403DF">
        <w:t xml:space="preserve">. The account must be </w:t>
      </w:r>
      <w:r w:rsidR="00117C67" w:rsidRPr="00906DD3">
        <w:rPr>
          <w:b/>
          <w:bCs/>
        </w:rPr>
        <w:t>deleted securely, without leaking private data or compromising the account</w:t>
      </w:r>
      <w:r w:rsidR="00117C67" w:rsidRPr="00E403DF">
        <w:t xml:space="preserve">. </w:t>
      </w:r>
      <w:proofErr w:type="spellStart"/>
      <w:r w:rsidR="00117C67" w:rsidRPr="00E403DF">
        <w:t>EkSamadhan</w:t>
      </w:r>
      <w:proofErr w:type="spellEnd"/>
      <w:r w:rsidR="00117C67" w:rsidRPr="00E403DF">
        <w:t>-A</w:t>
      </w:r>
      <w:r w:rsidR="00117C67">
        <w:t>I</w:t>
      </w:r>
      <w:r w:rsidR="00117C67" w:rsidRPr="00E403DF">
        <w:t xml:space="preserve"> will be built to </w:t>
      </w:r>
      <w:r w:rsidR="00117C67">
        <w:t>ensure</w:t>
      </w:r>
      <w:r w:rsidR="00117C67" w:rsidRPr="00E403DF">
        <w:t xml:space="preserve"> safety with a single click, keep the business account safe, and comply with these rules.</w:t>
      </w:r>
    </w:p>
    <w:p w14:paraId="0F437EC6" w14:textId="64A695CD" w:rsidR="0003681E" w:rsidRPr="002418A7" w:rsidRDefault="0003681E" w:rsidP="00C85FE4">
      <w:pPr>
        <w:pStyle w:val="Heading2"/>
        <w:numPr>
          <w:ilvl w:val="1"/>
          <w:numId w:val="22"/>
        </w:numPr>
      </w:pPr>
      <w:bookmarkStart w:id="61" w:name="_Toc227494863"/>
      <w:bookmarkStart w:id="62" w:name="_Toc227528173"/>
      <w:r w:rsidRPr="002418A7">
        <w:t>Summary of Findings</w:t>
      </w:r>
      <w:bookmarkEnd w:id="61"/>
      <w:bookmarkEnd w:id="62"/>
    </w:p>
    <w:p w14:paraId="2B633CEF" w14:textId="77777777" w:rsidR="0003681E" w:rsidRPr="002418A7" w:rsidRDefault="0003681E" w:rsidP="00EB6E91">
      <w:pPr>
        <w:rPr>
          <w:b/>
          <w:bCs/>
        </w:rPr>
      </w:pPr>
      <w:r w:rsidRPr="002418A7">
        <w:t xml:space="preserve">By reviewing these, I realized that most companies ignore small businesses and make their tools costly. This insight guided my efforts </w:t>
      </w:r>
      <w:r w:rsidRPr="002418A7">
        <w:rPr>
          <w:b/>
          <w:bCs/>
        </w:rPr>
        <w:t>to build trust and reduce AI costs in my system</w:t>
      </w:r>
      <w:r w:rsidRPr="002418A7">
        <w:t xml:space="preserve">. These reviews also helped me gain valuable knowledge for </w:t>
      </w:r>
      <w:proofErr w:type="spellStart"/>
      <w:r w:rsidRPr="002418A7">
        <w:t>EkSamadhan</w:t>
      </w:r>
      <w:proofErr w:type="spellEnd"/>
      <w:r w:rsidRPr="002418A7">
        <w:t>-AI and inspired its design and ideas</w:t>
      </w:r>
      <w:r w:rsidRPr="002418A7">
        <w:rPr>
          <w:b/>
          <w:bCs/>
        </w:rPr>
        <w:t>.</w:t>
      </w:r>
    </w:p>
    <w:p w14:paraId="19256FD9" w14:textId="384B377A" w:rsidR="0003681E" w:rsidRPr="002418A7" w:rsidRDefault="0003681E" w:rsidP="00C85FE4">
      <w:pPr>
        <w:pStyle w:val="Heading2"/>
        <w:numPr>
          <w:ilvl w:val="1"/>
          <w:numId w:val="22"/>
        </w:numPr>
      </w:pPr>
      <w:bookmarkStart w:id="63" w:name="_Toc227494864"/>
      <w:bookmarkStart w:id="64" w:name="_Toc227528174"/>
      <w:r w:rsidRPr="002418A7">
        <w:t>Justification</w:t>
      </w:r>
      <w:bookmarkEnd w:id="63"/>
      <w:bookmarkEnd w:id="64"/>
    </w:p>
    <w:p w14:paraId="5A11C738" w14:textId="7B3872F1" w:rsidR="0003681E" w:rsidRPr="002418A7" w:rsidRDefault="0003681E" w:rsidP="00EA747F">
      <w:r w:rsidRPr="002418A7">
        <w:t xml:space="preserve">When high-cost AI tools are utilized, they deliver strong performance. However, large companies can afford them, but small businesses cannot. Low-cost AI tools often produce inaccurate results due to hallucination. This leaves a gap in the market that </w:t>
      </w:r>
      <w:proofErr w:type="spellStart"/>
      <w:r w:rsidRPr="002418A7">
        <w:t>EkSamadhan</w:t>
      </w:r>
      <w:proofErr w:type="spellEnd"/>
      <w:r w:rsidRPr="002418A7">
        <w:t xml:space="preserve">-AI solves by using </w:t>
      </w:r>
      <w:r w:rsidRPr="002418A7">
        <w:rPr>
          <w:b/>
          <w:bCs/>
        </w:rPr>
        <w:t>RAG</w:t>
      </w:r>
      <w:r w:rsidRPr="002418A7">
        <w:t xml:space="preserve">, it delivers only information from uploaded business PDFs and uses </w:t>
      </w:r>
      <w:r w:rsidRPr="002418A7">
        <w:rPr>
          <w:b/>
          <w:bCs/>
        </w:rPr>
        <w:t>FCM</w:t>
      </w:r>
      <w:r w:rsidRPr="002418A7">
        <w:t xml:space="preserve"> to notify humans when the AI is unable to resolve customer issues. </w:t>
      </w:r>
      <w:proofErr w:type="spellStart"/>
      <w:r w:rsidRPr="002418A7">
        <w:t>EkSamadhan</w:t>
      </w:r>
      <w:proofErr w:type="spellEnd"/>
      <w:r w:rsidRPr="002418A7">
        <w:t>-AI enables organizations of all sizes to ensure private data and deliver consistent, reliable customer service, making it the trusted solution for modern business needs.</w:t>
      </w:r>
    </w:p>
    <w:p w14:paraId="4790883B" w14:textId="77777777" w:rsidR="0003681E" w:rsidRPr="002418A7" w:rsidRDefault="0003681E" w:rsidP="00594A52">
      <w:pPr>
        <w:pStyle w:val="Heading1"/>
        <w:ind w:left="0"/>
      </w:pPr>
      <w:bookmarkStart w:id="65" w:name="_Toc227494865"/>
      <w:bookmarkStart w:id="66" w:name="_Toc227528175"/>
      <w:r w:rsidRPr="002418A7">
        <w:lastRenderedPageBreak/>
        <w:t>CHAPTER 3: PRIMARY RESEARCH</w:t>
      </w:r>
      <w:bookmarkEnd w:id="65"/>
      <w:bookmarkEnd w:id="66"/>
      <w:r w:rsidRPr="002418A7">
        <w:t xml:space="preserve"> </w:t>
      </w:r>
    </w:p>
    <w:p w14:paraId="0EC71ED2" w14:textId="4005CE6C" w:rsidR="0003681E" w:rsidRPr="002418A7" w:rsidRDefault="0003681E" w:rsidP="00594A52">
      <w:pPr>
        <w:pStyle w:val="Heading2"/>
        <w:numPr>
          <w:ilvl w:val="0"/>
          <w:numId w:val="0"/>
        </w:numPr>
        <w:ind w:left="720" w:hanging="720"/>
      </w:pPr>
      <w:bookmarkStart w:id="67" w:name="_Toc227494866"/>
      <w:bookmarkStart w:id="68" w:name="_Toc227528176"/>
      <w:r w:rsidRPr="002418A7">
        <w:t>3.1.    Objective of Primary Research</w:t>
      </w:r>
      <w:bookmarkEnd w:id="67"/>
      <w:bookmarkEnd w:id="68"/>
    </w:p>
    <w:p w14:paraId="07F61A89" w14:textId="41B9329E" w:rsidR="0003681E" w:rsidRPr="002418A7" w:rsidRDefault="0003681E" w:rsidP="00EB6E91">
      <w:r w:rsidRPr="002418A7">
        <w:t xml:space="preserve">This data survey was done to </w:t>
      </w:r>
      <w:r w:rsidRPr="002418A7">
        <w:rPr>
          <w:b/>
          <w:bCs/>
        </w:rPr>
        <w:t>get an idea of what the business owners</w:t>
      </w:r>
      <w:r w:rsidRPr="002418A7">
        <w:t xml:space="preserve"> need and </w:t>
      </w:r>
      <w:r w:rsidRPr="002418A7">
        <w:rPr>
          <w:b/>
          <w:bCs/>
        </w:rPr>
        <w:t>where they are struggling</w:t>
      </w:r>
      <w:r w:rsidRPr="002418A7">
        <w:t xml:space="preserve">, so I gathered the information and plan to build </w:t>
      </w:r>
      <w:proofErr w:type="spellStart"/>
      <w:r w:rsidRPr="002418A7">
        <w:t>EkSamadhan</w:t>
      </w:r>
      <w:proofErr w:type="spellEnd"/>
      <w:r w:rsidRPr="002418A7">
        <w:t xml:space="preserve">-AI. </w:t>
      </w:r>
    </w:p>
    <w:p w14:paraId="0764AEBF" w14:textId="77777777" w:rsidR="0003681E" w:rsidRPr="002418A7" w:rsidRDefault="0003681E" w:rsidP="00C85FE4">
      <w:pPr>
        <w:pStyle w:val="ListParagraph"/>
        <w:numPr>
          <w:ilvl w:val="0"/>
          <w:numId w:val="18"/>
        </w:numPr>
      </w:pPr>
      <w:r w:rsidRPr="002418A7">
        <w:t>To analyze how many messages businesses get in a day</w:t>
      </w:r>
    </w:p>
    <w:p w14:paraId="3C9098F9" w14:textId="77777777" w:rsidR="0003681E" w:rsidRPr="002418A7" w:rsidRDefault="0003681E" w:rsidP="00C85FE4">
      <w:pPr>
        <w:pStyle w:val="ListParagraph"/>
        <w:numPr>
          <w:ilvl w:val="0"/>
          <w:numId w:val="18"/>
        </w:numPr>
      </w:pPr>
      <w:r w:rsidRPr="002418A7">
        <w:t>To evaluate whether to centralize the social media handles in one single inbox</w:t>
      </w:r>
    </w:p>
    <w:p w14:paraId="12495C28" w14:textId="77777777" w:rsidR="0003681E" w:rsidRPr="002418A7" w:rsidRDefault="0003681E" w:rsidP="00C85FE4">
      <w:pPr>
        <w:pStyle w:val="ListParagraph"/>
        <w:numPr>
          <w:ilvl w:val="0"/>
          <w:numId w:val="18"/>
        </w:numPr>
      </w:pPr>
      <w:r w:rsidRPr="002418A7">
        <w:t>To check on the business owner's need to automate the message for simple queries</w:t>
      </w:r>
    </w:p>
    <w:p w14:paraId="236119E3" w14:textId="77777777" w:rsidR="0003681E" w:rsidRPr="002418A7" w:rsidRDefault="0003681E" w:rsidP="00C85FE4">
      <w:pPr>
        <w:pStyle w:val="ListParagraph"/>
        <w:numPr>
          <w:ilvl w:val="0"/>
          <w:numId w:val="18"/>
        </w:numPr>
      </w:pPr>
      <w:r w:rsidRPr="002418A7">
        <w:t>To verify if they want to hand over to human features when AI makes wrong decisions</w:t>
      </w:r>
    </w:p>
    <w:p w14:paraId="61FCBABF" w14:textId="77777777" w:rsidR="00B76050" w:rsidRPr="00B76050" w:rsidRDefault="00B76050" w:rsidP="00C85FE4">
      <w:pPr>
        <w:pStyle w:val="ListParagraph"/>
        <w:keepNext/>
        <w:keepLines/>
        <w:numPr>
          <w:ilvl w:val="0"/>
          <w:numId w:val="24"/>
        </w:numPr>
        <w:spacing w:before="40" w:after="0"/>
        <w:contextualSpacing w:val="0"/>
        <w:outlineLvl w:val="1"/>
        <w:rPr>
          <w:rFonts w:eastAsiaTheme="majorEastAsia"/>
          <w:b/>
          <w:bCs/>
          <w:vanish/>
          <w:color w:val="153D63" w:themeColor="text2" w:themeTint="E6"/>
          <w:sz w:val="28"/>
          <w:szCs w:val="28"/>
        </w:rPr>
      </w:pPr>
      <w:bookmarkStart w:id="69" w:name="_Toc227522329"/>
      <w:bookmarkStart w:id="70" w:name="_Toc227525026"/>
      <w:bookmarkStart w:id="71" w:name="_Toc227525115"/>
      <w:bookmarkStart w:id="72" w:name="_Toc227525204"/>
      <w:bookmarkStart w:id="73" w:name="_Toc227528025"/>
      <w:bookmarkStart w:id="74" w:name="_Toc227528177"/>
      <w:bookmarkStart w:id="75" w:name="_Toc227494867"/>
      <w:bookmarkEnd w:id="69"/>
      <w:bookmarkEnd w:id="70"/>
      <w:bookmarkEnd w:id="71"/>
      <w:bookmarkEnd w:id="72"/>
      <w:bookmarkEnd w:id="73"/>
      <w:bookmarkEnd w:id="74"/>
    </w:p>
    <w:p w14:paraId="6D4F1A56" w14:textId="77777777" w:rsidR="00B76050" w:rsidRPr="00B76050" w:rsidRDefault="00B76050" w:rsidP="00C85FE4">
      <w:pPr>
        <w:pStyle w:val="ListParagraph"/>
        <w:keepNext/>
        <w:keepLines/>
        <w:numPr>
          <w:ilvl w:val="1"/>
          <w:numId w:val="24"/>
        </w:numPr>
        <w:spacing w:before="40" w:after="0"/>
        <w:contextualSpacing w:val="0"/>
        <w:outlineLvl w:val="1"/>
        <w:rPr>
          <w:rFonts w:eastAsiaTheme="majorEastAsia"/>
          <w:b/>
          <w:bCs/>
          <w:vanish/>
          <w:color w:val="153D63" w:themeColor="text2" w:themeTint="E6"/>
          <w:sz w:val="28"/>
          <w:szCs w:val="28"/>
        </w:rPr>
      </w:pPr>
      <w:bookmarkStart w:id="76" w:name="_Toc227522330"/>
      <w:bookmarkStart w:id="77" w:name="_Toc227525027"/>
      <w:bookmarkStart w:id="78" w:name="_Toc227525116"/>
      <w:bookmarkStart w:id="79" w:name="_Toc227525205"/>
      <w:bookmarkStart w:id="80" w:name="_Toc227528026"/>
      <w:bookmarkStart w:id="81" w:name="_Toc227528178"/>
      <w:bookmarkEnd w:id="76"/>
      <w:bookmarkEnd w:id="77"/>
      <w:bookmarkEnd w:id="78"/>
      <w:bookmarkEnd w:id="79"/>
      <w:bookmarkEnd w:id="80"/>
      <w:bookmarkEnd w:id="81"/>
    </w:p>
    <w:p w14:paraId="5F2AEB82" w14:textId="445ADFF9" w:rsidR="0003681E" w:rsidRPr="002418A7" w:rsidRDefault="0003681E" w:rsidP="00C85FE4">
      <w:pPr>
        <w:pStyle w:val="Heading3"/>
        <w:numPr>
          <w:ilvl w:val="2"/>
          <w:numId w:val="24"/>
        </w:numPr>
      </w:pPr>
      <w:bookmarkStart w:id="82" w:name="_Toc227528179"/>
      <w:r w:rsidRPr="002418A7">
        <w:t>Market Research</w:t>
      </w:r>
      <w:bookmarkEnd w:id="75"/>
      <w:bookmarkEnd w:id="82"/>
    </w:p>
    <w:p w14:paraId="04C5267E" w14:textId="61B486B7" w:rsidR="0003681E" w:rsidRPr="002418A7" w:rsidRDefault="0003681E" w:rsidP="00EA747F">
      <w:pPr>
        <w:ind w:left="1440"/>
      </w:pPr>
      <w:r w:rsidRPr="002418A7">
        <w:t xml:space="preserve">My research showed that business owners reply to customers messages one by one, even if there is a huge list of inquiries coming from different social media applications, and there is no AI tool that is cheap and reliable to use by local sellers. </w:t>
      </w:r>
      <w:r w:rsidRPr="002418A7">
        <w:rPr>
          <w:b/>
          <w:bCs/>
        </w:rPr>
        <w:t>By switching from one app to another, owners get exhausted, and messages may get lost, and take time to give a reply to each customer</w:t>
      </w:r>
      <w:r w:rsidRPr="002418A7">
        <w:t xml:space="preserve">. I looked at this and decided to solve this problem by </w:t>
      </w:r>
      <w:proofErr w:type="spellStart"/>
      <w:r w:rsidRPr="002418A7">
        <w:t>EkSamadhan</w:t>
      </w:r>
      <w:proofErr w:type="spellEnd"/>
      <w:r w:rsidRPr="002418A7">
        <w:t>-AI, which acts as a smart assistant.</w:t>
      </w:r>
      <w:r w:rsidR="00737EDB">
        <w:tab/>
      </w:r>
    </w:p>
    <w:p w14:paraId="5C9CC4EE" w14:textId="77777777" w:rsidR="00AB118B" w:rsidRDefault="00DD7244" w:rsidP="00AB118B">
      <w:pPr>
        <w:pStyle w:val="Heading2"/>
        <w:numPr>
          <w:ilvl w:val="0"/>
          <w:numId w:val="0"/>
        </w:numPr>
        <w:ind w:left="720" w:hanging="720"/>
      </w:pPr>
      <w:bookmarkStart w:id="83" w:name="_Toc227494868"/>
      <w:bookmarkStart w:id="84" w:name="_Toc227528180"/>
      <w:r>
        <w:t xml:space="preserve">3.2.    </w:t>
      </w:r>
      <w:r w:rsidR="0003681E" w:rsidRPr="002418A7">
        <w:t>Survey Questionnaire</w:t>
      </w:r>
      <w:bookmarkEnd w:id="83"/>
      <w:bookmarkEnd w:id="84"/>
      <w:r w:rsidR="00AB118B">
        <w:t xml:space="preserve"> </w:t>
      </w:r>
    </w:p>
    <w:p w14:paraId="49D2DD39" w14:textId="77777777" w:rsidR="00AB118B" w:rsidRDefault="00AB118B" w:rsidP="00AB118B">
      <w:r w:rsidRPr="002418A7">
        <w:t xml:space="preserve">The data survey questions were created to gather knowledge about what others think about this idea. A survey was requested by all the business owners, and </w:t>
      </w:r>
      <w:r w:rsidRPr="002418A7">
        <w:rPr>
          <w:b/>
          <w:bCs/>
        </w:rPr>
        <w:t>11 business owners filled out the survey</w:t>
      </w:r>
      <w:r w:rsidRPr="002418A7">
        <w:t>. They sell clothes, groceries, electronics, and many more. This feedback helped to structure the system.</w:t>
      </w:r>
    </w:p>
    <w:p w14:paraId="01919A23" w14:textId="77777777" w:rsidR="00AB118B" w:rsidRDefault="00AB118B" w:rsidP="00AB118B"/>
    <w:p w14:paraId="71BD46A0" w14:textId="77777777" w:rsidR="00AB118B" w:rsidRDefault="00AB118B" w:rsidP="00AB118B"/>
    <w:p w14:paraId="384A57B6" w14:textId="77777777" w:rsidR="00AB118B" w:rsidRDefault="00AB118B" w:rsidP="00AB118B"/>
    <w:p w14:paraId="67F2DD76" w14:textId="77777777" w:rsidR="00AB118B" w:rsidRDefault="00AB118B" w:rsidP="00AB118B"/>
    <w:p w14:paraId="505E03D7" w14:textId="77777777" w:rsidR="00AB118B" w:rsidRDefault="00AB118B" w:rsidP="00AB118B"/>
    <w:p w14:paraId="6C0087DB" w14:textId="77777777" w:rsidR="00AB118B" w:rsidRPr="00AB118B" w:rsidRDefault="00AB118B" w:rsidP="00AB118B"/>
    <w:p w14:paraId="46A672BE" w14:textId="5716E757" w:rsidR="00AB118B" w:rsidRPr="00AB118B" w:rsidRDefault="00AB118B" w:rsidP="00AB118B">
      <w:pPr>
        <w:pStyle w:val="Heading2"/>
        <w:numPr>
          <w:ilvl w:val="0"/>
          <w:numId w:val="0"/>
        </w:numPr>
        <w:ind w:left="720" w:hanging="720"/>
      </w:pPr>
      <w:bookmarkStart w:id="85" w:name="_Toc227528181"/>
      <w:r>
        <w:lastRenderedPageBreak/>
        <w:t xml:space="preserve">3.3.    </w:t>
      </w:r>
      <w:r w:rsidRPr="002418A7">
        <w:t>Data Collection and Analysis</w:t>
      </w:r>
      <w:bookmarkEnd w:id="85"/>
    </w:p>
    <w:p w14:paraId="19E39970" w14:textId="77777777" w:rsidR="0003681E" w:rsidRPr="002418A7" w:rsidRDefault="0003681E" w:rsidP="00AB118B">
      <w:pPr>
        <w:ind w:left="0" w:firstLine="720"/>
      </w:pPr>
      <w:r w:rsidRPr="002418A7">
        <w:t>The results of the data survey are shown below with their responses:</w:t>
      </w:r>
    </w:p>
    <w:p w14:paraId="7BF4EB3F" w14:textId="77777777" w:rsidR="00594A52" w:rsidRDefault="0003681E" w:rsidP="00594A52">
      <w:pPr>
        <w:keepNext/>
      </w:pPr>
      <w:r w:rsidRPr="002418A7">
        <w:rPr>
          <w:noProof/>
        </w:rPr>
        <w:drawing>
          <wp:inline distT="0" distB="0" distL="0" distR="0" wp14:anchorId="7B43F93E" wp14:editId="1904A9FE">
            <wp:extent cx="5295113" cy="4143408"/>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names.png"/>
                    <pic:cNvPicPr/>
                  </pic:nvPicPr>
                  <pic:blipFill>
                    <a:blip r:embed="rId22"/>
                    <a:stretch>
                      <a:fillRect/>
                    </a:stretch>
                  </pic:blipFill>
                  <pic:spPr>
                    <a:xfrm>
                      <a:off x="0" y="0"/>
                      <a:ext cx="5333617" cy="4173537"/>
                    </a:xfrm>
                    <a:prstGeom prst="rect">
                      <a:avLst/>
                    </a:prstGeom>
                  </pic:spPr>
                </pic:pic>
              </a:graphicData>
            </a:graphic>
          </wp:inline>
        </w:drawing>
      </w:r>
    </w:p>
    <w:p w14:paraId="5489D35B" w14:textId="3A625B66" w:rsidR="00EB6E91" w:rsidRDefault="00594A52" w:rsidP="00594A52">
      <w:pPr>
        <w:pStyle w:val="Caption"/>
        <w:ind w:left="0"/>
      </w:pPr>
      <w:bookmarkStart w:id="86" w:name="_Toc227528377"/>
      <w:r>
        <w:t xml:space="preserve">Figure </w:t>
      </w:r>
      <w:fldSimple w:instr=" SEQ Figure \* ARABIC ">
        <w:r w:rsidR="008F6F45">
          <w:rPr>
            <w:noProof/>
          </w:rPr>
          <w:t>1</w:t>
        </w:r>
      </w:fldSimple>
      <w:r>
        <w:t xml:space="preserve">: </w:t>
      </w:r>
      <w:r w:rsidRPr="00842D74">
        <w:t>Participating in Businesses</w:t>
      </w:r>
      <w:bookmarkEnd w:id="86"/>
    </w:p>
    <w:p w14:paraId="1A88AE07" w14:textId="77777777" w:rsidR="00594A52" w:rsidRDefault="0003681E" w:rsidP="00594A52">
      <w:pPr>
        <w:pStyle w:val="Caption"/>
        <w:keepNext/>
        <w:ind w:firstLine="0"/>
      </w:pPr>
      <w:r w:rsidRPr="002418A7">
        <w:rPr>
          <w:noProof/>
        </w:rPr>
        <w:drawing>
          <wp:inline distT="0" distB="0" distL="0" distR="0" wp14:anchorId="7C68F73B" wp14:editId="22AB5201">
            <wp:extent cx="5284785" cy="246805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platforms.png"/>
                    <pic:cNvPicPr/>
                  </pic:nvPicPr>
                  <pic:blipFill>
                    <a:blip r:embed="rId23"/>
                    <a:stretch>
                      <a:fillRect/>
                    </a:stretch>
                  </pic:blipFill>
                  <pic:spPr>
                    <a:xfrm>
                      <a:off x="0" y="0"/>
                      <a:ext cx="5314803" cy="2482075"/>
                    </a:xfrm>
                    <a:prstGeom prst="rect">
                      <a:avLst/>
                    </a:prstGeom>
                  </pic:spPr>
                </pic:pic>
              </a:graphicData>
            </a:graphic>
          </wp:inline>
        </w:drawing>
      </w:r>
    </w:p>
    <w:p w14:paraId="0B5E9955" w14:textId="5BD97CAB" w:rsidR="0003681E" w:rsidRPr="002418A7" w:rsidRDefault="00594A52" w:rsidP="00594A52">
      <w:pPr>
        <w:pStyle w:val="Caption"/>
        <w:ind w:left="0"/>
      </w:pPr>
      <w:bookmarkStart w:id="87" w:name="_Toc227528378"/>
      <w:r>
        <w:t xml:space="preserve">Figure </w:t>
      </w:r>
      <w:fldSimple w:instr=" SEQ Figure \* ARABIC ">
        <w:r w:rsidR="008F6F45">
          <w:rPr>
            <w:noProof/>
          </w:rPr>
          <w:t>2</w:t>
        </w:r>
      </w:fldSimple>
      <w:r>
        <w:t xml:space="preserve">: </w:t>
      </w:r>
      <w:r w:rsidRPr="006B0161">
        <w:t>Platforms Used for Online Selling</w:t>
      </w:r>
      <w:bookmarkEnd w:id="87"/>
    </w:p>
    <w:p w14:paraId="339BCCE0" w14:textId="77777777" w:rsidR="0003681E" w:rsidRPr="002418A7" w:rsidRDefault="0003681E" w:rsidP="00594A52">
      <w:pPr>
        <w:ind w:left="0"/>
      </w:pPr>
    </w:p>
    <w:p w14:paraId="70C1B1AB" w14:textId="77777777" w:rsidR="00594A52" w:rsidRDefault="0003681E" w:rsidP="00594A52">
      <w:pPr>
        <w:keepNext/>
      </w:pPr>
      <w:r w:rsidRPr="002418A7">
        <w:rPr>
          <w:noProof/>
        </w:rPr>
        <w:lastRenderedPageBreak/>
        <w:drawing>
          <wp:inline distT="0" distB="0" distL="0" distR="0" wp14:anchorId="26C5FD53" wp14:editId="2DA9CA2B">
            <wp:extent cx="5266706" cy="2561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volume.png"/>
                    <pic:cNvPicPr/>
                  </pic:nvPicPr>
                  <pic:blipFill rotWithShape="1">
                    <a:blip r:embed="rId24"/>
                    <a:srcRect b="8307"/>
                    <a:stretch>
                      <a:fillRect/>
                    </a:stretch>
                  </pic:blipFill>
                  <pic:spPr bwMode="auto">
                    <a:xfrm>
                      <a:off x="0" y="0"/>
                      <a:ext cx="5334298" cy="2594659"/>
                    </a:xfrm>
                    <a:prstGeom prst="rect">
                      <a:avLst/>
                    </a:prstGeom>
                    <a:ln>
                      <a:noFill/>
                    </a:ln>
                    <a:extLst>
                      <a:ext uri="{53640926-AAD7-44D8-BBD7-CCE9431645EC}">
                        <a14:shadowObscured xmlns:a14="http://schemas.microsoft.com/office/drawing/2010/main"/>
                      </a:ext>
                    </a:extLst>
                  </pic:spPr>
                </pic:pic>
              </a:graphicData>
            </a:graphic>
          </wp:inline>
        </w:drawing>
      </w:r>
    </w:p>
    <w:p w14:paraId="1CFFA373" w14:textId="024EFA04" w:rsidR="0003681E" w:rsidRPr="002418A7" w:rsidRDefault="00594A52" w:rsidP="00594A52">
      <w:pPr>
        <w:pStyle w:val="Caption"/>
        <w:ind w:left="0"/>
      </w:pPr>
      <w:bookmarkStart w:id="88" w:name="_Toc227528379"/>
      <w:r>
        <w:t xml:space="preserve">Figure </w:t>
      </w:r>
      <w:fldSimple w:instr=" SEQ Figure \* ARABIC ">
        <w:r w:rsidR="008F6F45">
          <w:rPr>
            <w:noProof/>
          </w:rPr>
          <w:t>3</w:t>
        </w:r>
      </w:fldSimple>
      <w:r>
        <w:t xml:space="preserve">: </w:t>
      </w:r>
      <w:r w:rsidRPr="00F3720A">
        <w:t xml:space="preserve">Daily </w:t>
      </w:r>
      <w:r>
        <w:t>C</w:t>
      </w:r>
      <w:r w:rsidRPr="00F3720A">
        <w:t xml:space="preserve">ustomer </w:t>
      </w:r>
      <w:r>
        <w:t>M</w:t>
      </w:r>
      <w:r w:rsidRPr="00F3720A">
        <w:t xml:space="preserve">essage </w:t>
      </w:r>
      <w:r>
        <w:t>V</w:t>
      </w:r>
      <w:r w:rsidRPr="00F3720A">
        <w:t>olume</w:t>
      </w:r>
      <w:bookmarkEnd w:id="88"/>
    </w:p>
    <w:p w14:paraId="55D970CA" w14:textId="77777777" w:rsidR="00594A52" w:rsidRDefault="0003681E" w:rsidP="00594A52">
      <w:pPr>
        <w:keepNext/>
      </w:pPr>
      <w:r w:rsidRPr="002418A7">
        <w:rPr>
          <w:noProof/>
        </w:rPr>
        <w:drawing>
          <wp:inline distT="0" distB="0" distL="0" distR="0" wp14:anchorId="11980CED" wp14:editId="60121389">
            <wp:extent cx="5292874" cy="2202436"/>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channels.png"/>
                    <pic:cNvPicPr/>
                  </pic:nvPicPr>
                  <pic:blipFill rotWithShape="1">
                    <a:blip r:embed="rId25"/>
                    <a:srcRect b="10767"/>
                    <a:stretch>
                      <a:fillRect/>
                    </a:stretch>
                  </pic:blipFill>
                  <pic:spPr bwMode="auto">
                    <a:xfrm>
                      <a:off x="0" y="0"/>
                      <a:ext cx="5324122" cy="2215439"/>
                    </a:xfrm>
                    <a:prstGeom prst="rect">
                      <a:avLst/>
                    </a:prstGeom>
                    <a:ln>
                      <a:noFill/>
                    </a:ln>
                    <a:extLst>
                      <a:ext uri="{53640926-AAD7-44D8-BBD7-CCE9431645EC}">
                        <a14:shadowObscured xmlns:a14="http://schemas.microsoft.com/office/drawing/2010/main"/>
                      </a:ext>
                    </a:extLst>
                  </pic:spPr>
                </pic:pic>
              </a:graphicData>
            </a:graphic>
          </wp:inline>
        </w:drawing>
      </w:r>
    </w:p>
    <w:p w14:paraId="053349A2" w14:textId="19C393A8" w:rsidR="0003681E" w:rsidRPr="002418A7" w:rsidRDefault="00594A52" w:rsidP="00594A52">
      <w:pPr>
        <w:pStyle w:val="Caption"/>
        <w:ind w:left="0"/>
      </w:pPr>
      <w:bookmarkStart w:id="89" w:name="_Toc227528380"/>
      <w:r>
        <w:t xml:space="preserve">Figure </w:t>
      </w:r>
      <w:fldSimple w:instr=" SEQ Figure \* ARABIC ">
        <w:r w:rsidR="008F6F45">
          <w:rPr>
            <w:noProof/>
          </w:rPr>
          <w:t>4</w:t>
        </w:r>
      </w:fldSimple>
      <w:r>
        <w:t xml:space="preserve">: </w:t>
      </w:r>
      <w:r w:rsidRPr="00CB7B91">
        <w:t xml:space="preserve">Primary </w:t>
      </w:r>
      <w:r>
        <w:t>C</w:t>
      </w:r>
      <w:r w:rsidRPr="00CB7B91">
        <w:t xml:space="preserve">ontact </w:t>
      </w:r>
      <w:r>
        <w:t>M</w:t>
      </w:r>
      <w:r w:rsidRPr="00CB7B91">
        <w:t xml:space="preserve">ethods </w:t>
      </w:r>
      <w:r>
        <w:t>U</w:t>
      </w:r>
      <w:r w:rsidRPr="00CB7B91">
        <w:t>sed</w:t>
      </w:r>
      <w:bookmarkEnd w:id="89"/>
    </w:p>
    <w:p w14:paraId="24E2BBF5" w14:textId="77777777" w:rsidR="00594A52" w:rsidRDefault="0003681E" w:rsidP="00594A52">
      <w:pPr>
        <w:keepNext/>
      </w:pPr>
      <w:r w:rsidRPr="002418A7">
        <w:rPr>
          <w:noProof/>
        </w:rPr>
        <w:drawing>
          <wp:inline distT="0" distB="0" distL="0" distR="0" wp14:anchorId="2B3EC6DB" wp14:editId="1435264E">
            <wp:extent cx="5264416" cy="235334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speed.png"/>
                    <pic:cNvPicPr/>
                  </pic:nvPicPr>
                  <pic:blipFill>
                    <a:blip r:embed="rId26"/>
                    <a:stretch>
                      <a:fillRect/>
                    </a:stretch>
                  </pic:blipFill>
                  <pic:spPr>
                    <a:xfrm>
                      <a:off x="0" y="0"/>
                      <a:ext cx="5295139" cy="2367077"/>
                    </a:xfrm>
                    <a:prstGeom prst="rect">
                      <a:avLst/>
                    </a:prstGeom>
                  </pic:spPr>
                </pic:pic>
              </a:graphicData>
            </a:graphic>
          </wp:inline>
        </w:drawing>
      </w:r>
    </w:p>
    <w:p w14:paraId="4812D4F6" w14:textId="3D370223" w:rsidR="0003681E" w:rsidRPr="002418A7" w:rsidRDefault="00594A52" w:rsidP="00594A52">
      <w:pPr>
        <w:pStyle w:val="Caption"/>
        <w:ind w:left="0"/>
      </w:pPr>
      <w:bookmarkStart w:id="90" w:name="_Toc227528381"/>
      <w:r>
        <w:t xml:space="preserve">Figure </w:t>
      </w:r>
      <w:fldSimple w:instr=" SEQ Figure \* ARABIC ">
        <w:r w:rsidR="008F6F45">
          <w:rPr>
            <w:noProof/>
          </w:rPr>
          <w:t>5</w:t>
        </w:r>
      </w:fldSimple>
      <w:r>
        <w:t xml:space="preserve">: </w:t>
      </w:r>
      <w:r w:rsidRPr="00971E2C">
        <w:t xml:space="preserve">Average </w:t>
      </w:r>
      <w:r>
        <w:t>R</w:t>
      </w:r>
      <w:r w:rsidRPr="00971E2C">
        <w:t xml:space="preserve">eply </w:t>
      </w:r>
      <w:r>
        <w:t>S</w:t>
      </w:r>
      <w:r w:rsidRPr="00971E2C">
        <w:t xml:space="preserve">peed to </w:t>
      </w:r>
      <w:r>
        <w:t>C</w:t>
      </w:r>
      <w:r w:rsidRPr="00971E2C">
        <w:t>ustomers</w:t>
      </w:r>
      <w:bookmarkEnd w:id="90"/>
    </w:p>
    <w:p w14:paraId="3420CEC5" w14:textId="77777777" w:rsidR="00594A52" w:rsidRDefault="0003681E" w:rsidP="00594A52">
      <w:pPr>
        <w:keepNext/>
        <w:ind w:left="0" w:firstLine="720"/>
      </w:pPr>
      <w:r w:rsidRPr="002418A7">
        <w:rPr>
          <w:noProof/>
        </w:rPr>
        <w:lastRenderedPageBreak/>
        <w:drawing>
          <wp:inline distT="0" distB="0" distL="0" distR="0" wp14:anchorId="48C90D03" wp14:editId="5411A95C">
            <wp:extent cx="5256800" cy="2820291"/>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repeat.png"/>
                    <pic:cNvPicPr/>
                  </pic:nvPicPr>
                  <pic:blipFill rotWithShape="1">
                    <a:blip r:embed="rId27"/>
                    <a:srcRect b="11608"/>
                    <a:stretch>
                      <a:fillRect/>
                    </a:stretch>
                  </pic:blipFill>
                  <pic:spPr bwMode="auto">
                    <a:xfrm>
                      <a:off x="0" y="0"/>
                      <a:ext cx="5311338" cy="2849551"/>
                    </a:xfrm>
                    <a:prstGeom prst="rect">
                      <a:avLst/>
                    </a:prstGeom>
                    <a:ln>
                      <a:noFill/>
                    </a:ln>
                    <a:extLst>
                      <a:ext uri="{53640926-AAD7-44D8-BBD7-CCE9431645EC}">
                        <a14:shadowObscured xmlns:a14="http://schemas.microsoft.com/office/drawing/2010/main"/>
                      </a:ext>
                    </a:extLst>
                  </pic:spPr>
                </pic:pic>
              </a:graphicData>
            </a:graphic>
          </wp:inline>
        </w:drawing>
      </w:r>
    </w:p>
    <w:p w14:paraId="026A02AE" w14:textId="77D343C3" w:rsidR="0003681E" w:rsidRPr="002418A7" w:rsidRDefault="00594A52" w:rsidP="00594A52">
      <w:pPr>
        <w:pStyle w:val="Caption"/>
        <w:ind w:left="0"/>
      </w:pPr>
      <w:bookmarkStart w:id="91" w:name="_Toc227528382"/>
      <w:r>
        <w:t xml:space="preserve">Figure </w:t>
      </w:r>
      <w:fldSimple w:instr=" SEQ Figure \* ARABIC ">
        <w:r w:rsidR="008F6F45">
          <w:rPr>
            <w:noProof/>
          </w:rPr>
          <w:t>6</w:t>
        </w:r>
      </w:fldSimple>
      <w:r>
        <w:t xml:space="preserve">: </w:t>
      </w:r>
      <w:r w:rsidRPr="00E061A7">
        <w:t xml:space="preserve">Frequency of </w:t>
      </w:r>
      <w:r>
        <w:t>R</w:t>
      </w:r>
      <w:r w:rsidRPr="00E061A7">
        <w:t xml:space="preserve">epetitive </w:t>
      </w:r>
      <w:r>
        <w:t>C</w:t>
      </w:r>
      <w:r w:rsidRPr="00E061A7">
        <w:t xml:space="preserve">ustomer </w:t>
      </w:r>
      <w:r>
        <w:t>Q</w:t>
      </w:r>
      <w:r w:rsidRPr="00E061A7">
        <w:t>uestions</w:t>
      </w:r>
      <w:bookmarkEnd w:id="91"/>
    </w:p>
    <w:p w14:paraId="18C8E8BE" w14:textId="77777777" w:rsidR="00594A52" w:rsidRDefault="0003681E" w:rsidP="00594A52">
      <w:pPr>
        <w:keepNext/>
      </w:pPr>
      <w:r w:rsidRPr="002418A7">
        <w:rPr>
          <w:noProof/>
        </w:rPr>
        <w:drawing>
          <wp:inline distT="0" distB="0" distL="0" distR="0" wp14:anchorId="2E377EDA" wp14:editId="291D4399">
            <wp:extent cx="5282549" cy="2261936"/>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difficulty.png"/>
                    <pic:cNvPicPr/>
                  </pic:nvPicPr>
                  <pic:blipFill rotWithShape="1">
                    <a:blip r:embed="rId28"/>
                    <a:srcRect b="14141"/>
                    <a:stretch>
                      <a:fillRect/>
                    </a:stretch>
                  </pic:blipFill>
                  <pic:spPr bwMode="auto">
                    <a:xfrm>
                      <a:off x="0" y="0"/>
                      <a:ext cx="5300950" cy="2269815"/>
                    </a:xfrm>
                    <a:prstGeom prst="rect">
                      <a:avLst/>
                    </a:prstGeom>
                    <a:ln>
                      <a:noFill/>
                    </a:ln>
                    <a:extLst>
                      <a:ext uri="{53640926-AAD7-44D8-BBD7-CCE9431645EC}">
                        <a14:shadowObscured xmlns:a14="http://schemas.microsoft.com/office/drawing/2010/main"/>
                      </a:ext>
                    </a:extLst>
                  </pic:spPr>
                </pic:pic>
              </a:graphicData>
            </a:graphic>
          </wp:inline>
        </w:drawing>
      </w:r>
    </w:p>
    <w:p w14:paraId="615F25B6" w14:textId="072CD3D1" w:rsidR="0003681E" w:rsidRPr="002418A7" w:rsidRDefault="00594A52" w:rsidP="00594A52">
      <w:pPr>
        <w:pStyle w:val="Caption"/>
        <w:ind w:left="0"/>
      </w:pPr>
      <w:bookmarkStart w:id="92" w:name="_Toc227528383"/>
      <w:r>
        <w:t xml:space="preserve">Figure </w:t>
      </w:r>
      <w:fldSimple w:instr=" SEQ Figure \* ARABIC ">
        <w:r w:rsidR="008F6F45">
          <w:rPr>
            <w:noProof/>
          </w:rPr>
          <w:t>7</w:t>
        </w:r>
      </w:fldSimple>
      <w:r>
        <w:t xml:space="preserve">: </w:t>
      </w:r>
      <w:r w:rsidRPr="0073383E">
        <w:t xml:space="preserve">Difficulty </w:t>
      </w:r>
      <w:r>
        <w:t>in</w:t>
      </w:r>
      <w:r w:rsidRPr="0073383E">
        <w:t xml:space="preserve"> </w:t>
      </w:r>
      <w:r>
        <w:t>M</w:t>
      </w:r>
      <w:r w:rsidRPr="0073383E">
        <w:t xml:space="preserve">anaging </w:t>
      </w:r>
      <w:r>
        <w:t>M</w:t>
      </w:r>
      <w:r w:rsidRPr="0073383E">
        <w:t xml:space="preserve">ultiple </w:t>
      </w:r>
      <w:r>
        <w:t>C</w:t>
      </w:r>
      <w:r w:rsidRPr="0073383E">
        <w:t>hannels</w:t>
      </w:r>
      <w:bookmarkEnd w:id="92"/>
    </w:p>
    <w:p w14:paraId="1A4B8E43" w14:textId="77777777" w:rsidR="00594A52" w:rsidRDefault="0003681E" w:rsidP="00594A52">
      <w:pPr>
        <w:keepNext/>
      </w:pPr>
      <w:r w:rsidRPr="002418A7">
        <w:rPr>
          <w:noProof/>
        </w:rPr>
        <w:drawing>
          <wp:inline distT="0" distB="0" distL="0" distR="0" wp14:anchorId="7E3B5D77" wp14:editId="082915E2">
            <wp:extent cx="5312473" cy="2255913"/>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human.png"/>
                    <pic:cNvPicPr/>
                  </pic:nvPicPr>
                  <pic:blipFill rotWithShape="1">
                    <a:blip r:embed="rId29"/>
                    <a:srcRect b="14184"/>
                    <a:stretch>
                      <a:fillRect/>
                    </a:stretch>
                  </pic:blipFill>
                  <pic:spPr bwMode="auto">
                    <a:xfrm>
                      <a:off x="0" y="0"/>
                      <a:ext cx="5345042" cy="2269743"/>
                    </a:xfrm>
                    <a:prstGeom prst="rect">
                      <a:avLst/>
                    </a:prstGeom>
                    <a:ln>
                      <a:noFill/>
                    </a:ln>
                    <a:extLst>
                      <a:ext uri="{53640926-AAD7-44D8-BBD7-CCE9431645EC}">
                        <a14:shadowObscured xmlns:a14="http://schemas.microsoft.com/office/drawing/2010/main"/>
                      </a:ext>
                    </a:extLst>
                  </pic:spPr>
                </pic:pic>
              </a:graphicData>
            </a:graphic>
          </wp:inline>
        </w:drawing>
      </w:r>
    </w:p>
    <w:p w14:paraId="24C790C5" w14:textId="3802DF70" w:rsidR="0003681E" w:rsidRPr="002418A7" w:rsidRDefault="00594A52" w:rsidP="00EA747F">
      <w:pPr>
        <w:pStyle w:val="Caption"/>
        <w:ind w:left="0"/>
      </w:pPr>
      <w:bookmarkStart w:id="93" w:name="_Toc227528384"/>
      <w:r>
        <w:t xml:space="preserve">Figure </w:t>
      </w:r>
      <w:fldSimple w:instr=" SEQ Figure \* ARABIC ">
        <w:r w:rsidR="008F6F45">
          <w:rPr>
            <w:noProof/>
          </w:rPr>
          <w:t>8</w:t>
        </w:r>
      </w:fldSimple>
      <w:r>
        <w:t xml:space="preserve">: </w:t>
      </w:r>
      <w:r w:rsidRPr="00CC3E82">
        <w:t xml:space="preserve">Importance of </w:t>
      </w:r>
      <w:r>
        <w:t>H</w:t>
      </w:r>
      <w:r w:rsidRPr="00CC3E82">
        <w:t xml:space="preserve">aving a </w:t>
      </w:r>
      <w:r>
        <w:t>H</w:t>
      </w:r>
      <w:r w:rsidRPr="00CC3E82">
        <w:t xml:space="preserve">uman </w:t>
      </w:r>
      <w:r>
        <w:t>A</w:t>
      </w:r>
      <w:r w:rsidRPr="00CC3E82">
        <w:t>ssistant</w:t>
      </w:r>
      <w:bookmarkEnd w:id="93"/>
    </w:p>
    <w:p w14:paraId="2E6CAEA5" w14:textId="77777777" w:rsidR="00594A52" w:rsidRDefault="0003681E" w:rsidP="00594A52">
      <w:pPr>
        <w:keepNext/>
      </w:pPr>
      <w:r w:rsidRPr="002418A7">
        <w:rPr>
          <w:noProof/>
        </w:rPr>
        <w:lastRenderedPageBreak/>
        <w:drawing>
          <wp:inline distT="0" distB="0" distL="0" distR="0" wp14:anchorId="5D676C4E" wp14:editId="4F71248D">
            <wp:extent cx="5269865" cy="1982187"/>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inbox.png"/>
                    <pic:cNvPicPr/>
                  </pic:nvPicPr>
                  <pic:blipFill rotWithShape="1">
                    <a:blip r:embed="rId30"/>
                    <a:srcRect t="24652" b="7887"/>
                    <a:stretch>
                      <a:fillRect/>
                    </a:stretch>
                  </pic:blipFill>
                  <pic:spPr bwMode="auto">
                    <a:xfrm>
                      <a:off x="0" y="0"/>
                      <a:ext cx="5302460" cy="1994447"/>
                    </a:xfrm>
                    <a:prstGeom prst="rect">
                      <a:avLst/>
                    </a:prstGeom>
                    <a:ln>
                      <a:noFill/>
                    </a:ln>
                    <a:extLst>
                      <a:ext uri="{53640926-AAD7-44D8-BBD7-CCE9431645EC}">
                        <a14:shadowObscured xmlns:a14="http://schemas.microsoft.com/office/drawing/2010/main"/>
                      </a:ext>
                    </a:extLst>
                  </pic:spPr>
                </pic:pic>
              </a:graphicData>
            </a:graphic>
          </wp:inline>
        </w:drawing>
      </w:r>
    </w:p>
    <w:p w14:paraId="6522EDEC" w14:textId="50C6C37A" w:rsidR="0003681E" w:rsidRPr="002418A7" w:rsidRDefault="00594A52" w:rsidP="00594A52">
      <w:pPr>
        <w:pStyle w:val="Caption"/>
        <w:ind w:left="0"/>
      </w:pPr>
      <w:bookmarkStart w:id="94" w:name="_Toc227528385"/>
      <w:r>
        <w:t xml:space="preserve">Figure </w:t>
      </w:r>
      <w:fldSimple w:instr=" SEQ Figure \* ARABIC ">
        <w:r w:rsidR="008F6F45">
          <w:rPr>
            <w:noProof/>
          </w:rPr>
          <w:t>9</w:t>
        </w:r>
      </w:fldSimple>
      <w:r>
        <w:t xml:space="preserve">: </w:t>
      </w:r>
      <w:r w:rsidRPr="002044CA">
        <w:t xml:space="preserve">Demand </w:t>
      </w:r>
      <w:r>
        <w:t>for</w:t>
      </w:r>
      <w:r w:rsidRPr="002044CA">
        <w:t xml:space="preserve"> a </w:t>
      </w:r>
      <w:r>
        <w:t>S</w:t>
      </w:r>
      <w:r w:rsidRPr="002044CA">
        <w:t xml:space="preserve">ingle </w:t>
      </w:r>
      <w:r>
        <w:t>U</w:t>
      </w:r>
      <w:r w:rsidRPr="002044CA">
        <w:t xml:space="preserve">nified </w:t>
      </w:r>
      <w:r>
        <w:t>I</w:t>
      </w:r>
      <w:r w:rsidRPr="002044CA">
        <w:t>nbox</w:t>
      </w:r>
      <w:bookmarkEnd w:id="94"/>
    </w:p>
    <w:p w14:paraId="79966AC2" w14:textId="77777777" w:rsidR="007E1843" w:rsidRDefault="0003681E" w:rsidP="007E1843">
      <w:pPr>
        <w:keepNext/>
      </w:pPr>
      <w:r w:rsidRPr="002418A7">
        <w:rPr>
          <w:noProof/>
        </w:rPr>
        <w:drawing>
          <wp:inline distT="0" distB="0" distL="0" distR="0" wp14:anchorId="6157653E" wp14:editId="2D9F15EB">
            <wp:extent cx="5259580" cy="19650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trust.png"/>
                    <pic:cNvPicPr/>
                  </pic:nvPicPr>
                  <pic:blipFill rotWithShape="1">
                    <a:blip r:embed="rId31"/>
                    <a:srcRect t="6096" b="9840"/>
                    <a:stretch>
                      <a:fillRect/>
                    </a:stretch>
                  </pic:blipFill>
                  <pic:spPr bwMode="auto">
                    <a:xfrm>
                      <a:off x="0" y="0"/>
                      <a:ext cx="5297520" cy="1979236"/>
                    </a:xfrm>
                    <a:prstGeom prst="rect">
                      <a:avLst/>
                    </a:prstGeom>
                    <a:ln>
                      <a:noFill/>
                    </a:ln>
                    <a:extLst>
                      <a:ext uri="{53640926-AAD7-44D8-BBD7-CCE9431645EC}">
                        <a14:shadowObscured xmlns:a14="http://schemas.microsoft.com/office/drawing/2010/main"/>
                      </a:ext>
                    </a:extLst>
                  </pic:spPr>
                </pic:pic>
              </a:graphicData>
            </a:graphic>
          </wp:inline>
        </w:drawing>
      </w:r>
    </w:p>
    <w:p w14:paraId="67C085BE" w14:textId="466F3CF1" w:rsidR="0003681E" w:rsidRPr="002418A7" w:rsidRDefault="007E1843" w:rsidP="007E1843">
      <w:pPr>
        <w:pStyle w:val="Caption"/>
        <w:ind w:left="0"/>
      </w:pPr>
      <w:bookmarkStart w:id="95" w:name="_Toc227528386"/>
      <w:r>
        <w:t xml:space="preserve">Figure </w:t>
      </w:r>
      <w:fldSimple w:instr=" SEQ Figure \* ARABIC ">
        <w:r w:rsidR="008F6F45">
          <w:rPr>
            <w:noProof/>
          </w:rPr>
          <w:t>10</w:t>
        </w:r>
      </w:fldSimple>
      <w:r>
        <w:t xml:space="preserve">: </w:t>
      </w:r>
      <w:r w:rsidRPr="006B62A6">
        <w:t xml:space="preserve">User </w:t>
      </w:r>
      <w:r>
        <w:t>T</w:t>
      </w:r>
      <w:r w:rsidRPr="006B62A6">
        <w:t xml:space="preserve">rust in </w:t>
      </w:r>
      <w:r>
        <w:t>M</w:t>
      </w:r>
      <w:r w:rsidRPr="006B62A6">
        <w:t xml:space="preserve">onitored AI </w:t>
      </w:r>
      <w:r>
        <w:t>S</w:t>
      </w:r>
      <w:r w:rsidRPr="006B62A6">
        <w:t>ystems</w:t>
      </w:r>
      <w:bookmarkEnd w:id="95"/>
    </w:p>
    <w:p w14:paraId="61AD663E" w14:textId="77777777" w:rsidR="007E1843" w:rsidRDefault="0003681E" w:rsidP="007E1843">
      <w:pPr>
        <w:keepNext/>
      </w:pPr>
      <w:r w:rsidRPr="002418A7">
        <w:rPr>
          <w:noProof/>
        </w:rPr>
        <w:drawing>
          <wp:inline distT="0" distB="0" distL="0" distR="0" wp14:anchorId="0E72CB7F" wp14:editId="697A9F99">
            <wp:extent cx="5242956" cy="31448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features.png"/>
                    <pic:cNvPicPr/>
                  </pic:nvPicPr>
                  <pic:blipFill rotWithShape="1">
                    <a:blip r:embed="rId32"/>
                    <a:srcRect t="4699" b="6531"/>
                    <a:stretch>
                      <a:fillRect/>
                    </a:stretch>
                  </pic:blipFill>
                  <pic:spPr bwMode="auto">
                    <a:xfrm>
                      <a:off x="0" y="0"/>
                      <a:ext cx="5311915" cy="3186212"/>
                    </a:xfrm>
                    <a:prstGeom prst="rect">
                      <a:avLst/>
                    </a:prstGeom>
                    <a:ln>
                      <a:noFill/>
                    </a:ln>
                    <a:extLst>
                      <a:ext uri="{53640926-AAD7-44D8-BBD7-CCE9431645EC}">
                        <a14:shadowObscured xmlns:a14="http://schemas.microsoft.com/office/drawing/2010/main"/>
                      </a:ext>
                    </a:extLst>
                  </pic:spPr>
                </pic:pic>
              </a:graphicData>
            </a:graphic>
          </wp:inline>
        </w:drawing>
      </w:r>
    </w:p>
    <w:p w14:paraId="5FD7B385" w14:textId="6C29650B" w:rsidR="0003681E" w:rsidRPr="002418A7" w:rsidRDefault="007E1843" w:rsidP="007E1843">
      <w:pPr>
        <w:pStyle w:val="Caption"/>
        <w:ind w:left="0"/>
      </w:pPr>
      <w:bookmarkStart w:id="96" w:name="_Toc227528387"/>
      <w:r>
        <w:t xml:space="preserve">Figure </w:t>
      </w:r>
      <w:fldSimple w:instr=" SEQ Figure \* ARABIC ">
        <w:r w:rsidR="008F6F45">
          <w:rPr>
            <w:noProof/>
          </w:rPr>
          <w:t>11</w:t>
        </w:r>
      </w:fldSimple>
      <w:r>
        <w:t xml:space="preserve">: </w:t>
      </w:r>
      <w:r w:rsidRPr="002D6019">
        <w:t xml:space="preserve">Most </w:t>
      </w:r>
      <w:r>
        <w:t>R</w:t>
      </w:r>
      <w:r w:rsidRPr="002D6019">
        <w:t xml:space="preserve">equested </w:t>
      </w:r>
      <w:r>
        <w:t>S</w:t>
      </w:r>
      <w:r w:rsidRPr="002D6019">
        <w:t xml:space="preserve">ystem </w:t>
      </w:r>
      <w:r>
        <w:t>F</w:t>
      </w:r>
      <w:r w:rsidRPr="002D6019">
        <w:t>eatures</w:t>
      </w:r>
      <w:bookmarkEnd w:id="96"/>
    </w:p>
    <w:p w14:paraId="436B9FA2" w14:textId="0C705C73" w:rsidR="007E1843" w:rsidRDefault="007E1843" w:rsidP="007E1843">
      <w:pPr>
        <w:pStyle w:val="Caption"/>
        <w:keepNext/>
        <w:ind w:left="0"/>
      </w:pPr>
      <w:bookmarkStart w:id="97" w:name="_Toc227528434"/>
      <w:r>
        <w:lastRenderedPageBreak/>
        <w:t xml:space="preserve">Table </w:t>
      </w:r>
      <w:fldSimple w:instr=" SEQ Table \* ARABIC ">
        <w:r w:rsidR="00364029">
          <w:rPr>
            <w:noProof/>
          </w:rPr>
          <w:t>3</w:t>
        </w:r>
      </w:fldSimple>
      <w:r>
        <w:t xml:space="preserve">: </w:t>
      </w:r>
      <w:r w:rsidRPr="00FD241D">
        <w:t xml:space="preserve">Mapping </w:t>
      </w:r>
      <w:r>
        <w:t>C</w:t>
      </w:r>
      <w:r w:rsidRPr="00FD241D">
        <w:t xml:space="preserve">ustomer </w:t>
      </w:r>
      <w:r>
        <w:t>N</w:t>
      </w:r>
      <w:r w:rsidRPr="00FD241D">
        <w:t xml:space="preserve">eeds to </w:t>
      </w:r>
      <w:r>
        <w:t>P</w:t>
      </w:r>
      <w:r w:rsidRPr="00FD241D">
        <w:t xml:space="preserve">roject </w:t>
      </w:r>
      <w:r>
        <w:t>F</w:t>
      </w:r>
      <w:r w:rsidRPr="00FD241D">
        <w:t>eatures</w:t>
      </w:r>
      <w:bookmarkEnd w:id="97"/>
    </w:p>
    <w:p w14:paraId="647DD18A" w14:textId="77777777" w:rsidR="0003681E" w:rsidRPr="002418A7" w:rsidRDefault="0003681E" w:rsidP="00EB6E91">
      <w:r w:rsidRPr="002418A7">
        <w:rPr>
          <w:noProof/>
        </w:rPr>
        <w:drawing>
          <wp:inline distT="0" distB="0" distL="0" distR="0" wp14:anchorId="3A5C1477" wp14:editId="059139DF">
            <wp:extent cx="5289084" cy="1689965"/>
            <wp:effectExtent l="0" t="0" r="698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map.png"/>
                    <pic:cNvPicPr/>
                  </pic:nvPicPr>
                  <pic:blipFill>
                    <a:blip r:embed="rId33"/>
                    <a:stretch>
                      <a:fillRect/>
                    </a:stretch>
                  </pic:blipFill>
                  <pic:spPr>
                    <a:xfrm>
                      <a:off x="0" y="0"/>
                      <a:ext cx="5332921" cy="1703972"/>
                    </a:xfrm>
                    <a:prstGeom prst="rect">
                      <a:avLst/>
                    </a:prstGeom>
                  </pic:spPr>
                </pic:pic>
              </a:graphicData>
            </a:graphic>
          </wp:inline>
        </w:drawing>
      </w:r>
    </w:p>
    <w:p w14:paraId="57E386AE" w14:textId="0754DDC1" w:rsidR="007E1843" w:rsidRDefault="007E1843" w:rsidP="007E1843">
      <w:pPr>
        <w:pStyle w:val="Caption"/>
        <w:keepNext/>
        <w:ind w:left="0"/>
      </w:pPr>
      <w:bookmarkStart w:id="98" w:name="_Toc227528435"/>
      <w:r>
        <w:t xml:space="preserve">Table </w:t>
      </w:r>
      <w:fldSimple w:instr=" SEQ Table \* ARABIC ">
        <w:r w:rsidR="00364029">
          <w:rPr>
            <w:noProof/>
          </w:rPr>
          <w:t>4</w:t>
        </w:r>
      </w:fldSimple>
      <w:r>
        <w:t xml:space="preserve">: </w:t>
      </w:r>
      <w:r w:rsidRPr="00701EB9">
        <w:t>Summary of Key Findings</w:t>
      </w:r>
      <w:bookmarkEnd w:id="98"/>
    </w:p>
    <w:p w14:paraId="699467D4" w14:textId="77777777" w:rsidR="0003681E" w:rsidRPr="002418A7" w:rsidRDefault="0003681E" w:rsidP="00EB6E91">
      <w:r w:rsidRPr="002418A7">
        <w:rPr>
          <w:noProof/>
        </w:rPr>
        <w:drawing>
          <wp:inline distT="0" distB="0" distL="0" distR="0" wp14:anchorId="39702B8B" wp14:editId="05747C05">
            <wp:extent cx="5268036" cy="11632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summary.png"/>
                    <pic:cNvPicPr/>
                  </pic:nvPicPr>
                  <pic:blipFill>
                    <a:blip r:embed="rId34"/>
                    <a:stretch>
                      <a:fillRect/>
                    </a:stretch>
                  </pic:blipFill>
                  <pic:spPr>
                    <a:xfrm>
                      <a:off x="0" y="0"/>
                      <a:ext cx="5315357" cy="1173738"/>
                    </a:xfrm>
                    <a:prstGeom prst="rect">
                      <a:avLst/>
                    </a:prstGeom>
                  </pic:spPr>
                </pic:pic>
              </a:graphicData>
            </a:graphic>
          </wp:inline>
        </w:drawing>
      </w:r>
    </w:p>
    <w:p w14:paraId="6ABFAD33" w14:textId="77777777" w:rsidR="0003681E" w:rsidRPr="002418A7" w:rsidRDefault="0003681E" w:rsidP="00EB6E91">
      <w:r w:rsidRPr="002418A7">
        <w:t xml:space="preserve">Most of the businesses sell their product online on different platforms. Businesses get </w:t>
      </w:r>
      <w:r w:rsidRPr="002418A7">
        <w:rPr>
          <w:b/>
          <w:bCs/>
        </w:rPr>
        <w:t>50 to 100+ messages daily</w:t>
      </w:r>
      <w:r w:rsidRPr="002418A7">
        <w:t xml:space="preserve">, and replying to each of them is overwhelming. Not replying to customers feels ignored, and replying to all of them takes time. </w:t>
      </w:r>
      <w:r w:rsidRPr="002418A7">
        <w:rPr>
          <w:b/>
          <w:bCs/>
        </w:rPr>
        <w:t>They need centralized handles</w:t>
      </w:r>
      <w:r w:rsidRPr="002418A7">
        <w:t xml:space="preserve"> by bringing all messages from Instagram and Facebook. Most </w:t>
      </w:r>
      <w:r w:rsidRPr="002418A7">
        <w:rPr>
          <w:b/>
          <w:bCs/>
        </w:rPr>
        <w:t>businesses demand automation</w:t>
      </w:r>
      <w:r w:rsidRPr="002418A7">
        <w:t xml:space="preserve">, so when businesses upload the PDF file of their business information, AI searches for related questions and answers for like price, colors, and AI replies. If anything goes wrong, humans can take control. </w:t>
      </w:r>
    </w:p>
    <w:p w14:paraId="56646C0C" w14:textId="77777777" w:rsidR="0003681E" w:rsidRDefault="0003681E" w:rsidP="00EB6E91"/>
    <w:p w14:paraId="35514BCF" w14:textId="77777777" w:rsidR="007E1843" w:rsidRDefault="007E1843" w:rsidP="00EB6E91"/>
    <w:p w14:paraId="54060EE6" w14:textId="77777777" w:rsidR="007E1843" w:rsidRDefault="007E1843" w:rsidP="00EB6E91"/>
    <w:p w14:paraId="1DCAAE65" w14:textId="77777777" w:rsidR="007E1843" w:rsidRDefault="007E1843" w:rsidP="00EB6E91"/>
    <w:p w14:paraId="6F2FBC99" w14:textId="77777777" w:rsidR="007E1843" w:rsidRDefault="007E1843" w:rsidP="00EB6E91"/>
    <w:p w14:paraId="3C7B55F1" w14:textId="77777777" w:rsidR="007E1843" w:rsidRPr="002418A7" w:rsidRDefault="007E1843" w:rsidP="00EB6E91"/>
    <w:p w14:paraId="1646F6E0" w14:textId="77777777" w:rsidR="0003681E" w:rsidRPr="002418A7" w:rsidRDefault="0003681E" w:rsidP="007028CC">
      <w:pPr>
        <w:pStyle w:val="Heading1"/>
        <w:ind w:left="0"/>
      </w:pPr>
      <w:bookmarkStart w:id="99" w:name="_Toc227494870"/>
      <w:bookmarkStart w:id="100" w:name="_Toc227528182"/>
      <w:r w:rsidRPr="002418A7">
        <w:lastRenderedPageBreak/>
        <w:t>CHAPTER 4: PROJECT PLAN</w:t>
      </w:r>
      <w:bookmarkEnd w:id="99"/>
      <w:bookmarkEnd w:id="100"/>
    </w:p>
    <w:p w14:paraId="3B79B655" w14:textId="676D632C" w:rsidR="0003681E" w:rsidRPr="002418A7" w:rsidRDefault="0003681E" w:rsidP="00C85FE4">
      <w:pPr>
        <w:pStyle w:val="Heading2"/>
        <w:numPr>
          <w:ilvl w:val="1"/>
          <w:numId w:val="17"/>
        </w:numPr>
      </w:pPr>
      <w:bookmarkStart w:id="101" w:name="_Toc227494871"/>
      <w:bookmarkStart w:id="102" w:name="_Toc227528183"/>
      <w:r w:rsidRPr="002418A7">
        <w:t>Gantt Chart, Semester 1 and Semester 2</w:t>
      </w:r>
      <w:bookmarkEnd w:id="101"/>
      <w:bookmarkEnd w:id="102"/>
    </w:p>
    <w:p w14:paraId="4754B53E" w14:textId="77777777" w:rsidR="0003681E" w:rsidRPr="002418A7" w:rsidRDefault="0003681E" w:rsidP="00EB6E91">
      <w:r w:rsidRPr="002418A7">
        <w:t>This project is divided into two semesters. Semester 1 is for researching and planning the chosen topic, and Semester 2 is for fully building the software.</w:t>
      </w:r>
    </w:p>
    <w:p w14:paraId="7D1B6232" w14:textId="77777777" w:rsidR="008F6F45" w:rsidRDefault="0003681E" w:rsidP="008F6F45">
      <w:pPr>
        <w:keepNext/>
      </w:pPr>
      <w:r w:rsidRPr="002418A7">
        <w:rPr>
          <w:noProof/>
        </w:rPr>
        <w:drawing>
          <wp:inline distT="0" distB="0" distL="0" distR="0" wp14:anchorId="79405CAF" wp14:editId="7A216EC8">
            <wp:extent cx="5261212" cy="12465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ester1_plan.png"/>
                    <pic:cNvPicPr/>
                  </pic:nvPicPr>
                  <pic:blipFill>
                    <a:blip r:embed="rId35"/>
                    <a:stretch>
                      <a:fillRect/>
                    </a:stretch>
                  </pic:blipFill>
                  <pic:spPr>
                    <a:xfrm>
                      <a:off x="0" y="0"/>
                      <a:ext cx="5308528" cy="1257770"/>
                    </a:xfrm>
                    <a:prstGeom prst="rect">
                      <a:avLst/>
                    </a:prstGeom>
                  </pic:spPr>
                </pic:pic>
              </a:graphicData>
            </a:graphic>
          </wp:inline>
        </w:drawing>
      </w:r>
    </w:p>
    <w:p w14:paraId="51F72E94" w14:textId="51B1ACB2" w:rsidR="0003681E" w:rsidRPr="002418A7" w:rsidRDefault="008F6F45" w:rsidP="008F6F45">
      <w:pPr>
        <w:pStyle w:val="Caption"/>
        <w:ind w:left="0"/>
      </w:pPr>
      <w:bookmarkStart w:id="103" w:name="_Toc227528388"/>
      <w:r>
        <w:t xml:space="preserve">Figure </w:t>
      </w:r>
      <w:fldSimple w:instr=" SEQ Figure \* ARABIC ">
        <w:r>
          <w:rPr>
            <w:noProof/>
          </w:rPr>
          <w:t>12</w:t>
        </w:r>
      </w:fldSimple>
      <w:r>
        <w:t xml:space="preserve">: </w:t>
      </w:r>
      <w:r w:rsidRPr="000D5087">
        <w:t>Semester 1 Gantt Chart</w:t>
      </w:r>
      <w:bookmarkEnd w:id="103"/>
    </w:p>
    <w:p w14:paraId="12C2B49E" w14:textId="77777777" w:rsidR="0003681E" w:rsidRPr="002418A7" w:rsidRDefault="0003681E" w:rsidP="00EB6E91">
      <w:pPr>
        <w:rPr>
          <w:b/>
          <w:bCs/>
        </w:rPr>
      </w:pPr>
      <w:r w:rsidRPr="002418A7">
        <w:t xml:space="preserve">These tables show the Gantt chart of a weekly plan in semester 1. </w:t>
      </w:r>
      <w:r w:rsidRPr="002418A7">
        <w:rPr>
          <w:b/>
          <w:bCs/>
        </w:rPr>
        <w:t>The green mark indicates</w:t>
      </w:r>
      <w:r w:rsidRPr="002418A7">
        <w:t xml:space="preserve"> </w:t>
      </w:r>
      <w:r w:rsidRPr="002418A7">
        <w:rPr>
          <w:b/>
          <w:bCs/>
        </w:rPr>
        <w:t>the completed task.</w:t>
      </w:r>
    </w:p>
    <w:p w14:paraId="39207D19" w14:textId="77777777" w:rsidR="008F6F45" w:rsidRDefault="0003681E" w:rsidP="008F6F45">
      <w:pPr>
        <w:pStyle w:val="Caption"/>
        <w:keepNext/>
        <w:ind w:left="0"/>
      </w:pPr>
      <w:r w:rsidRPr="002418A7">
        <w:rPr>
          <w:noProof/>
        </w:rPr>
        <w:drawing>
          <wp:inline distT="0" distB="0" distL="0" distR="0" wp14:anchorId="24B98776" wp14:editId="516EF7C3">
            <wp:extent cx="5260975" cy="1098196"/>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ester2_plan.png"/>
                    <pic:cNvPicPr/>
                  </pic:nvPicPr>
                  <pic:blipFill>
                    <a:blip r:embed="rId36"/>
                    <a:stretch>
                      <a:fillRect/>
                    </a:stretch>
                  </pic:blipFill>
                  <pic:spPr>
                    <a:xfrm>
                      <a:off x="0" y="0"/>
                      <a:ext cx="5326071" cy="1111784"/>
                    </a:xfrm>
                    <a:prstGeom prst="rect">
                      <a:avLst/>
                    </a:prstGeom>
                  </pic:spPr>
                </pic:pic>
              </a:graphicData>
            </a:graphic>
          </wp:inline>
        </w:drawing>
      </w:r>
    </w:p>
    <w:p w14:paraId="235A37B2" w14:textId="43B2D6A0" w:rsidR="0003681E" w:rsidRPr="002418A7" w:rsidRDefault="008F6F45" w:rsidP="008F6F45">
      <w:pPr>
        <w:pStyle w:val="Caption"/>
        <w:ind w:left="0"/>
      </w:pPr>
      <w:bookmarkStart w:id="104" w:name="_Toc227528389"/>
      <w:r>
        <w:t xml:space="preserve">Figure </w:t>
      </w:r>
      <w:fldSimple w:instr=" SEQ Figure \* ARABIC ">
        <w:r>
          <w:rPr>
            <w:noProof/>
          </w:rPr>
          <w:t>13</w:t>
        </w:r>
      </w:fldSimple>
      <w:r>
        <w:t xml:space="preserve">: </w:t>
      </w:r>
      <w:r w:rsidRPr="0007042C">
        <w:t>Semester 2 Gantt Chart</w:t>
      </w:r>
      <w:bookmarkEnd w:id="104"/>
    </w:p>
    <w:p w14:paraId="391582F6" w14:textId="49106F4A" w:rsidR="0003681E" w:rsidRPr="008F6F45" w:rsidRDefault="0003681E" w:rsidP="008F6F45">
      <w:pPr>
        <w:rPr>
          <w:b/>
          <w:bCs/>
        </w:rPr>
      </w:pPr>
      <w:r w:rsidRPr="002418A7">
        <w:t xml:space="preserve">These tables show the Gantt chart for weekly plan in the upcoming semester 2. </w:t>
      </w:r>
      <w:r w:rsidRPr="002418A7">
        <w:rPr>
          <w:b/>
          <w:bCs/>
        </w:rPr>
        <w:t>The blue mark indicates the To DO task.</w:t>
      </w:r>
    </w:p>
    <w:p w14:paraId="094DF4BB" w14:textId="2E4D52C7" w:rsidR="0003681E" w:rsidRPr="002418A7" w:rsidRDefault="0003681E" w:rsidP="00C85FE4">
      <w:pPr>
        <w:pStyle w:val="Heading2"/>
        <w:numPr>
          <w:ilvl w:val="1"/>
          <w:numId w:val="17"/>
        </w:numPr>
      </w:pPr>
      <w:bookmarkStart w:id="105" w:name="_Toc227494872"/>
      <w:bookmarkStart w:id="106" w:name="_Toc227528184"/>
      <w:r w:rsidRPr="002418A7">
        <w:t>Risk Analysis</w:t>
      </w:r>
      <w:bookmarkEnd w:id="105"/>
      <w:bookmarkEnd w:id="106"/>
    </w:p>
    <w:p w14:paraId="0EB269DA" w14:textId="77777777" w:rsidR="0003681E" w:rsidRPr="002418A7" w:rsidRDefault="0003681E" w:rsidP="00EB6E91">
      <w:r w:rsidRPr="002418A7">
        <w:t>While developing software, it comes to planning possible risks and ways to fix them:</w:t>
      </w:r>
    </w:p>
    <w:p w14:paraId="558010B1" w14:textId="1713E3E6" w:rsidR="008F6F45" w:rsidRDefault="008F6F45" w:rsidP="008F6F45">
      <w:pPr>
        <w:pStyle w:val="Caption"/>
        <w:keepNext/>
        <w:ind w:left="0"/>
      </w:pPr>
      <w:bookmarkStart w:id="107" w:name="_Toc227528436"/>
      <w:r>
        <w:t xml:space="preserve">Table </w:t>
      </w:r>
      <w:fldSimple w:instr=" SEQ Table \* ARABIC ">
        <w:r w:rsidR="00364029">
          <w:rPr>
            <w:noProof/>
          </w:rPr>
          <w:t>5</w:t>
        </w:r>
      </w:fldSimple>
      <w:r>
        <w:t xml:space="preserve">: </w:t>
      </w:r>
      <w:r w:rsidRPr="00502512">
        <w:t>Risk Analysis</w:t>
      </w:r>
      <w:bookmarkEnd w:id="107"/>
    </w:p>
    <w:p w14:paraId="05AA1864" w14:textId="5CCA996B" w:rsidR="0003681E" w:rsidRPr="002418A7" w:rsidRDefault="0003681E" w:rsidP="008F6F45">
      <w:r w:rsidRPr="002418A7">
        <w:rPr>
          <w:noProof/>
        </w:rPr>
        <w:drawing>
          <wp:inline distT="0" distB="0" distL="0" distR="0" wp14:anchorId="0108237F" wp14:editId="68736743">
            <wp:extent cx="5288507" cy="179763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risks.png"/>
                    <pic:cNvPicPr/>
                  </pic:nvPicPr>
                  <pic:blipFill rotWithShape="1">
                    <a:blip r:embed="rId37"/>
                    <a:srcRect t="7926"/>
                    <a:stretch>
                      <a:fillRect/>
                    </a:stretch>
                  </pic:blipFill>
                  <pic:spPr bwMode="auto">
                    <a:xfrm>
                      <a:off x="0" y="0"/>
                      <a:ext cx="5313118" cy="1806002"/>
                    </a:xfrm>
                    <a:prstGeom prst="rect">
                      <a:avLst/>
                    </a:prstGeom>
                    <a:ln>
                      <a:noFill/>
                    </a:ln>
                    <a:extLst>
                      <a:ext uri="{53640926-AAD7-44D8-BBD7-CCE9431645EC}">
                        <a14:shadowObscured xmlns:a14="http://schemas.microsoft.com/office/drawing/2010/main"/>
                      </a:ext>
                    </a:extLst>
                  </pic:spPr>
                </pic:pic>
              </a:graphicData>
            </a:graphic>
          </wp:inline>
        </w:drawing>
      </w:r>
    </w:p>
    <w:p w14:paraId="6976578B" w14:textId="6A8288BE" w:rsidR="0003681E" w:rsidRPr="002418A7" w:rsidRDefault="0003681E" w:rsidP="00C85FE4">
      <w:pPr>
        <w:pStyle w:val="Heading2"/>
        <w:numPr>
          <w:ilvl w:val="1"/>
          <w:numId w:val="17"/>
        </w:numPr>
      </w:pPr>
      <w:bookmarkStart w:id="108" w:name="_Toc227494873"/>
      <w:bookmarkStart w:id="109" w:name="_Toc227528185"/>
      <w:r w:rsidRPr="002418A7">
        <w:lastRenderedPageBreak/>
        <w:t>Workflow Diagram</w:t>
      </w:r>
      <w:bookmarkEnd w:id="108"/>
      <w:bookmarkEnd w:id="109"/>
    </w:p>
    <w:p w14:paraId="6217F073" w14:textId="77777777" w:rsidR="008F6F45" w:rsidRDefault="0003681E" w:rsidP="008F6F45">
      <w:pPr>
        <w:keepNext/>
      </w:pPr>
      <w:r w:rsidRPr="002418A7">
        <w:rPr>
          <w:noProof/>
        </w:rPr>
        <w:drawing>
          <wp:inline distT="0" distB="0" distL="0" distR="0" wp14:anchorId="1849127D" wp14:editId="37A25FFD">
            <wp:extent cx="5290185" cy="1301293"/>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_flow.png"/>
                    <pic:cNvPicPr/>
                  </pic:nvPicPr>
                  <pic:blipFill>
                    <a:blip r:embed="rId38"/>
                    <a:stretch>
                      <a:fillRect/>
                    </a:stretch>
                  </pic:blipFill>
                  <pic:spPr>
                    <a:xfrm>
                      <a:off x="0" y="0"/>
                      <a:ext cx="5391035" cy="1326100"/>
                    </a:xfrm>
                    <a:prstGeom prst="rect">
                      <a:avLst/>
                    </a:prstGeom>
                  </pic:spPr>
                </pic:pic>
              </a:graphicData>
            </a:graphic>
          </wp:inline>
        </w:drawing>
      </w:r>
    </w:p>
    <w:p w14:paraId="0D716158" w14:textId="51D92B74" w:rsidR="0003681E" w:rsidRPr="002418A7" w:rsidRDefault="008F6F45" w:rsidP="008F6F45">
      <w:pPr>
        <w:pStyle w:val="Caption"/>
        <w:ind w:left="0"/>
      </w:pPr>
      <w:bookmarkStart w:id="110" w:name="_Toc227528390"/>
      <w:r>
        <w:t xml:space="preserve">Figure </w:t>
      </w:r>
      <w:fldSimple w:instr=" SEQ Figure \* ARABIC ">
        <w:r>
          <w:rPr>
            <w:noProof/>
          </w:rPr>
          <w:t>14</w:t>
        </w:r>
      </w:fldSimple>
      <w:r>
        <w:t xml:space="preserve">: </w:t>
      </w:r>
      <w:r w:rsidRPr="00576DFE">
        <w:t>Level 0 Data Flow Diagram</w:t>
      </w:r>
      <w:bookmarkEnd w:id="110"/>
    </w:p>
    <w:p w14:paraId="51B0369F" w14:textId="77777777" w:rsidR="0003681E" w:rsidRPr="002418A7" w:rsidRDefault="0003681E" w:rsidP="00EB6E91">
      <w:r w:rsidRPr="002418A7">
        <w:t xml:space="preserve">This level 0 diagram shows how the </w:t>
      </w:r>
      <w:proofErr w:type="spellStart"/>
      <w:r w:rsidRPr="002418A7">
        <w:t>EkSamadhan</w:t>
      </w:r>
      <w:proofErr w:type="spellEnd"/>
      <w:r w:rsidRPr="002418A7">
        <w:t xml:space="preserve">-AI systems data flows from the </w:t>
      </w:r>
      <w:r w:rsidRPr="002418A7">
        <w:rPr>
          <w:b/>
          <w:bCs/>
        </w:rPr>
        <w:t>End user</w:t>
      </w:r>
      <w:r w:rsidRPr="002418A7">
        <w:t xml:space="preserve"> for sending messages, the </w:t>
      </w:r>
      <w:r w:rsidRPr="002418A7">
        <w:rPr>
          <w:b/>
          <w:bCs/>
        </w:rPr>
        <w:t>Support Agent</w:t>
      </w:r>
      <w:r w:rsidRPr="002418A7">
        <w:t xml:space="preserve"> for helping customers, and the </w:t>
      </w:r>
      <w:r w:rsidRPr="002418A7">
        <w:rPr>
          <w:b/>
          <w:bCs/>
        </w:rPr>
        <w:t>admin</w:t>
      </w:r>
      <w:r w:rsidRPr="002418A7">
        <w:t xml:space="preserve"> for setting up accounts.</w:t>
      </w:r>
    </w:p>
    <w:p w14:paraId="7240470A" w14:textId="77777777" w:rsidR="008F6F45" w:rsidRDefault="0003681E" w:rsidP="008F6F45">
      <w:pPr>
        <w:keepNext/>
      </w:pPr>
      <w:r w:rsidRPr="002418A7">
        <w:rPr>
          <w:noProof/>
        </w:rPr>
        <w:drawing>
          <wp:inline distT="0" distB="0" distL="0" distR="0" wp14:anchorId="13DA2415" wp14:editId="232E07D2">
            <wp:extent cx="5326236" cy="3971916"/>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_flow.png"/>
                    <pic:cNvPicPr/>
                  </pic:nvPicPr>
                  <pic:blipFill>
                    <a:blip r:embed="rId39"/>
                    <a:stretch>
                      <a:fillRect/>
                    </a:stretch>
                  </pic:blipFill>
                  <pic:spPr>
                    <a:xfrm>
                      <a:off x="0" y="0"/>
                      <a:ext cx="5338026" cy="3980708"/>
                    </a:xfrm>
                    <a:prstGeom prst="rect">
                      <a:avLst/>
                    </a:prstGeom>
                  </pic:spPr>
                </pic:pic>
              </a:graphicData>
            </a:graphic>
          </wp:inline>
        </w:drawing>
      </w:r>
    </w:p>
    <w:p w14:paraId="718AA004" w14:textId="273EB1A6" w:rsidR="0003681E" w:rsidRPr="002418A7" w:rsidRDefault="008F6F45" w:rsidP="008F6F45">
      <w:pPr>
        <w:pStyle w:val="Caption"/>
        <w:ind w:left="0"/>
      </w:pPr>
      <w:bookmarkStart w:id="111" w:name="_Toc227528391"/>
      <w:r>
        <w:t xml:space="preserve">Figure </w:t>
      </w:r>
      <w:fldSimple w:instr=" SEQ Figure \* ARABIC ">
        <w:r>
          <w:rPr>
            <w:noProof/>
          </w:rPr>
          <w:t>15</w:t>
        </w:r>
      </w:fldSimple>
      <w:r>
        <w:t xml:space="preserve">: </w:t>
      </w:r>
      <w:r w:rsidRPr="00C656C0">
        <w:t>Level 1 Data Flow Diagram</w:t>
      </w:r>
      <w:bookmarkEnd w:id="111"/>
    </w:p>
    <w:p w14:paraId="178EA649" w14:textId="6730FBE3" w:rsidR="0003681E" w:rsidRPr="008F6F45" w:rsidRDefault="0003681E" w:rsidP="008F6F45">
      <w:pPr>
        <w:rPr>
          <w:b/>
          <w:bCs/>
        </w:rPr>
      </w:pPr>
      <w:r w:rsidRPr="002418A7">
        <w:t>This level 1 diagram shows how data flows within the system. When a message comes from Facebook or Instagram, it searches for a</w:t>
      </w:r>
      <w:r w:rsidRPr="002418A7">
        <w:rPr>
          <w:b/>
          <w:bCs/>
        </w:rPr>
        <w:t xml:space="preserve"> company's business file </w:t>
      </w:r>
      <w:r w:rsidRPr="002418A7">
        <w:t xml:space="preserve">to reply to. If it finds, it </w:t>
      </w:r>
      <w:r w:rsidRPr="002418A7">
        <w:rPr>
          <w:b/>
          <w:bCs/>
        </w:rPr>
        <w:t>replies automatically</w:t>
      </w:r>
      <w:r w:rsidRPr="002418A7">
        <w:t xml:space="preserve"> or detects</w:t>
      </w:r>
      <w:r w:rsidRPr="002418A7">
        <w:rPr>
          <w:b/>
          <w:bCs/>
        </w:rPr>
        <w:t xml:space="preserve"> an angry customer</w:t>
      </w:r>
      <w:r w:rsidRPr="002418A7">
        <w:t xml:space="preserve">, then it </w:t>
      </w:r>
      <w:r w:rsidRPr="002418A7">
        <w:rPr>
          <w:b/>
          <w:bCs/>
        </w:rPr>
        <w:t xml:space="preserve">saves the chat </w:t>
      </w:r>
      <w:r w:rsidRPr="002418A7">
        <w:t>and</w:t>
      </w:r>
      <w:r w:rsidRPr="002418A7">
        <w:rPr>
          <w:b/>
          <w:bCs/>
        </w:rPr>
        <w:t xml:space="preserve"> alerts the human agents.</w:t>
      </w:r>
    </w:p>
    <w:p w14:paraId="49FCFDE0" w14:textId="77777777" w:rsidR="0003681E" w:rsidRPr="002418A7" w:rsidRDefault="0003681E" w:rsidP="007028CC">
      <w:pPr>
        <w:pStyle w:val="Heading1"/>
        <w:ind w:left="0"/>
      </w:pPr>
      <w:bookmarkStart w:id="112" w:name="_Toc227494874"/>
      <w:bookmarkStart w:id="113" w:name="_Toc227528186"/>
      <w:r w:rsidRPr="002418A7">
        <w:lastRenderedPageBreak/>
        <w:t>CHAPTER 5: ARTEFACT PLANNING</w:t>
      </w:r>
      <w:bookmarkEnd w:id="112"/>
      <w:bookmarkEnd w:id="113"/>
    </w:p>
    <w:p w14:paraId="02397CE5" w14:textId="22C05F65" w:rsidR="0003681E" w:rsidRPr="002418A7" w:rsidRDefault="0003681E" w:rsidP="007028CC">
      <w:pPr>
        <w:ind w:left="0"/>
      </w:pPr>
      <w:r w:rsidRPr="002418A7">
        <w:t xml:space="preserve">This covers the rule for </w:t>
      </w:r>
      <w:r w:rsidRPr="002418A7">
        <w:rPr>
          <w:b/>
          <w:bCs/>
        </w:rPr>
        <w:t xml:space="preserve">building the system based on the system requirements, the feasibility study </w:t>
      </w:r>
      <w:r w:rsidRPr="002418A7">
        <w:t>and</w:t>
      </w:r>
      <w:r w:rsidRPr="002418A7">
        <w:rPr>
          <w:b/>
          <w:bCs/>
        </w:rPr>
        <w:t xml:space="preserve"> the system diagrams</w:t>
      </w:r>
      <w:r w:rsidRPr="002418A7">
        <w:t xml:space="preserve"> to keep the project organized, meet the deadline, and ensure everything connects while nothing is missing in this process.</w:t>
      </w:r>
    </w:p>
    <w:p w14:paraId="727913D0" w14:textId="491866BB" w:rsidR="0003681E" w:rsidRPr="002418A7" w:rsidRDefault="0003681E" w:rsidP="00C85FE4">
      <w:pPr>
        <w:pStyle w:val="Heading2"/>
        <w:numPr>
          <w:ilvl w:val="1"/>
          <w:numId w:val="12"/>
        </w:numPr>
      </w:pPr>
      <w:bookmarkStart w:id="114" w:name="_Toc227494875"/>
      <w:bookmarkStart w:id="115" w:name="_Toc227528187"/>
      <w:r w:rsidRPr="002418A7">
        <w:t>Requirement Analysis</w:t>
      </w:r>
      <w:bookmarkEnd w:id="114"/>
      <w:bookmarkEnd w:id="115"/>
    </w:p>
    <w:p w14:paraId="18863399" w14:textId="2140AA51" w:rsidR="007028CC" w:rsidRDefault="0003681E" w:rsidP="00EB6E91">
      <w:r w:rsidRPr="002418A7">
        <w:t xml:space="preserve">Requirements analysis shows </w:t>
      </w:r>
      <w:r w:rsidRPr="002418A7">
        <w:rPr>
          <w:b/>
          <w:bCs/>
        </w:rPr>
        <w:t>what the system must do before building</w:t>
      </w:r>
      <w:r w:rsidRPr="002418A7">
        <w:t xml:space="preserve">, so that no unnecessary features are added, and the team understands the goal </w:t>
      </w:r>
      <w:sdt>
        <w:sdtPr>
          <w:id w:val="-524783779"/>
          <w:citation/>
        </w:sdtPr>
        <w:sdtEndPr/>
        <w:sdtContent>
          <w:r w:rsidRPr="002418A7">
            <w:fldChar w:fldCharType="begin"/>
          </w:r>
          <w:r w:rsidRPr="002418A7">
            <w:instrText xml:space="preserve"> CITATION Awa23 \l 1033 </w:instrText>
          </w:r>
          <w:r w:rsidRPr="002418A7">
            <w:fldChar w:fldCharType="separate"/>
          </w:r>
          <w:r w:rsidR="001D2207" w:rsidRPr="001D2207">
            <w:rPr>
              <w:noProof/>
            </w:rPr>
            <w:t>(Awati, 2023)</w:t>
          </w:r>
          <w:r w:rsidRPr="002418A7">
            <w:fldChar w:fldCharType="end"/>
          </w:r>
        </w:sdtContent>
      </w:sdt>
      <w:r w:rsidRPr="002418A7">
        <w:t xml:space="preserve">. </w:t>
      </w:r>
    </w:p>
    <w:p w14:paraId="6F762A3A" w14:textId="192C2209" w:rsidR="007028CC" w:rsidRDefault="007028CC" w:rsidP="007028CC">
      <w:pPr>
        <w:pStyle w:val="Caption"/>
        <w:keepNext/>
        <w:ind w:left="0"/>
      </w:pPr>
      <w:bookmarkStart w:id="116" w:name="_Toc227528437"/>
      <w:r>
        <w:t xml:space="preserve">Table </w:t>
      </w:r>
      <w:fldSimple w:instr=" SEQ Table \* ARABIC ">
        <w:r w:rsidR="00364029">
          <w:rPr>
            <w:noProof/>
          </w:rPr>
          <w:t>6</w:t>
        </w:r>
      </w:fldSimple>
      <w:r>
        <w:t xml:space="preserve">: </w:t>
      </w:r>
      <w:r w:rsidRPr="00E7143A">
        <w:t>Requirement Justification</w:t>
      </w:r>
      <w:bookmarkEnd w:id="116"/>
    </w:p>
    <w:p w14:paraId="29F9FC5E" w14:textId="41DB6388" w:rsidR="0003681E" w:rsidRPr="002418A7" w:rsidRDefault="0003681E" w:rsidP="00EB6E91">
      <w:r w:rsidRPr="002418A7">
        <w:rPr>
          <w:noProof/>
        </w:rPr>
        <w:drawing>
          <wp:inline distT="0" distB="0" distL="0" distR="0" wp14:anchorId="03E2DBF1" wp14:editId="2C5046E1">
            <wp:extent cx="5318317" cy="2416485"/>
            <wp:effectExtent l="0" t="0" r="0" b="3175"/>
            <wp:docPr id="9703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897" name=""/>
                    <pic:cNvPicPr/>
                  </pic:nvPicPr>
                  <pic:blipFill>
                    <a:blip r:embed="rId40"/>
                    <a:stretch>
                      <a:fillRect/>
                    </a:stretch>
                  </pic:blipFill>
                  <pic:spPr>
                    <a:xfrm>
                      <a:off x="0" y="0"/>
                      <a:ext cx="5346007" cy="2429067"/>
                    </a:xfrm>
                    <a:prstGeom prst="rect">
                      <a:avLst/>
                    </a:prstGeom>
                  </pic:spPr>
                </pic:pic>
              </a:graphicData>
            </a:graphic>
          </wp:inline>
        </w:drawing>
      </w:r>
    </w:p>
    <w:p w14:paraId="767BA79F" w14:textId="77777777" w:rsidR="0003681E" w:rsidRPr="002418A7" w:rsidRDefault="0003681E" w:rsidP="00EB6E91">
      <w:r w:rsidRPr="002418A7">
        <w:t>These are the collection of features the system requires. This shows the user’s requirements and provides a basis to build the system correctly.</w:t>
      </w:r>
    </w:p>
    <w:p w14:paraId="00DA7348" w14:textId="77777777" w:rsidR="0003681E" w:rsidRPr="002418A7" w:rsidRDefault="0003681E" w:rsidP="00EB6E91"/>
    <w:p w14:paraId="57852FA7" w14:textId="77777777" w:rsidR="0003681E" w:rsidRPr="002418A7" w:rsidRDefault="0003681E" w:rsidP="00EB6E91"/>
    <w:p w14:paraId="2B81F0BD" w14:textId="77777777" w:rsidR="0003681E" w:rsidRPr="002418A7" w:rsidRDefault="0003681E" w:rsidP="00EB6E91"/>
    <w:p w14:paraId="32FD4426" w14:textId="77777777" w:rsidR="0003681E" w:rsidRPr="002418A7" w:rsidRDefault="0003681E" w:rsidP="00EB6E91"/>
    <w:p w14:paraId="392C3634" w14:textId="77777777" w:rsidR="0003681E" w:rsidRPr="002418A7" w:rsidRDefault="0003681E" w:rsidP="00EB6E91"/>
    <w:p w14:paraId="70283EE8" w14:textId="77777777" w:rsidR="0003681E" w:rsidRPr="002418A7" w:rsidRDefault="0003681E" w:rsidP="00EB6E91"/>
    <w:p w14:paraId="53023833" w14:textId="77777777" w:rsidR="0003681E" w:rsidRPr="002418A7" w:rsidRDefault="0003681E" w:rsidP="00EB6E91"/>
    <w:p w14:paraId="069F0C01" w14:textId="77777777" w:rsidR="0003681E" w:rsidRPr="002418A7" w:rsidRDefault="0003681E" w:rsidP="002E28FA">
      <w:pPr>
        <w:ind w:left="0"/>
      </w:pPr>
    </w:p>
    <w:p w14:paraId="1E9C2B94" w14:textId="1475C5A3" w:rsidR="0003681E" w:rsidRPr="002418A7" w:rsidRDefault="0003681E" w:rsidP="00C85FE4">
      <w:pPr>
        <w:pStyle w:val="Heading3"/>
        <w:numPr>
          <w:ilvl w:val="2"/>
          <w:numId w:val="12"/>
        </w:numPr>
      </w:pPr>
      <w:bookmarkStart w:id="117" w:name="_Toc227494876"/>
      <w:bookmarkStart w:id="118" w:name="_Toc227528188"/>
      <w:r w:rsidRPr="002418A7">
        <w:lastRenderedPageBreak/>
        <w:t>Functional Requirement</w:t>
      </w:r>
      <w:bookmarkEnd w:id="117"/>
      <w:bookmarkEnd w:id="118"/>
    </w:p>
    <w:p w14:paraId="68407C7E" w14:textId="17CAFDA7" w:rsidR="0003681E" w:rsidRPr="002418A7" w:rsidRDefault="0003681E" w:rsidP="007028CC">
      <w:pPr>
        <w:ind w:left="1440"/>
      </w:pPr>
      <w:r w:rsidRPr="002418A7">
        <w:t xml:space="preserve">Functional requirements are tasks that the </w:t>
      </w:r>
      <w:r w:rsidRPr="002418A7">
        <w:rPr>
          <w:b/>
          <w:bCs/>
        </w:rPr>
        <w:t>system must perform</w:t>
      </w:r>
      <w:r w:rsidRPr="002418A7">
        <w:t xml:space="preserve"> to run the application. It is a priority in </w:t>
      </w:r>
      <w:r w:rsidRPr="002418A7">
        <w:rPr>
          <w:b/>
          <w:bCs/>
        </w:rPr>
        <w:t>MOSCOW</w:t>
      </w:r>
      <w:r w:rsidRPr="002418A7">
        <w:t xml:space="preserve"> to fulfill these features </w:t>
      </w:r>
      <w:sdt>
        <w:sdtPr>
          <w:id w:val="-581376440"/>
          <w:citation/>
        </w:sdtPr>
        <w:sdtEndPr/>
        <w:sdtContent>
          <w:r w:rsidRPr="002418A7">
            <w:fldChar w:fldCharType="begin"/>
          </w:r>
          <w:r w:rsidRPr="002418A7">
            <w:instrText xml:space="preserve"> CITATION Gav25 \l 1033 </w:instrText>
          </w:r>
          <w:r w:rsidRPr="002418A7">
            <w:fldChar w:fldCharType="separate"/>
          </w:r>
          <w:r w:rsidR="001D2207" w:rsidRPr="001D2207">
            <w:rPr>
              <w:noProof/>
            </w:rPr>
            <w:t>(Wright, 2025)</w:t>
          </w:r>
          <w:r w:rsidRPr="002418A7">
            <w:fldChar w:fldCharType="end"/>
          </w:r>
        </w:sdtContent>
      </w:sdt>
      <w:r w:rsidRPr="002418A7">
        <w:t>.</w:t>
      </w:r>
    </w:p>
    <w:p w14:paraId="31580801" w14:textId="23EF2121" w:rsidR="007028CC" w:rsidRDefault="007028CC" w:rsidP="007028CC">
      <w:pPr>
        <w:pStyle w:val="Caption"/>
        <w:keepNext/>
      </w:pPr>
      <w:bookmarkStart w:id="119" w:name="_Toc227528438"/>
      <w:r>
        <w:t xml:space="preserve">Table </w:t>
      </w:r>
      <w:fldSimple w:instr=" SEQ Table \* ARABIC ">
        <w:r w:rsidR="00364029">
          <w:rPr>
            <w:noProof/>
          </w:rPr>
          <w:t>7</w:t>
        </w:r>
      </w:fldSimple>
      <w:r>
        <w:t xml:space="preserve">: </w:t>
      </w:r>
      <w:r w:rsidRPr="00A71A08">
        <w:t>Functional Requirements</w:t>
      </w:r>
      <w:bookmarkEnd w:id="119"/>
    </w:p>
    <w:p w14:paraId="0CF4E2AA" w14:textId="77777777" w:rsidR="0003681E" w:rsidRPr="002418A7" w:rsidRDefault="0003681E" w:rsidP="007028CC">
      <w:pPr>
        <w:ind w:firstLine="720"/>
      </w:pPr>
      <w:r w:rsidRPr="002418A7">
        <w:rPr>
          <w:noProof/>
        </w:rPr>
        <w:drawing>
          <wp:inline distT="0" distB="0" distL="0" distR="0" wp14:anchorId="2A0915D3" wp14:editId="39970B08">
            <wp:extent cx="4863405" cy="3479800"/>
            <wp:effectExtent l="0" t="0" r="0" b="6350"/>
            <wp:docPr id="35269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8636" name=""/>
                    <pic:cNvPicPr/>
                  </pic:nvPicPr>
                  <pic:blipFill>
                    <a:blip r:embed="rId41"/>
                    <a:stretch>
                      <a:fillRect/>
                    </a:stretch>
                  </pic:blipFill>
                  <pic:spPr>
                    <a:xfrm>
                      <a:off x="0" y="0"/>
                      <a:ext cx="4869391" cy="3484083"/>
                    </a:xfrm>
                    <a:prstGeom prst="rect">
                      <a:avLst/>
                    </a:prstGeom>
                  </pic:spPr>
                </pic:pic>
              </a:graphicData>
            </a:graphic>
          </wp:inline>
        </w:drawing>
      </w:r>
    </w:p>
    <w:p w14:paraId="5BEBE2DD" w14:textId="4CAF5ECA" w:rsidR="0003681E" w:rsidRPr="002418A7" w:rsidRDefault="0003681E" w:rsidP="007028CC">
      <w:pPr>
        <w:ind w:left="1440"/>
      </w:pPr>
      <w:r w:rsidRPr="002418A7">
        <w:t>This table shows the system's requirements and priorities. These are the features to check to make the system perform.</w:t>
      </w:r>
    </w:p>
    <w:p w14:paraId="036B2516" w14:textId="1EBBE475" w:rsidR="0003681E" w:rsidRPr="002418A7" w:rsidRDefault="0003681E" w:rsidP="00C85FE4">
      <w:pPr>
        <w:pStyle w:val="Heading3"/>
        <w:numPr>
          <w:ilvl w:val="2"/>
          <w:numId w:val="12"/>
        </w:numPr>
      </w:pPr>
      <w:bookmarkStart w:id="120" w:name="_Toc227494877"/>
      <w:bookmarkStart w:id="121" w:name="_Toc227528189"/>
      <w:r w:rsidRPr="002418A7">
        <w:t>Non-Functional Requirement</w:t>
      </w:r>
      <w:bookmarkEnd w:id="120"/>
      <w:bookmarkEnd w:id="121"/>
    </w:p>
    <w:p w14:paraId="407A6694" w14:textId="687C450A" w:rsidR="0003681E" w:rsidRPr="002418A7" w:rsidRDefault="0003681E" w:rsidP="007028CC">
      <w:pPr>
        <w:ind w:left="1440"/>
      </w:pPr>
      <w:r w:rsidRPr="002418A7">
        <w:t xml:space="preserve">Non-Functional requirements describe </w:t>
      </w:r>
      <w:r w:rsidRPr="002418A7">
        <w:rPr>
          <w:b/>
          <w:bCs/>
        </w:rPr>
        <w:t>how the system works rather than defining what it does</w:t>
      </w:r>
      <w:r w:rsidRPr="002418A7">
        <w:t xml:space="preserve">. This shows the behavior of the system </w:t>
      </w:r>
      <w:sdt>
        <w:sdtPr>
          <w:id w:val="2088116638"/>
          <w:citation/>
        </w:sdtPr>
        <w:sdtEndPr/>
        <w:sdtContent>
          <w:r w:rsidRPr="002418A7">
            <w:fldChar w:fldCharType="begin"/>
          </w:r>
          <w:r w:rsidRPr="002418A7">
            <w:instrText xml:space="preserve"> CITATION Krü25 \l 1033 </w:instrText>
          </w:r>
          <w:r w:rsidRPr="002418A7">
            <w:fldChar w:fldCharType="separate"/>
          </w:r>
          <w:r w:rsidR="001D2207" w:rsidRPr="001D2207">
            <w:rPr>
              <w:noProof/>
            </w:rPr>
            <w:t>(Krüger, 2025)</w:t>
          </w:r>
          <w:r w:rsidRPr="002418A7">
            <w:fldChar w:fldCharType="end"/>
          </w:r>
        </w:sdtContent>
      </w:sdt>
      <w:r w:rsidRPr="002418A7">
        <w:t>.</w:t>
      </w:r>
    </w:p>
    <w:p w14:paraId="260786AC" w14:textId="1731738B" w:rsidR="007028CC" w:rsidRDefault="007028CC" w:rsidP="007028CC">
      <w:pPr>
        <w:pStyle w:val="Caption"/>
        <w:keepNext/>
      </w:pPr>
      <w:bookmarkStart w:id="122" w:name="_Toc227528439"/>
      <w:r>
        <w:t xml:space="preserve">Table </w:t>
      </w:r>
      <w:fldSimple w:instr=" SEQ Table \* ARABIC ">
        <w:r w:rsidR="00364029">
          <w:rPr>
            <w:noProof/>
          </w:rPr>
          <w:t>8</w:t>
        </w:r>
      </w:fldSimple>
      <w:r>
        <w:t xml:space="preserve">: </w:t>
      </w:r>
      <w:r w:rsidRPr="00793C2D">
        <w:t>Non-Functional and Technical Requirements</w:t>
      </w:r>
      <w:bookmarkEnd w:id="122"/>
    </w:p>
    <w:p w14:paraId="32BE0E56" w14:textId="77777777" w:rsidR="0003681E" w:rsidRPr="002418A7" w:rsidRDefault="0003681E" w:rsidP="007028CC">
      <w:pPr>
        <w:ind w:firstLine="720"/>
      </w:pPr>
      <w:r w:rsidRPr="002418A7">
        <w:rPr>
          <w:noProof/>
        </w:rPr>
        <w:drawing>
          <wp:inline distT="0" distB="0" distL="0" distR="0" wp14:anchorId="728F0167" wp14:editId="7335C1E7">
            <wp:extent cx="4881935" cy="1358900"/>
            <wp:effectExtent l="0" t="0" r="0" b="0"/>
            <wp:docPr id="170148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2628" name=""/>
                    <pic:cNvPicPr/>
                  </pic:nvPicPr>
                  <pic:blipFill>
                    <a:blip r:embed="rId42"/>
                    <a:stretch>
                      <a:fillRect/>
                    </a:stretch>
                  </pic:blipFill>
                  <pic:spPr>
                    <a:xfrm>
                      <a:off x="0" y="0"/>
                      <a:ext cx="4915584" cy="1368266"/>
                    </a:xfrm>
                    <a:prstGeom prst="rect">
                      <a:avLst/>
                    </a:prstGeom>
                  </pic:spPr>
                </pic:pic>
              </a:graphicData>
            </a:graphic>
          </wp:inline>
        </w:drawing>
      </w:r>
    </w:p>
    <w:p w14:paraId="0E23B474" w14:textId="7FA7E3E3" w:rsidR="0003681E" w:rsidRPr="002418A7" w:rsidRDefault="0003681E" w:rsidP="007028CC">
      <w:pPr>
        <w:ind w:left="1440"/>
      </w:pPr>
      <w:r w:rsidRPr="002418A7">
        <w:t>This table shows how well the system works. These are the quality checks to make the system work.</w:t>
      </w:r>
    </w:p>
    <w:p w14:paraId="0ACE6F94" w14:textId="77777777" w:rsidR="0003681E" w:rsidRPr="002418A7" w:rsidRDefault="0003681E" w:rsidP="00C85FE4">
      <w:pPr>
        <w:pStyle w:val="Heading2"/>
        <w:numPr>
          <w:ilvl w:val="2"/>
          <w:numId w:val="12"/>
        </w:numPr>
      </w:pPr>
      <w:bookmarkStart w:id="123" w:name="_Toc227494878"/>
      <w:bookmarkStart w:id="124" w:name="_Toc227528190"/>
      <w:r w:rsidRPr="002418A7">
        <w:lastRenderedPageBreak/>
        <w:t>Usability Requirement</w:t>
      </w:r>
      <w:bookmarkEnd w:id="123"/>
      <w:bookmarkEnd w:id="124"/>
    </w:p>
    <w:p w14:paraId="2C9B4567" w14:textId="4AE1E074" w:rsidR="0003681E" w:rsidRPr="002418A7" w:rsidRDefault="0003681E" w:rsidP="007028CC">
      <w:pPr>
        <w:pStyle w:val="ListParagraph"/>
        <w:ind w:left="1440"/>
      </w:pPr>
      <w:r w:rsidRPr="002418A7">
        <w:t xml:space="preserve">Usability requirements make the system </w:t>
      </w:r>
      <w:r w:rsidRPr="002418A7">
        <w:rPr>
          <w:b/>
          <w:bCs/>
        </w:rPr>
        <w:t>easy to use and improve the quality of the user’s experience</w:t>
      </w:r>
      <w:r w:rsidRPr="002418A7">
        <w:t xml:space="preserve"> </w:t>
      </w:r>
      <w:sdt>
        <w:sdtPr>
          <w:id w:val="-201019701"/>
          <w:citation/>
        </w:sdtPr>
        <w:sdtEndPr/>
        <w:sdtContent>
          <w:r w:rsidRPr="002418A7">
            <w:fldChar w:fldCharType="begin"/>
          </w:r>
          <w:r w:rsidRPr="002418A7">
            <w:instrText xml:space="preserve"> CITATION Els26 \l 1033 </w:instrText>
          </w:r>
          <w:r w:rsidRPr="002418A7">
            <w:fldChar w:fldCharType="separate"/>
          </w:r>
          <w:r w:rsidR="001D2207" w:rsidRPr="001D2207">
            <w:rPr>
              <w:noProof/>
            </w:rPr>
            <w:t>(Elsevier, n.d.)</w:t>
          </w:r>
          <w:r w:rsidRPr="002418A7">
            <w:fldChar w:fldCharType="end"/>
          </w:r>
        </w:sdtContent>
      </w:sdt>
      <w:r w:rsidRPr="002418A7">
        <w:t>.</w:t>
      </w:r>
    </w:p>
    <w:p w14:paraId="1386E32A" w14:textId="79095E00" w:rsidR="007028CC" w:rsidRDefault="007028CC" w:rsidP="007028CC">
      <w:pPr>
        <w:pStyle w:val="Caption"/>
        <w:keepNext/>
      </w:pPr>
      <w:bookmarkStart w:id="125" w:name="_Toc227528440"/>
      <w:r>
        <w:t xml:space="preserve">Table </w:t>
      </w:r>
      <w:fldSimple w:instr=" SEQ Table \* ARABIC ">
        <w:r w:rsidR="00364029">
          <w:rPr>
            <w:noProof/>
          </w:rPr>
          <w:t>9</w:t>
        </w:r>
      </w:fldSimple>
      <w:r>
        <w:t xml:space="preserve">: </w:t>
      </w:r>
      <w:r w:rsidRPr="00B83451">
        <w:t>Usability and Interface Requirements</w:t>
      </w:r>
      <w:bookmarkEnd w:id="125"/>
    </w:p>
    <w:p w14:paraId="5BC24294" w14:textId="77777777" w:rsidR="0003681E" w:rsidRPr="002418A7" w:rsidRDefault="0003681E" w:rsidP="007028CC">
      <w:pPr>
        <w:ind w:firstLine="720"/>
      </w:pPr>
      <w:r w:rsidRPr="002418A7">
        <w:rPr>
          <w:noProof/>
        </w:rPr>
        <w:drawing>
          <wp:inline distT="0" distB="0" distL="0" distR="0" wp14:anchorId="705CB3ED" wp14:editId="2C29C70C">
            <wp:extent cx="4831307" cy="1220913"/>
            <wp:effectExtent l="0" t="0" r="7620" b="0"/>
            <wp:docPr id="115326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65362" name=""/>
                    <pic:cNvPicPr/>
                  </pic:nvPicPr>
                  <pic:blipFill>
                    <a:blip r:embed="rId43"/>
                    <a:stretch>
                      <a:fillRect/>
                    </a:stretch>
                  </pic:blipFill>
                  <pic:spPr>
                    <a:xfrm>
                      <a:off x="0" y="0"/>
                      <a:ext cx="4860466" cy="1228282"/>
                    </a:xfrm>
                    <a:prstGeom prst="rect">
                      <a:avLst/>
                    </a:prstGeom>
                  </pic:spPr>
                </pic:pic>
              </a:graphicData>
            </a:graphic>
          </wp:inline>
        </w:drawing>
      </w:r>
    </w:p>
    <w:p w14:paraId="61AF8ED0" w14:textId="0A15BCFF" w:rsidR="0003681E" w:rsidRPr="002418A7" w:rsidRDefault="0003681E" w:rsidP="007028CC">
      <w:pPr>
        <w:ind w:left="1440"/>
      </w:pPr>
      <w:r w:rsidRPr="002418A7">
        <w:t>This table shows how easy it will be to use this system. These are the quality checks to make it easy to use.</w:t>
      </w:r>
    </w:p>
    <w:p w14:paraId="2706B3FB" w14:textId="6148F461" w:rsidR="0003681E" w:rsidRPr="002418A7" w:rsidRDefault="0003681E" w:rsidP="00C85FE4">
      <w:pPr>
        <w:pStyle w:val="Heading2"/>
        <w:numPr>
          <w:ilvl w:val="1"/>
          <w:numId w:val="12"/>
        </w:numPr>
      </w:pPr>
      <w:bookmarkStart w:id="126" w:name="_Toc227494879"/>
      <w:bookmarkStart w:id="127" w:name="_Toc227528191"/>
      <w:r w:rsidRPr="002418A7">
        <w:t>Software Requirement</w:t>
      </w:r>
      <w:bookmarkEnd w:id="126"/>
      <w:bookmarkEnd w:id="127"/>
    </w:p>
    <w:p w14:paraId="473365AC" w14:textId="77777777" w:rsidR="0003681E" w:rsidRPr="002418A7" w:rsidRDefault="0003681E" w:rsidP="00EB6E91">
      <w:r w:rsidRPr="002418A7">
        <w:t xml:space="preserve">While building </w:t>
      </w:r>
      <w:proofErr w:type="spellStart"/>
      <w:r w:rsidRPr="002418A7">
        <w:t>EkSamadhan</w:t>
      </w:r>
      <w:proofErr w:type="spellEnd"/>
      <w:r w:rsidRPr="002418A7">
        <w:t>-AI, I will be using these tools:</w:t>
      </w:r>
    </w:p>
    <w:p w14:paraId="19D047E3" w14:textId="77777777" w:rsidR="0003681E" w:rsidRPr="002418A7" w:rsidRDefault="0003681E" w:rsidP="00C85FE4">
      <w:pPr>
        <w:pStyle w:val="ListParagraph"/>
        <w:numPr>
          <w:ilvl w:val="1"/>
          <w:numId w:val="13"/>
        </w:numPr>
      </w:pPr>
      <w:r w:rsidRPr="007028CC">
        <w:rPr>
          <w:b/>
          <w:bCs/>
        </w:rPr>
        <w:t>Java (Spring Boot):</w:t>
      </w:r>
      <w:r w:rsidRPr="007028CC">
        <w:t xml:space="preserve"> </w:t>
      </w:r>
      <w:r w:rsidRPr="002418A7">
        <w:t xml:space="preserve">Java is chosen for the backend over Node.js for this project because </w:t>
      </w:r>
      <w:r w:rsidRPr="00EB6E91">
        <w:rPr>
          <w:b/>
          <w:bCs/>
        </w:rPr>
        <w:t>Java is better at handling complex systems</w:t>
      </w:r>
      <w:r w:rsidRPr="002418A7">
        <w:t xml:space="preserve">, while Node.js is used for fast development and lightweight projects. But this project needs </w:t>
      </w:r>
      <w:r w:rsidRPr="00EB6E91">
        <w:rPr>
          <w:b/>
          <w:bCs/>
        </w:rPr>
        <w:t>multithreaded support</w:t>
      </w:r>
      <w:r w:rsidRPr="002418A7">
        <w:t xml:space="preserve"> to handle the many incoming messages, to provide scalability, and to be reliable, safe, and trusted. It has better </w:t>
      </w:r>
      <w:r w:rsidRPr="00EB6E91">
        <w:rPr>
          <w:b/>
          <w:bCs/>
        </w:rPr>
        <w:t>memory management</w:t>
      </w:r>
      <w:r w:rsidRPr="002418A7">
        <w:t xml:space="preserve"> and is stable for long-term, even at an enterprise-level system.</w:t>
      </w:r>
    </w:p>
    <w:p w14:paraId="66627F1E" w14:textId="77777777" w:rsidR="0003681E" w:rsidRPr="002418A7" w:rsidRDefault="0003681E" w:rsidP="00C85FE4">
      <w:pPr>
        <w:pStyle w:val="ListParagraph"/>
        <w:numPr>
          <w:ilvl w:val="1"/>
          <w:numId w:val="13"/>
        </w:numPr>
      </w:pPr>
      <w:r w:rsidRPr="007028CC">
        <w:rPr>
          <w:b/>
          <w:bCs/>
        </w:rPr>
        <w:t>React.js (Vite):</w:t>
      </w:r>
      <w:r w:rsidRPr="002418A7">
        <w:t xml:space="preserve"> React with Vite for the frontend because it </w:t>
      </w:r>
      <w:r w:rsidRPr="00EB6E91">
        <w:rPr>
          <w:b/>
          <w:bCs/>
        </w:rPr>
        <w:t>provides fast building components, hot reload, increases speed</w:t>
      </w:r>
      <w:r w:rsidRPr="002418A7">
        <w:t>, and is used for modern UI website design.</w:t>
      </w:r>
    </w:p>
    <w:p w14:paraId="6BB38FD1" w14:textId="77777777" w:rsidR="0003681E" w:rsidRPr="002418A7" w:rsidRDefault="0003681E" w:rsidP="00C85FE4">
      <w:pPr>
        <w:pStyle w:val="ListParagraph"/>
        <w:numPr>
          <w:ilvl w:val="1"/>
          <w:numId w:val="13"/>
        </w:numPr>
      </w:pPr>
      <w:r w:rsidRPr="007028CC">
        <w:rPr>
          <w:b/>
          <w:bCs/>
        </w:rPr>
        <w:t>OpenAI API:</w:t>
      </w:r>
      <w:r w:rsidRPr="007028CC">
        <w:t xml:space="preserve"> </w:t>
      </w:r>
      <w:r w:rsidRPr="002418A7">
        <w:t xml:space="preserve">Latest GPT models will be used to answer customer queries and </w:t>
      </w:r>
      <w:r w:rsidRPr="00EB6E91">
        <w:rPr>
          <w:b/>
          <w:bCs/>
        </w:rPr>
        <w:t>find the best replies</w:t>
      </w:r>
      <w:r w:rsidRPr="002418A7">
        <w:t>.</w:t>
      </w:r>
    </w:p>
    <w:p w14:paraId="62A130AC" w14:textId="77777777" w:rsidR="0003681E" w:rsidRPr="002418A7" w:rsidRDefault="0003681E" w:rsidP="00C85FE4">
      <w:pPr>
        <w:pStyle w:val="ListParagraph"/>
        <w:numPr>
          <w:ilvl w:val="1"/>
          <w:numId w:val="13"/>
        </w:numPr>
      </w:pPr>
      <w:r w:rsidRPr="007028CC">
        <w:rPr>
          <w:b/>
          <w:bCs/>
        </w:rPr>
        <w:t>Pinecone:</w:t>
      </w:r>
      <w:r w:rsidRPr="00EB6E91">
        <w:rPr>
          <w:color w:val="0F4761" w:themeColor="accent1" w:themeShade="BF"/>
        </w:rPr>
        <w:t xml:space="preserve"> </w:t>
      </w:r>
      <w:r w:rsidRPr="002418A7">
        <w:t xml:space="preserve">Rather than matching the keywords, this database </w:t>
      </w:r>
      <w:r w:rsidRPr="00EB6E91">
        <w:rPr>
          <w:b/>
          <w:bCs/>
        </w:rPr>
        <w:t>searches for the meaning</w:t>
      </w:r>
      <w:r w:rsidRPr="002418A7">
        <w:t>, and while the business file is uploaded, it searches semantically, so this is used to store product details.</w:t>
      </w:r>
    </w:p>
    <w:p w14:paraId="5CD5181D" w14:textId="77777777" w:rsidR="0003681E" w:rsidRPr="002418A7" w:rsidRDefault="0003681E" w:rsidP="00C85FE4">
      <w:pPr>
        <w:pStyle w:val="ListParagraph"/>
        <w:numPr>
          <w:ilvl w:val="1"/>
          <w:numId w:val="13"/>
        </w:numPr>
      </w:pPr>
      <w:r w:rsidRPr="007028CC">
        <w:rPr>
          <w:b/>
          <w:bCs/>
        </w:rPr>
        <w:t>Firebase:</w:t>
      </w:r>
      <w:r w:rsidRPr="002418A7">
        <w:t xml:space="preserve"> Every time the screen cannot stay on display, it drains battery, so FCM will be used to send an </w:t>
      </w:r>
      <w:r w:rsidRPr="00EB6E91">
        <w:rPr>
          <w:b/>
          <w:bCs/>
        </w:rPr>
        <w:t>alert to the worker's device</w:t>
      </w:r>
      <w:r w:rsidRPr="002418A7">
        <w:t xml:space="preserve"> instantly.</w:t>
      </w:r>
    </w:p>
    <w:p w14:paraId="760B045F" w14:textId="77777777" w:rsidR="0003681E" w:rsidRPr="002418A7" w:rsidRDefault="0003681E" w:rsidP="00C85FE4">
      <w:pPr>
        <w:pStyle w:val="ListParagraph"/>
        <w:numPr>
          <w:ilvl w:val="1"/>
          <w:numId w:val="13"/>
        </w:numPr>
      </w:pPr>
      <w:r w:rsidRPr="007028CC">
        <w:rPr>
          <w:b/>
          <w:bCs/>
        </w:rPr>
        <w:lastRenderedPageBreak/>
        <w:t>PostgreSQL:</w:t>
      </w:r>
      <w:r w:rsidRPr="00EB6E91">
        <w:rPr>
          <w:color w:val="0F4761" w:themeColor="accent1" w:themeShade="BF"/>
        </w:rPr>
        <w:t xml:space="preserve"> </w:t>
      </w:r>
      <w:r w:rsidRPr="002418A7">
        <w:t xml:space="preserve">This manages and stores data safely better than SQL and non-SQL. It is free and open source, which can </w:t>
      </w:r>
      <w:r w:rsidRPr="00EB6E91">
        <w:rPr>
          <w:b/>
          <w:bCs/>
        </w:rPr>
        <w:t>handle complex data and is reliable, secure, and stable for a large-scale system</w:t>
      </w:r>
      <w:r w:rsidRPr="002418A7">
        <w:t>.</w:t>
      </w:r>
    </w:p>
    <w:p w14:paraId="1FB3A9AC" w14:textId="4006E4F8" w:rsidR="0003681E" w:rsidRPr="002418A7" w:rsidRDefault="0003681E" w:rsidP="00C85FE4">
      <w:pPr>
        <w:pStyle w:val="Heading2"/>
        <w:numPr>
          <w:ilvl w:val="1"/>
          <w:numId w:val="12"/>
        </w:numPr>
      </w:pPr>
      <w:bookmarkStart w:id="128" w:name="_Toc227494880"/>
      <w:bookmarkStart w:id="129" w:name="_Toc227528192"/>
      <w:r w:rsidRPr="002418A7">
        <w:t>Hardware requirement</w:t>
      </w:r>
      <w:bookmarkEnd w:id="128"/>
      <w:bookmarkEnd w:id="129"/>
    </w:p>
    <w:p w14:paraId="4A80FA62" w14:textId="62A7252E" w:rsidR="0003681E" w:rsidRPr="002418A7" w:rsidRDefault="0003681E" w:rsidP="00C85FE4">
      <w:pPr>
        <w:pStyle w:val="Heading3"/>
        <w:numPr>
          <w:ilvl w:val="2"/>
          <w:numId w:val="12"/>
        </w:numPr>
      </w:pPr>
      <w:bookmarkStart w:id="130" w:name="_Toc227494881"/>
      <w:bookmarkStart w:id="131" w:name="_Toc227528193"/>
      <w:r w:rsidRPr="002418A7">
        <w:t>For Development</w:t>
      </w:r>
      <w:bookmarkEnd w:id="130"/>
      <w:bookmarkEnd w:id="131"/>
    </w:p>
    <w:p w14:paraId="511265B4" w14:textId="77777777" w:rsidR="0003681E" w:rsidRPr="002418A7" w:rsidRDefault="0003681E" w:rsidP="007028CC">
      <w:pPr>
        <w:ind w:firstLine="720"/>
      </w:pPr>
      <w:r w:rsidRPr="002418A7">
        <w:t>A device with at least 16GB of RAM and a processor with an i5 or M1 chip set.</w:t>
      </w:r>
    </w:p>
    <w:p w14:paraId="49D49E01" w14:textId="7D0DEB30" w:rsidR="0003681E" w:rsidRPr="002418A7" w:rsidRDefault="0003681E" w:rsidP="00C85FE4">
      <w:pPr>
        <w:pStyle w:val="Heading3"/>
        <w:numPr>
          <w:ilvl w:val="2"/>
          <w:numId w:val="12"/>
        </w:numPr>
      </w:pPr>
      <w:bookmarkStart w:id="132" w:name="_Toc227494882"/>
      <w:bookmarkStart w:id="133" w:name="_Toc227528194"/>
      <w:r w:rsidRPr="002418A7">
        <w:t>For Deployment</w:t>
      </w:r>
      <w:bookmarkEnd w:id="132"/>
      <w:bookmarkEnd w:id="133"/>
    </w:p>
    <w:p w14:paraId="30F33896" w14:textId="074303B3" w:rsidR="0003681E" w:rsidRPr="002418A7" w:rsidRDefault="0003681E" w:rsidP="00045733">
      <w:pPr>
        <w:ind w:left="1440"/>
      </w:pPr>
      <w:proofErr w:type="spellStart"/>
      <w:r w:rsidRPr="002418A7">
        <w:t>PrabhuHost</w:t>
      </w:r>
      <w:proofErr w:type="spellEnd"/>
      <w:r w:rsidRPr="002418A7">
        <w:t xml:space="preserve"> will be used as a deployment because of 99.9% uptime, fast performance, security, easy to use, and deploy at an affordable price.</w:t>
      </w:r>
    </w:p>
    <w:p w14:paraId="7DCEAE93" w14:textId="429873FD" w:rsidR="0003681E" w:rsidRPr="002418A7" w:rsidRDefault="0003681E" w:rsidP="00C85FE4">
      <w:pPr>
        <w:pStyle w:val="Heading2"/>
        <w:numPr>
          <w:ilvl w:val="1"/>
          <w:numId w:val="12"/>
        </w:numPr>
      </w:pPr>
      <w:bookmarkStart w:id="134" w:name="_Toc227494883"/>
      <w:bookmarkStart w:id="135" w:name="_Toc227528195"/>
      <w:r w:rsidRPr="002418A7">
        <w:t>Feasibility Study</w:t>
      </w:r>
      <w:bookmarkEnd w:id="134"/>
      <w:bookmarkEnd w:id="135"/>
    </w:p>
    <w:p w14:paraId="5B000555" w14:textId="1B958543" w:rsidR="0003681E" w:rsidRPr="002418A7" w:rsidRDefault="0003681E" w:rsidP="00045733">
      <w:r w:rsidRPr="002418A7">
        <w:t xml:space="preserve">A feasibility study plans whether the idea is worth doing to avoid investing in bad ideas and whether it will succeed. This requires analysis of resources and risk, which is done before starting the project </w:t>
      </w:r>
      <w:sdt>
        <w:sdtPr>
          <w:id w:val="107480366"/>
          <w:citation/>
        </w:sdtPr>
        <w:sdtEndPr/>
        <w:sdtContent>
          <w:r w:rsidRPr="002418A7">
            <w:fldChar w:fldCharType="begin"/>
          </w:r>
          <w:r w:rsidRPr="002418A7">
            <w:instrText xml:space="preserve"> CITATION The26 \l 1033 </w:instrText>
          </w:r>
          <w:r w:rsidRPr="002418A7">
            <w:fldChar w:fldCharType="separate"/>
          </w:r>
          <w:r w:rsidR="001D2207" w:rsidRPr="001D2207">
            <w:rPr>
              <w:noProof/>
            </w:rPr>
            <w:t>(Team, 2026)</w:t>
          </w:r>
          <w:r w:rsidRPr="002418A7">
            <w:fldChar w:fldCharType="end"/>
          </w:r>
        </w:sdtContent>
      </w:sdt>
      <w:r w:rsidRPr="002418A7">
        <w:t xml:space="preserve">. </w:t>
      </w:r>
    </w:p>
    <w:p w14:paraId="2AD9676B" w14:textId="77777777" w:rsidR="0003681E" w:rsidRPr="002418A7" w:rsidRDefault="0003681E" w:rsidP="00C85FE4">
      <w:pPr>
        <w:pStyle w:val="Heading2"/>
        <w:numPr>
          <w:ilvl w:val="2"/>
          <w:numId w:val="12"/>
        </w:numPr>
      </w:pPr>
      <w:bookmarkStart w:id="136" w:name="_Toc227494884"/>
      <w:bookmarkStart w:id="137" w:name="_Toc227528196"/>
      <w:r w:rsidRPr="002418A7">
        <w:t>Technical Feasibility</w:t>
      </w:r>
      <w:bookmarkEnd w:id="136"/>
      <w:bookmarkEnd w:id="137"/>
    </w:p>
    <w:p w14:paraId="3D482CC8" w14:textId="6DA68EDE" w:rsidR="0003681E" w:rsidRPr="002418A7" w:rsidRDefault="0003681E" w:rsidP="00045733">
      <w:pPr>
        <w:ind w:left="1440"/>
      </w:pPr>
      <w:r w:rsidRPr="002418A7">
        <w:t xml:space="preserve">To develop </w:t>
      </w:r>
      <w:proofErr w:type="spellStart"/>
      <w:r w:rsidRPr="002418A7">
        <w:t>EkSamadhan</w:t>
      </w:r>
      <w:proofErr w:type="spellEnd"/>
      <w:r w:rsidRPr="002418A7">
        <w:t xml:space="preserve">-AI uses Java as a backend, React with Vite as a frontend, and store data in Pinecone as vector storage. These are high-level tools </w:t>
      </w:r>
      <w:r w:rsidRPr="002418A7">
        <w:rPr>
          <w:b/>
          <w:bCs/>
        </w:rPr>
        <w:t>to handle logic, building a user interface, and AI-based search to reply</w:t>
      </w:r>
      <w:r w:rsidRPr="002418A7">
        <w:t xml:space="preserve"> to customers, which ensure that technical challenges can be faced and resolved with research knowledge. The RAG and OpenAI models are supported by SDKs. My implementation skills will be focused on these technical tools for developing API integration and connecting everything.</w:t>
      </w:r>
    </w:p>
    <w:p w14:paraId="14EAC176" w14:textId="77777777" w:rsidR="0003681E" w:rsidRPr="002418A7" w:rsidRDefault="0003681E" w:rsidP="00C85FE4">
      <w:pPr>
        <w:pStyle w:val="Heading2"/>
        <w:numPr>
          <w:ilvl w:val="2"/>
          <w:numId w:val="12"/>
        </w:numPr>
      </w:pPr>
      <w:bookmarkStart w:id="138" w:name="_Toc227494885"/>
      <w:bookmarkStart w:id="139" w:name="_Toc227528197"/>
      <w:r w:rsidRPr="002418A7">
        <w:t>Economic Feasibility</w:t>
      </w:r>
      <w:bookmarkEnd w:id="138"/>
      <w:bookmarkEnd w:id="139"/>
    </w:p>
    <w:p w14:paraId="0D0C8651" w14:textId="77777777" w:rsidR="0003681E" w:rsidRPr="002418A7" w:rsidRDefault="0003681E" w:rsidP="00045733">
      <w:pPr>
        <w:ind w:left="1440"/>
      </w:pPr>
      <w:r w:rsidRPr="002418A7">
        <w:t xml:space="preserve">To maintain affordability and be budget-friendly for small local owners by focusing on deploying the system in </w:t>
      </w:r>
      <w:proofErr w:type="spellStart"/>
      <w:r w:rsidRPr="002418A7">
        <w:rPr>
          <w:b/>
          <w:bCs/>
        </w:rPr>
        <w:t>PrabhuHost</w:t>
      </w:r>
      <w:proofErr w:type="spellEnd"/>
      <w:r w:rsidRPr="002418A7">
        <w:t xml:space="preserve"> and choosing the simple but more efficient AI model like </w:t>
      </w:r>
      <w:r w:rsidRPr="002418A7">
        <w:rPr>
          <w:b/>
          <w:bCs/>
        </w:rPr>
        <w:t>free models,</w:t>
      </w:r>
      <w:r w:rsidRPr="002418A7">
        <w:t xml:space="preserve"> giving the limited AI Tokens, storing common questions in </w:t>
      </w:r>
      <w:r w:rsidRPr="002418A7">
        <w:rPr>
          <w:b/>
          <w:bCs/>
        </w:rPr>
        <w:t>cache</w:t>
      </w:r>
      <w:r w:rsidRPr="002418A7">
        <w:t xml:space="preserve">, and later, AI will answer, so it does not have to re-check for everything helps in reduce load and stores data in </w:t>
      </w:r>
      <w:proofErr w:type="spellStart"/>
      <w:r w:rsidRPr="002418A7">
        <w:t>temoprary</w:t>
      </w:r>
      <w:proofErr w:type="spellEnd"/>
      <w:r w:rsidRPr="002418A7">
        <w:t xml:space="preserve"> memory to reuse. Finally, this system will be less costly than Zendesk, which is expensive and only affordable by a large company.</w:t>
      </w:r>
    </w:p>
    <w:p w14:paraId="3489789D" w14:textId="77777777" w:rsidR="0003681E" w:rsidRPr="002418A7" w:rsidRDefault="0003681E" w:rsidP="00EB6E91"/>
    <w:p w14:paraId="18E4F8CD" w14:textId="77777777" w:rsidR="0003681E" w:rsidRPr="002418A7" w:rsidRDefault="0003681E" w:rsidP="00C85FE4">
      <w:pPr>
        <w:pStyle w:val="Heading2"/>
        <w:numPr>
          <w:ilvl w:val="2"/>
          <w:numId w:val="12"/>
        </w:numPr>
      </w:pPr>
      <w:bookmarkStart w:id="140" w:name="_Toc227494886"/>
      <w:bookmarkStart w:id="141" w:name="_Toc227528198"/>
      <w:r w:rsidRPr="002418A7">
        <w:lastRenderedPageBreak/>
        <w:t>Legal Feasibility</w:t>
      </w:r>
      <w:bookmarkEnd w:id="140"/>
      <w:bookmarkEnd w:id="141"/>
    </w:p>
    <w:p w14:paraId="0E32EADD" w14:textId="29C3D250" w:rsidR="0003681E" w:rsidRPr="002418A7" w:rsidRDefault="0003681E" w:rsidP="00045733">
      <w:pPr>
        <w:ind w:left="1440"/>
      </w:pPr>
      <w:r w:rsidRPr="002418A7">
        <w:t xml:space="preserve">To protect the data of users, a privacy standard will be applied by covering sensitive data and </w:t>
      </w:r>
      <w:r w:rsidRPr="002418A7">
        <w:rPr>
          <w:b/>
          <w:bCs/>
        </w:rPr>
        <w:t>encrypting</w:t>
      </w:r>
      <w:r w:rsidRPr="002418A7">
        <w:t xml:space="preserve"> only authorized users can read, </w:t>
      </w:r>
      <w:r w:rsidRPr="002418A7">
        <w:rPr>
          <w:b/>
          <w:bCs/>
        </w:rPr>
        <w:t>authentication</w:t>
      </w:r>
      <w:r w:rsidRPr="002418A7">
        <w:t xml:space="preserve"> while users login system, and use JWT, password, OTP method, and SSF login access control. Only authorized users can use the dashboard of users who are allowed and mainly encrypting data between the server and the user while it redirects and sends an HTTP request. Since this application uses</w:t>
      </w:r>
      <w:r w:rsidRPr="002418A7">
        <w:rPr>
          <w:b/>
          <w:bCs/>
        </w:rPr>
        <w:t xml:space="preserve"> OAuth 2.0</w:t>
      </w:r>
      <w:r w:rsidRPr="002418A7">
        <w:t xml:space="preserve"> for authentication, it blocks another user from viewing the password. It does not store data like passwords. This maintains security and is legally protected </w:t>
      </w:r>
      <w:r w:rsidRPr="002418A7">
        <w:rPr>
          <w:b/>
          <w:bCs/>
        </w:rPr>
        <w:t>while using the meta pre-owned platform</w:t>
      </w:r>
      <w:r w:rsidRPr="002418A7">
        <w:t>.</w:t>
      </w:r>
    </w:p>
    <w:p w14:paraId="5268C7C6" w14:textId="77777777" w:rsidR="0003681E" w:rsidRPr="002418A7" w:rsidRDefault="0003681E" w:rsidP="00C85FE4">
      <w:pPr>
        <w:pStyle w:val="Heading2"/>
        <w:numPr>
          <w:ilvl w:val="2"/>
          <w:numId w:val="12"/>
        </w:numPr>
      </w:pPr>
      <w:bookmarkStart w:id="142" w:name="_Toc227494887"/>
      <w:bookmarkStart w:id="143" w:name="_Toc227528199"/>
      <w:r w:rsidRPr="002418A7">
        <w:t>Operational Feasibility</w:t>
      </w:r>
      <w:bookmarkEnd w:id="142"/>
      <w:bookmarkEnd w:id="143"/>
    </w:p>
    <w:p w14:paraId="18C4C635" w14:textId="77777777" w:rsidR="0003681E" w:rsidRPr="002418A7" w:rsidRDefault="0003681E" w:rsidP="00045733">
      <w:pPr>
        <w:ind w:left="1440"/>
      </w:pPr>
      <w:r w:rsidRPr="002418A7">
        <w:t xml:space="preserve">To check whether this works in real life, the system uses </w:t>
      </w:r>
      <w:r w:rsidRPr="002418A7">
        <w:rPr>
          <w:b/>
          <w:bCs/>
        </w:rPr>
        <w:t>a meta-API</w:t>
      </w:r>
      <w:r w:rsidRPr="002418A7">
        <w:t xml:space="preserve"> for integrating social media handles like Instagram, Facebook, and website chat in </w:t>
      </w:r>
      <w:r w:rsidRPr="002418A7">
        <w:rPr>
          <w:b/>
          <w:bCs/>
        </w:rPr>
        <w:t>a centralized single inbox</w:t>
      </w:r>
      <w:r w:rsidRPr="002418A7">
        <w:t xml:space="preserve"> to reply to customers, and easy answers are replied by AI, and only negative tone answers come as an alert to workers' devices. This helps reduce the owner's workload of replying to everyone, and even if typing one message, 3 other customers get bored and leave to buy from another store. If they do not get a reply within 5 minutes. So, this </w:t>
      </w:r>
      <w:r w:rsidRPr="002418A7">
        <w:rPr>
          <w:b/>
          <w:bCs/>
        </w:rPr>
        <w:t>solves the current problem</w:t>
      </w:r>
      <w:r w:rsidRPr="002418A7">
        <w:t xml:space="preserve">. </w:t>
      </w:r>
    </w:p>
    <w:p w14:paraId="75B095F7" w14:textId="77777777" w:rsidR="0003681E" w:rsidRPr="002418A7" w:rsidRDefault="0003681E" w:rsidP="00C85FE4">
      <w:pPr>
        <w:pStyle w:val="Heading2"/>
        <w:numPr>
          <w:ilvl w:val="2"/>
          <w:numId w:val="12"/>
        </w:numPr>
      </w:pPr>
      <w:bookmarkStart w:id="144" w:name="_Toc227494888"/>
      <w:bookmarkStart w:id="145" w:name="_Toc227528200"/>
      <w:r w:rsidRPr="002418A7">
        <w:t>Scheduling Feasibility</w:t>
      </w:r>
      <w:bookmarkEnd w:id="144"/>
      <w:bookmarkEnd w:id="145"/>
    </w:p>
    <w:p w14:paraId="12760ADC" w14:textId="77777777" w:rsidR="0003681E" w:rsidRPr="002418A7" w:rsidRDefault="0003681E" w:rsidP="00045733">
      <w:pPr>
        <w:ind w:left="1440"/>
      </w:pPr>
      <w:r w:rsidRPr="002418A7">
        <w:t xml:space="preserve">To successfully develop the application, it is structured in </w:t>
      </w:r>
      <w:r w:rsidRPr="002418A7">
        <w:rPr>
          <w:b/>
          <w:bCs/>
        </w:rPr>
        <w:t>a 12-week timeline</w:t>
      </w:r>
      <w:r w:rsidRPr="002418A7">
        <w:t xml:space="preserve"> and divided into </w:t>
      </w:r>
      <w:r w:rsidRPr="002418A7">
        <w:rPr>
          <w:b/>
          <w:bCs/>
        </w:rPr>
        <w:t>4 weekly phases</w:t>
      </w:r>
      <w:r w:rsidRPr="002418A7">
        <w:t xml:space="preserve">. Each phase has weekly deadlines, all of which are tracked through and uses the agile project management method. This phase considers continuing the development, testing bugs, gathering feedback, deploying, and ensuring that </w:t>
      </w:r>
      <w:proofErr w:type="spellStart"/>
      <w:r w:rsidRPr="002418A7">
        <w:t>EkSamadhan</w:t>
      </w:r>
      <w:proofErr w:type="spellEnd"/>
      <w:r w:rsidRPr="002418A7">
        <w:t>-AI meets the requirements at the end.</w:t>
      </w:r>
    </w:p>
    <w:p w14:paraId="558B6393" w14:textId="77777777" w:rsidR="0003681E" w:rsidRDefault="0003681E" w:rsidP="00EB6E91"/>
    <w:p w14:paraId="287C0C60" w14:textId="77777777" w:rsidR="00045733" w:rsidRDefault="00045733" w:rsidP="00EB6E91"/>
    <w:p w14:paraId="4E3418D0" w14:textId="77777777" w:rsidR="00045733" w:rsidRPr="002418A7" w:rsidRDefault="00045733" w:rsidP="00EB6E91"/>
    <w:p w14:paraId="5F77ED72" w14:textId="77777777" w:rsidR="0003681E" w:rsidRPr="002418A7" w:rsidRDefault="0003681E" w:rsidP="00EB6E91"/>
    <w:p w14:paraId="16DD0F99" w14:textId="59C5D28D" w:rsidR="0003681E" w:rsidRPr="002418A7" w:rsidRDefault="0003681E" w:rsidP="00C85FE4">
      <w:pPr>
        <w:pStyle w:val="Heading2"/>
        <w:numPr>
          <w:ilvl w:val="1"/>
          <w:numId w:val="12"/>
        </w:numPr>
      </w:pPr>
      <w:bookmarkStart w:id="146" w:name="_Toc227494889"/>
      <w:bookmarkStart w:id="147" w:name="_Toc227528201"/>
      <w:r w:rsidRPr="002418A7">
        <w:lastRenderedPageBreak/>
        <w:t xml:space="preserve">System </w:t>
      </w:r>
      <w:r w:rsidR="00045733">
        <w:t>D</w:t>
      </w:r>
      <w:r w:rsidRPr="002418A7">
        <w:t>esign</w:t>
      </w:r>
      <w:bookmarkEnd w:id="146"/>
      <w:bookmarkEnd w:id="147"/>
    </w:p>
    <w:p w14:paraId="1CEB8E32" w14:textId="5E11A330" w:rsidR="0003681E" w:rsidRPr="002418A7" w:rsidRDefault="0003681E" w:rsidP="00045733">
      <w:pPr>
        <w:pStyle w:val="ListParagraph"/>
      </w:pPr>
      <w:r w:rsidRPr="002418A7">
        <w:t xml:space="preserve">System design is a method for planning the flow of data to </w:t>
      </w:r>
      <w:r w:rsidRPr="002418A7">
        <w:rPr>
          <w:b/>
          <w:bCs/>
        </w:rPr>
        <w:t>understand how the system works and communicates</w:t>
      </w:r>
      <w:r w:rsidRPr="002418A7">
        <w:t xml:space="preserve"> with its components </w:t>
      </w:r>
      <w:sdt>
        <w:sdtPr>
          <w:id w:val="28764675"/>
          <w:citation/>
        </w:sdtPr>
        <w:sdtEndPr/>
        <w:sdtContent>
          <w:r w:rsidRPr="002418A7">
            <w:fldChar w:fldCharType="begin"/>
          </w:r>
          <w:r w:rsidRPr="002418A7">
            <w:instrText xml:space="preserve"> CITATION Sin25 \l 1033 </w:instrText>
          </w:r>
          <w:r w:rsidRPr="002418A7">
            <w:fldChar w:fldCharType="separate"/>
          </w:r>
          <w:r w:rsidR="001D2207" w:rsidRPr="001D2207">
            <w:rPr>
              <w:noProof/>
            </w:rPr>
            <w:t>(Singour, 2025)</w:t>
          </w:r>
          <w:r w:rsidRPr="002418A7">
            <w:fldChar w:fldCharType="end"/>
          </w:r>
        </w:sdtContent>
      </w:sdt>
      <w:r w:rsidRPr="002418A7">
        <w:t>.</w:t>
      </w:r>
    </w:p>
    <w:p w14:paraId="13BAE0BE" w14:textId="476C27FA" w:rsidR="0003681E" w:rsidRPr="002418A7" w:rsidRDefault="0003681E" w:rsidP="00C85FE4">
      <w:pPr>
        <w:pStyle w:val="Heading3"/>
        <w:numPr>
          <w:ilvl w:val="2"/>
          <w:numId w:val="12"/>
        </w:numPr>
      </w:pPr>
      <w:bookmarkStart w:id="148" w:name="_Toc227494890"/>
      <w:bookmarkStart w:id="149" w:name="_Toc227528202"/>
      <w:r w:rsidRPr="002418A7">
        <w:t xml:space="preserve">Use </w:t>
      </w:r>
      <w:r w:rsidR="00045733">
        <w:t>C</w:t>
      </w:r>
      <w:r w:rsidRPr="002418A7">
        <w:t>ase</w:t>
      </w:r>
      <w:bookmarkEnd w:id="148"/>
      <w:bookmarkEnd w:id="149"/>
      <w:r w:rsidRPr="002418A7">
        <w:tab/>
      </w:r>
    </w:p>
    <w:p w14:paraId="034CA4EE" w14:textId="3D0CF7B7" w:rsidR="0003681E" w:rsidRPr="002418A7" w:rsidRDefault="0003681E" w:rsidP="00045733">
      <w:pPr>
        <w:pStyle w:val="ListParagraph"/>
        <w:ind w:left="1440"/>
      </w:pPr>
      <w:r w:rsidRPr="002418A7">
        <w:t xml:space="preserve">A Use case diagram </w:t>
      </w:r>
      <w:r w:rsidRPr="002418A7">
        <w:rPr>
          <w:b/>
          <w:bCs/>
        </w:rPr>
        <w:t>shows the relationship between actors</w:t>
      </w:r>
      <w:r w:rsidRPr="002418A7">
        <w:t xml:space="preserve"> that are present in the system, and how the flow works through the diagram </w:t>
      </w:r>
      <w:sdt>
        <w:sdtPr>
          <w:id w:val="-2117203645"/>
          <w:citation/>
        </w:sdtPr>
        <w:sdtEndPr/>
        <w:sdtContent>
          <w:r w:rsidRPr="002418A7">
            <w:fldChar w:fldCharType="begin"/>
          </w:r>
          <w:r w:rsidRPr="002418A7">
            <w:instrText xml:space="preserve"> CITATION Vis26 \l 1033 </w:instrText>
          </w:r>
          <w:r w:rsidRPr="002418A7">
            <w:fldChar w:fldCharType="separate"/>
          </w:r>
          <w:r w:rsidR="001D2207" w:rsidRPr="001D2207">
            <w:rPr>
              <w:noProof/>
            </w:rPr>
            <w:t>(Visual Paradigm, n.d.)</w:t>
          </w:r>
          <w:r w:rsidRPr="002418A7">
            <w:fldChar w:fldCharType="end"/>
          </w:r>
        </w:sdtContent>
      </w:sdt>
      <w:r w:rsidRPr="002418A7">
        <w:t xml:space="preserve">. </w:t>
      </w:r>
    </w:p>
    <w:p w14:paraId="2E5FF203" w14:textId="77777777" w:rsidR="0003681E" w:rsidRPr="002418A7" w:rsidRDefault="0003681E" w:rsidP="00045733">
      <w:pPr>
        <w:ind w:firstLine="720"/>
      </w:pPr>
      <w:r w:rsidRPr="002418A7">
        <w:rPr>
          <w:noProof/>
        </w:rPr>
        <w:drawing>
          <wp:inline distT="0" distB="0" distL="0" distR="0" wp14:anchorId="618585A7" wp14:editId="42830C2E">
            <wp:extent cx="3174797" cy="4723163"/>
            <wp:effectExtent l="0" t="0" r="698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map.png"/>
                    <pic:cNvPicPr/>
                  </pic:nvPicPr>
                  <pic:blipFill>
                    <a:blip r:embed="rId44"/>
                    <a:stretch>
                      <a:fillRect/>
                    </a:stretch>
                  </pic:blipFill>
                  <pic:spPr>
                    <a:xfrm>
                      <a:off x="0" y="0"/>
                      <a:ext cx="3208752" cy="4773677"/>
                    </a:xfrm>
                    <a:prstGeom prst="rect">
                      <a:avLst/>
                    </a:prstGeom>
                  </pic:spPr>
                </pic:pic>
              </a:graphicData>
            </a:graphic>
          </wp:inline>
        </w:drawing>
      </w:r>
    </w:p>
    <w:p w14:paraId="31D435BC" w14:textId="2BD88D34" w:rsidR="0003681E" w:rsidRPr="002418A7" w:rsidRDefault="0003681E" w:rsidP="00EB6E91">
      <w:pPr>
        <w:pStyle w:val="Caption"/>
      </w:pPr>
      <w:bookmarkStart w:id="150" w:name="_Toc227424569"/>
      <w:bookmarkStart w:id="151" w:name="_Toc227528392"/>
      <w:r w:rsidRPr="002418A7">
        <w:t xml:space="preserve">Figure </w:t>
      </w:r>
      <w:fldSimple w:instr=" SEQ Figure \* ARABIC ">
        <w:r w:rsidR="008F6F45">
          <w:rPr>
            <w:noProof/>
          </w:rPr>
          <w:t>17</w:t>
        </w:r>
      </w:fldSimple>
      <w:r w:rsidRPr="002418A7">
        <w:t>: Usability and Interface Requirements</w:t>
      </w:r>
      <w:bookmarkEnd w:id="150"/>
      <w:bookmarkEnd w:id="151"/>
    </w:p>
    <w:p w14:paraId="351E3335" w14:textId="77777777" w:rsidR="0003681E" w:rsidRPr="002418A7" w:rsidRDefault="0003681E" w:rsidP="00045733">
      <w:pPr>
        <w:ind w:left="1440"/>
      </w:pPr>
      <w:r w:rsidRPr="002418A7">
        <w:t xml:space="preserve">This use case diagram is created in a visual paradigm and illustrates four actors: the end user sends and receives messages, Admin manages the settings to connect social accounts, upload knowledge base, and unified inbox, AI system gives replies to customers by auto reply with RAG, and if the conversation feels emotional, it is passed to a support agent, they take control and manages the unified inbox when needed. </w:t>
      </w:r>
    </w:p>
    <w:p w14:paraId="629F3DC9" w14:textId="77777777" w:rsidR="0003681E" w:rsidRPr="002418A7" w:rsidRDefault="0003681E" w:rsidP="00C85FE4">
      <w:pPr>
        <w:pStyle w:val="Heading3"/>
        <w:numPr>
          <w:ilvl w:val="2"/>
          <w:numId w:val="12"/>
        </w:numPr>
      </w:pPr>
      <w:bookmarkStart w:id="152" w:name="_Toc227494891"/>
      <w:bookmarkStart w:id="153" w:name="_Toc227528203"/>
      <w:r w:rsidRPr="002418A7">
        <w:lastRenderedPageBreak/>
        <w:t>ER Diagram</w:t>
      </w:r>
      <w:bookmarkEnd w:id="152"/>
      <w:bookmarkEnd w:id="153"/>
    </w:p>
    <w:p w14:paraId="12123771" w14:textId="5D05340F" w:rsidR="0003681E" w:rsidRPr="002418A7" w:rsidRDefault="0003681E" w:rsidP="00E51338">
      <w:pPr>
        <w:pStyle w:val="ListParagraph"/>
        <w:ind w:left="1440"/>
      </w:pPr>
      <w:r w:rsidRPr="002418A7">
        <w:t xml:space="preserve">An Entity Relationship Diagram represents </w:t>
      </w:r>
      <w:r w:rsidRPr="002418A7">
        <w:rPr>
          <w:b/>
          <w:bCs/>
        </w:rPr>
        <w:t>the connection between the classes with entities, attributes, and relationships</w:t>
      </w:r>
      <w:r w:rsidRPr="002418A7">
        <w:t xml:space="preserve">. This diagram shows all the entities that will later be created in the DB schema </w:t>
      </w:r>
      <w:sdt>
        <w:sdtPr>
          <w:id w:val="1251313329"/>
          <w:citation/>
        </w:sdtPr>
        <w:sdtEndPr/>
        <w:sdtContent>
          <w:r w:rsidRPr="002418A7">
            <w:fldChar w:fldCharType="begin"/>
          </w:r>
          <w:r w:rsidRPr="002418A7">
            <w:instrText xml:space="preserve"> CITATION Vis25 \l 1033 </w:instrText>
          </w:r>
          <w:r w:rsidRPr="002418A7">
            <w:fldChar w:fldCharType="separate"/>
          </w:r>
          <w:r w:rsidR="001D2207" w:rsidRPr="001D2207">
            <w:rPr>
              <w:noProof/>
            </w:rPr>
            <w:t>(Visual Paradigm, 2025)</w:t>
          </w:r>
          <w:r w:rsidRPr="002418A7">
            <w:fldChar w:fldCharType="end"/>
          </w:r>
        </w:sdtContent>
      </w:sdt>
      <w:r w:rsidRPr="002418A7">
        <w:t>.</w:t>
      </w:r>
    </w:p>
    <w:p w14:paraId="5FE5A159" w14:textId="77777777" w:rsidR="0003681E" w:rsidRPr="002418A7" w:rsidRDefault="0003681E" w:rsidP="00E51338">
      <w:pPr>
        <w:ind w:firstLine="720"/>
      </w:pPr>
      <w:r w:rsidRPr="002418A7">
        <w:rPr>
          <w:noProof/>
        </w:rPr>
        <w:drawing>
          <wp:inline distT="0" distB="0" distL="0" distR="0" wp14:anchorId="7BF482AC" wp14:editId="7A94D7FC">
            <wp:extent cx="4828032" cy="36414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tructure.png"/>
                    <pic:cNvPicPr/>
                  </pic:nvPicPr>
                  <pic:blipFill>
                    <a:blip r:embed="rId45"/>
                    <a:stretch>
                      <a:fillRect/>
                    </a:stretch>
                  </pic:blipFill>
                  <pic:spPr>
                    <a:xfrm>
                      <a:off x="0" y="0"/>
                      <a:ext cx="4845166" cy="3654405"/>
                    </a:xfrm>
                    <a:prstGeom prst="rect">
                      <a:avLst/>
                    </a:prstGeom>
                  </pic:spPr>
                </pic:pic>
              </a:graphicData>
            </a:graphic>
          </wp:inline>
        </w:drawing>
      </w:r>
    </w:p>
    <w:p w14:paraId="076BAF1F" w14:textId="646B9E85" w:rsidR="0003681E" w:rsidRPr="002418A7" w:rsidRDefault="0003681E" w:rsidP="00EB6E91">
      <w:pPr>
        <w:pStyle w:val="Caption"/>
      </w:pPr>
      <w:bookmarkStart w:id="154" w:name="_Toc227424570"/>
      <w:bookmarkStart w:id="155" w:name="_Toc227528393"/>
      <w:r w:rsidRPr="002418A7">
        <w:t xml:space="preserve">Figure </w:t>
      </w:r>
      <w:fldSimple w:instr=" SEQ Figure \* ARABIC ">
        <w:r w:rsidR="008F6F45">
          <w:rPr>
            <w:noProof/>
          </w:rPr>
          <w:t>18</w:t>
        </w:r>
      </w:fldSimple>
      <w:r w:rsidRPr="002418A7">
        <w:t>: Entity Relationship Diagram (ERD)</w:t>
      </w:r>
      <w:bookmarkEnd w:id="154"/>
      <w:bookmarkEnd w:id="155"/>
      <w:r w:rsidRPr="002418A7">
        <w:t xml:space="preserve"> </w:t>
      </w:r>
    </w:p>
    <w:p w14:paraId="4929FF4B" w14:textId="77777777" w:rsidR="0003681E" w:rsidRPr="002418A7" w:rsidRDefault="0003681E" w:rsidP="00E51338">
      <w:pPr>
        <w:ind w:left="1440"/>
      </w:pPr>
      <w:r w:rsidRPr="002418A7">
        <w:t xml:space="preserve">This ER diagram is created in a visual paradigm and stores information about six entities: roles, users, tenants, social pages, knowledge documents, and social messages. Each entity's connection has a relationship, while this diagram shows attributes that fields are required or nullable, primary keys, foreign keys, and that email is unique. </w:t>
      </w:r>
    </w:p>
    <w:p w14:paraId="6B33C193" w14:textId="77777777" w:rsidR="0003681E" w:rsidRPr="002418A7" w:rsidRDefault="0003681E" w:rsidP="00EB6E91"/>
    <w:p w14:paraId="3B9622BB" w14:textId="77777777" w:rsidR="0003681E" w:rsidRPr="002418A7" w:rsidRDefault="0003681E" w:rsidP="00EB6E91"/>
    <w:p w14:paraId="09BF435E" w14:textId="77777777" w:rsidR="0003681E" w:rsidRPr="002418A7" w:rsidRDefault="0003681E" w:rsidP="00EB6E91"/>
    <w:p w14:paraId="0988220D" w14:textId="77777777" w:rsidR="0003681E" w:rsidRPr="002418A7" w:rsidRDefault="0003681E" w:rsidP="00EB6E91"/>
    <w:p w14:paraId="468F0957" w14:textId="77777777" w:rsidR="0003681E" w:rsidRPr="002418A7" w:rsidRDefault="0003681E" w:rsidP="00EB6E91"/>
    <w:p w14:paraId="0F874D69" w14:textId="77777777" w:rsidR="0003681E" w:rsidRPr="002418A7" w:rsidRDefault="0003681E" w:rsidP="00E51338">
      <w:pPr>
        <w:ind w:left="0"/>
      </w:pPr>
    </w:p>
    <w:p w14:paraId="54B18039" w14:textId="77777777" w:rsidR="0003681E" w:rsidRPr="002418A7" w:rsidRDefault="0003681E" w:rsidP="00C85FE4">
      <w:pPr>
        <w:pStyle w:val="Heading2"/>
        <w:numPr>
          <w:ilvl w:val="2"/>
          <w:numId w:val="12"/>
        </w:numPr>
      </w:pPr>
      <w:bookmarkStart w:id="156" w:name="_Toc227494892"/>
      <w:bookmarkStart w:id="157" w:name="_Toc227528204"/>
      <w:r w:rsidRPr="002418A7">
        <w:lastRenderedPageBreak/>
        <w:t>System Architecture</w:t>
      </w:r>
      <w:bookmarkEnd w:id="156"/>
      <w:bookmarkEnd w:id="157"/>
    </w:p>
    <w:p w14:paraId="3890FBB3" w14:textId="04846B62" w:rsidR="0003681E" w:rsidRPr="002418A7" w:rsidRDefault="0003681E" w:rsidP="00E51338">
      <w:pPr>
        <w:pStyle w:val="ListParagraph"/>
        <w:ind w:left="1440"/>
      </w:pPr>
      <w:r w:rsidRPr="002418A7">
        <w:t xml:space="preserve">System architecture is the planning of the system that </w:t>
      </w:r>
      <w:r w:rsidRPr="002418A7">
        <w:rPr>
          <w:b/>
          <w:bCs/>
        </w:rPr>
        <w:t>defines its structure, behavior, and interaction</w:t>
      </w:r>
      <w:r w:rsidRPr="002418A7">
        <w:t xml:space="preserve">, so that later components fit together piece by piece </w:t>
      </w:r>
      <w:sdt>
        <w:sdtPr>
          <w:id w:val="-1749491951"/>
          <w:citation/>
        </w:sdtPr>
        <w:sdtEndPr/>
        <w:sdtContent>
          <w:r w:rsidRPr="002418A7">
            <w:fldChar w:fldCharType="begin"/>
          </w:r>
          <w:r w:rsidRPr="002418A7">
            <w:instrText xml:space="preserve"> CITATION Tiw25 \l 1033 </w:instrText>
          </w:r>
          <w:r w:rsidRPr="002418A7">
            <w:fldChar w:fldCharType="separate"/>
          </w:r>
          <w:r w:rsidR="001D2207" w:rsidRPr="001D2207">
            <w:rPr>
              <w:noProof/>
            </w:rPr>
            <w:t>(Tiwari, 2025)</w:t>
          </w:r>
          <w:r w:rsidRPr="002418A7">
            <w:fldChar w:fldCharType="end"/>
          </w:r>
        </w:sdtContent>
      </w:sdt>
      <w:r w:rsidRPr="002418A7">
        <w:t>.</w:t>
      </w:r>
    </w:p>
    <w:p w14:paraId="2D14D892" w14:textId="77777777" w:rsidR="0003681E" w:rsidRPr="002418A7" w:rsidRDefault="0003681E" w:rsidP="00E51338">
      <w:pPr>
        <w:ind w:firstLine="720"/>
      </w:pPr>
      <w:r w:rsidRPr="002418A7">
        <w:rPr>
          <w:noProof/>
        </w:rPr>
        <w:drawing>
          <wp:inline distT="0" distB="0" distL="0" distR="0" wp14:anchorId="0F4489B9" wp14:editId="28AA75D9">
            <wp:extent cx="4828032" cy="44256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structure.png"/>
                    <pic:cNvPicPr/>
                  </pic:nvPicPr>
                  <pic:blipFill>
                    <a:blip r:embed="rId46"/>
                    <a:stretch>
                      <a:fillRect/>
                    </a:stretch>
                  </pic:blipFill>
                  <pic:spPr>
                    <a:xfrm>
                      <a:off x="0" y="0"/>
                      <a:ext cx="4852779" cy="4448381"/>
                    </a:xfrm>
                    <a:prstGeom prst="rect">
                      <a:avLst/>
                    </a:prstGeom>
                  </pic:spPr>
                </pic:pic>
              </a:graphicData>
            </a:graphic>
          </wp:inline>
        </w:drawing>
      </w:r>
    </w:p>
    <w:p w14:paraId="13C52B03" w14:textId="5D770A1B" w:rsidR="0003681E" w:rsidRPr="002418A7" w:rsidRDefault="0003681E" w:rsidP="00EB6E91">
      <w:pPr>
        <w:pStyle w:val="Caption"/>
      </w:pPr>
      <w:bookmarkStart w:id="158" w:name="_Toc227424571"/>
      <w:bookmarkStart w:id="159" w:name="_Toc227528394"/>
      <w:r w:rsidRPr="002418A7">
        <w:t xml:space="preserve">Figure </w:t>
      </w:r>
      <w:fldSimple w:instr=" SEQ Figure \* ARABIC ">
        <w:r w:rsidR="008F6F45">
          <w:rPr>
            <w:noProof/>
          </w:rPr>
          <w:t>19</w:t>
        </w:r>
      </w:fldSimple>
      <w:r w:rsidRPr="002418A7">
        <w:t>: System Architecture</w:t>
      </w:r>
      <w:bookmarkEnd w:id="158"/>
      <w:bookmarkEnd w:id="159"/>
    </w:p>
    <w:p w14:paraId="0E0FE0FE" w14:textId="77777777" w:rsidR="0003681E" w:rsidRPr="002418A7" w:rsidRDefault="0003681E" w:rsidP="00E51338">
      <w:pPr>
        <w:ind w:left="1440"/>
      </w:pPr>
      <w:r w:rsidRPr="002418A7">
        <w:t>This architecture is created in a visual paradigm. It shows customer support using an AI chatbot and is split into three parts: a client interface for user interaction, backend services to handle logic, and data and AI infrastructure to store information. Customers send messages and chats through Facebook and Instagram. Those messages go to the backend, where LLMs like GPT models answer easy questions. Humans can take over or pass on when a negative tone is present and respond to the customer as a support agent.</w:t>
      </w:r>
    </w:p>
    <w:p w14:paraId="5FE5503C" w14:textId="77777777" w:rsidR="0003681E" w:rsidRPr="002418A7" w:rsidRDefault="0003681E" w:rsidP="00E51338">
      <w:pPr>
        <w:ind w:left="0"/>
      </w:pPr>
    </w:p>
    <w:p w14:paraId="6D454BBE" w14:textId="77777777" w:rsidR="0003681E" w:rsidRPr="002418A7" w:rsidRDefault="0003681E" w:rsidP="00E51338">
      <w:pPr>
        <w:pStyle w:val="Heading1"/>
        <w:ind w:left="0"/>
      </w:pPr>
      <w:bookmarkStart w:id="160" w:name="_Toc227494893"/>
      <w:bookmarkStart w:id="161" w:name="_Toc227528205"/>
      <w:r w:rsidRPr="002418A7">
        <w:lastRenderedPageBreak/>
        <w:t>CHAPTER 6: EVALUATION / QUALITY ASSURANCE</w:t>
      </w:r>
      <w:bookmarkEnd w:id="160"/>
      <w:bookmarkEnd w:id="161"/>
    </w:p>
    <w:p w14:paraId="1677A2A6" w14:textId="2277B40F" w:rsidR="0003681E" w:rsidRPr="002418A7" w:rsidRDefault="0003681E" w:rsidP="00E51338">
      <w:pPr>
        <w:ind w:left="0"/>
      </w:pPr>
      <w:r w:rsidRPr="002418A7">
        <w:t xml:space="preserve">Quality assurance means preventing bugs and improving the quality of the system, and it is done during development </w:t>
      </w:r>
      <w:sdt>
        <w:sdtPr>
          <w:id w:val="540490073"/>
          <w:citation/>
        </w:sdtPr>
        <w:sdtEndPr/>
        <w:sdtContent>
          <w:r w:rsidRPr="002418A7">
            <w:fldChar w:fldCharType="begin"/>
          </w:r>
          <w:r w:rsidRPr="002418A7">
            <w:instrText xml:space="preserve"> CITATION Has24 \l 1033 </w:instrText>
          </w:r>
          <w:r w:rsidRPr="002418A7">
            <w:fldChar w:fldCharType="separate"/>
          </w:r>
          <w:r w:rsidR="001D2207" w:rsidRPr="001D2207">
            <w:rPr>
              <w:noProof/>
            </w:rPr>
            <w:t>(Hashemi-Pour &amp; Gillis, 2024)</w:t>
          </w:r>
          <w:r w:rsidRPr="002418A7">
            <w:fldChar w:fldCharType="end"/>
          </w:r>
        </w:sdtContent>
      </w:sdt>
      <w:r w:rsidRPr="002418A7">
        <w:t>.</w:t>
      </w:r>
    </w:p>
    <w:p w14:paraId="06A78011" w14:textId="7F0DAD43" w:rsidR="0003681E" w:rsidRPr="002418A7" w:rsidRDefault="0003681E" w:rsidP="00E51338">
      <w:pPr>
        <w:pStyle w:val="Heading2"/>
        <w:numPr>
          <w:ilvl w:val="0"/>
          <w:numId w:val="0"/>
        </w:numPr>
        <w:ind w:left="720" w:hanging="720"/>
      </w:pPr>
      <w:bookmarkStart w:id="162" w:name="_Toc227494894"/>
      <w:bookmarkStart w:id="163" w:name="_Toc227528206"/>
      <w:r w:rsidRPr="002418A7">
        <w:t>6.1.    Technical Testing Strategy</w:t>
      </w:r>
      <w:r w:rsidR="00737042">
        <w:t xml:space="preserve"> </w:t>
      </w:r>
      <w:r w:rsidRPr="002418A7">
        <w:t>/ Plan</w:t>
      </w:r>
      <w:bookmarkEnd w:id="162"/>
      <w:bookmarkEnd w:id="163"/>
    </w:p>
    <w:p w14:paraId="62E8C3C5" w14:textId="77777777" w:rsidR="0003681E" w:rsidRPr="002418A7" w:rsidRDefault="0003681E" w:rsidP="00EB6E91">
      <w:r w:rsidRPr="002418A7">
        <w:t>A technical testing strategy is used to plan testing step by step to ensure the software does not have errors early and works correctly by using these methods:</w:t>
      </w:r>
    </w:p>
    <w:p w14:paraId="16AB543B" w14:textId="1AF67D8D" w:rsidR="0003681E" w:rsidRPr="002418A7" w:rsidRDefault="0003681E" w:rsidP="00C85FE4">
      <w:pPr>
        <w:pStyle w:val="ListParagraph"/>
        <w:numPr>
          <w:ilvl w:val="1"/>
          <w:numId w:val="14"/>
        </w:numPr>
      </w:pPr>
      <w:r w:rsidRPr="00E51338">
        <w:rPr>
          <w:b/>
        </w:rPr>
        <w:t>Unit Testing:</w:t>
      </w:r>
      <w:r w:rsidRPr="00E51338">
        <w:t xml:space="preserve"> </w:t>
      </w:r>
      <w:r w:rsidRPr="002418A7">
        <w:t xml:space="preserve">Checking the small feature to see if those individual components work </w:t>
      </w:r>
      <w:sdt>
        <w:sdtPr>
          <w:id w:val="-1504500995"/>
          <w:citation/>
        </w:sdtPr>
        <w:sdtEndPr/>
        <w:sdtContent>
          <w:r w:rsidRPr="002418A7">
            <w:fldChar w:fldCharType="begin"/>
          </w:r>
          <w:r w:rsidRPr="002418A7">
            <w:instrText xml:space="preserve"> CITATION Mie23 \l 1033 </w:instrText>
          </w:r>
          <w:r w:rsidRPr="002418A7">
            <w:fldChar w:fldCharType="separate"/>
          </w:r>
          <w:r w:rsidR="001D2207" w:rsidRPr="001D2207">
            <w:rPr>
              <w:noProof/>
            </w:rPr>
            <w:t>(Miecznik, 2023)</w:t>
          </w:r>
          <w:r w:rsidRPr="002418A7">
            <w:fldChar w:fldCharType="end"/>
          </w:r>
        </w:sdtContent>
      </w:sdt>
      <w:r w:rsidRPr="002418A7">
        <w:t>.</w:t>
      </w:r>
    </w:p>
    <w:p w14:paraId="45CB11FB" w14:textId="5D82F38E" w:rsidR="0003681E" w:rsidRPr="002418A7" w:rsidRDefault="0003681E" w:rsidP="00C85FE4">
      <w:pPr>
        <w:pStyle w:val="ListParagraph"/>
        <w:numPr>
          <w:ilvl w:val="1"/>
          <w:numId w:val="14"/>
        </w:numPr>
      </w:pPr>
      <w:r w:rsidRPr="00E51338">
        <w:rPr>
          <w:b/>
        </w:rPr>
        <w:t>Integration Testing:</w:t>
      </w:r>
      <w:r w:rsidRPr="00E51338">
        <w:t xml:space="preserve"> </w:t>
      </w:r>
      <w:r w:rsidRPr="002418A7">
        <w:t xml:space="preserve">Different modules are combined to ensure they work together by interacting with components </w:t>
      </w:r>
      <w:sdt>
        <w:sdtPr>
          <w:id w:val="144788540"/>
          <w:citation/>
        </w:sdtPr>
        <w:sdtEndPr/>
        <w:sdtContent>
          <w:r w:rsidRPr="002418A7">
            <w:fldChar w:fldCharType="begin"/>
          </w:r>
          <w:r w:rsidRPr="002418A7">
            <w:instrText xml:space="preserve"> CITATION tes24 \l 1033 </w:instrText>
          </w:r>
          <w:r w:rsidRPr="002418A7">
            <w:fldChar w:fldCharType="separate"/>
          </w:r>
          <w:r w:rsidR="001D2207" w:rsidRPr="001D2207">
            <w:rPr>
              <w:noProof/>
            </w:rPr>
            <w:t>(testRigor, 2024)</w:t>
          </w:r>
          <w:r w:rsidRPr="002418A7">
            <w:fldChar w:fldCharType="end"/>
          </w:r>
        </w:sdtContent>
      </w:sdt>
      <w:r w:rsidRPr="002418A7">
        <w:t>.</w:t>
      </w:r>
    </w:p>
    <w:p w14:paraId="1A7DAD04" w14:textId="2B32392D" w:rsidR="0003681E" w:rsidRPr="002418A7" w:rsidRDefault="0003681E" w:rsidP="00C85FE4">
      <w:pPr>
        <w:pStyle w:val="ListParagraph"/>
        <w:numPr>
          <w:ilvl w:val="1"/>
          <w:numId w:val="14"/>
        </w:numPr>
      </w:pPr>
      <w:r w:rsidRPr="00E51338">
        <w:rPr>
          <w:b/>
        </w:rPr>
        <w:t>API Testing:</w:t>
      </w:r>
      <w:r w:rsidRPr="00E51338">
        <w:t xml:space="preserve"> </w:t>
      </w:r>
      <w:r w:rsidRPr="002418A7">
        <w:t xml:space="preserve">Testing the APIs to ensure that when sending a correct request, it must respond with a correct status code, error handling, and check the accuracy of the data </w:t>
      </w:r>
      <w:sdt>
        <w:sdtPr>
          <w:id w:val="1677614481"/>
          <w:citation/>
        </w:sdtPr>
        <w:sdtEndPr/>
        <w:sdtContent>
          <w:r w:rsidRPr="002418A7">
            <w:fldChar w:fldCharType="begin"/>
          </w:r>
          <w:r w:rsidRPr="002418A7">
            <w:instrText xml:space="preserve"> CITATION Chi25 \l 1033 </w:instrText>
          </w:r>
          <w:r w:rsidRPr="002418A7">
            <w:fldChar w:fldCharType="separate"/>
          </w:r>
          <w:r w:rsidR="001D2207" w:rsidRPr="001D2207">
            <w:rPr>
              <w:noProof/>
            </w:rPr>
            <w:t>(China &amp; Goodwin, 2025)</w:t>
          </w:r>
          <w:r w:rsidRPr="002418A7">
            <w:fldChar w:fldCharType="end"/>
          </w:r>
        </w:sdtContent>
      </w:sdt>
      <w:r w:rsidRPr="002418A7">
        <w:t>.</w:t>
      </w:r>
    </w:p>
    <w:p w14:paraId="62633C55" w14:textId="642DEE35" w:rsidR="0003681E" w:rsidRPr="002418A7" w:rsidRDefault="0003681E" w:rsidP="00C85FE4">
      <w:pPr>
        <w:pStyle w:val="ListParagraph"/>
        <w:numPr>
          <w:ilvl w:val="1"/>
          <w:numId w:val="14"/>
        </w:numPr>
      </w:pPr>
      <w:r w:rsidRPr="00E51338">
        <w:rPr>
          <w:b/>
        </w:rPr>
        <w:t>E2E Testing:</w:t>
      </w:r>
      <w:r w:rsidRPr="00E51338">
        <w:t xml:space="preserve"> </w:t>
      </w:r>
      <w:r w:rsidRPr="002418A7">
        <w:t xml:space="preserve">Using a fake account and testing the entire system of flow, whether all the components work together from start to end </w:t>
      </w:r>
      <w:sdt>
        <w:sdtPr>
          <w:id w:val="969563845"/>
          <w:citation/>
        </w:sdtPr>
        <w:sdtEndPr/>
        <w:sdtContent>
          <w:r w:rsidRPr="002418A7">
            <w:fldChar w:fldCharType="begin"/>
          </w:r>
          <w:r w:rsidRPr="002418A7">
            <w:instrText xml:space="preserve"> CITATION Sch26 \l 1033 </w:instrText>
          </w:r>
          <w:r w:rsidRPr="002418A7">
            <w:fldChar w:fldCharType="separate"/>
          </w:r>
          <w:r w:rsidR="001D2207" w:rsidRPr="001D2207">
            <w:rPr>
              <w:noProof/>
            </w:rPr>
            <w:t>(Schmitt, 2026)</w:t>
          </w:r>
          <w:r w:rsidRPr="002418A7">
            <w:fldChar w:fldCharType="end"/>
          </w:r>
        </w:sdtContent>
      </w:sdt>
      <w:r w:rsidRPr="002418A7">
        <w:t>.</w:t>
      </w:r>
    </w:p>
    <w:p w14:paraId="1E9070B8" w14:textId="1CE9DA88" w:rsidR="00E51338" w:rsidRDefault="00E51338" w:rsidP="00E51338">
      <w:pPr>
        <w:pStyle w:val="Caption"/>
        <w:keepNext/>
        <w:ind w:left="360"/>
      </w:pPr>
      <w:bookmarkStart w:id="164" w:name="_Toc227528441"/>
      <w:r>
        <w:t xml:space="preserve">Table </w:t>
      </w:r>
      <w:fldSimple w:instr=" SEQ Table \* ARABIC ">
        <w:r w:rsidR="00364029">
          <w:rPr>
            <w:noProof/>
          </w:rPr>
          <w:t>10</w:t>
        </w:r>
      </w:fldSimple>
      <w:r>
        <w:t xml:space="preserve">: </w:t>
      </w:r>
      <w:r w:rsidRPr="00DF1C7A">
        <w:t>Testing Strategy and Plan Overview</w:t>
      </w:r>
      <w:bookmarkEnd w:id="164"/>
    </w:p>
    <w:p w14:paraId="140E6678" w14:textId="77777777" w:rsidR="0003681E" w:rsidRPr="002418A7" w:rsidRDefault="0003681E" w:rsidP="00E51338">
      <w:pPr>
        <w:ind w:firstLine="360"/>
      </w:pPr>
      <w:r w:rsidRPr="002418A7">
        <w:rPr>
          <w:noProof/>
        </w:rPr>
        <w:drawing>
          <wp:inline distT="0" distB="0" distL="0" distR="0" wp14:anchorId="1D1DBEB3" wp14:editId="1283CEEA">
            <wp:extent cx="3891686" cy="40465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cenarios.png"/>
                    <pic:cNvPicPr/>
                  </pic:nvPicPr>
                  <pic:blipFill>
                    <a:blip r:embed="rId47"/>
                    <a:stretch>
                      <a:fillRect/>
                    </a:stretch>
                  </pic:blipFill>
                  <pic:spPr>
                    <a:xfrm>
                      <a:off x="0" y="0"/>
                      <a:ext cx="3891686" cy="4046578"/>
                    </a:xfrm>
                    <a:prstGeom prst="rect">
                      <a:avLst/>
                    </a:prstGeom>
                  </pic:spPr>
                </pic:pic>
              </a:graphicData>
            </a:graphic>
          </wp:inline>
        </w:drawing>
      </w:r>
    </w:p>
    <w:p w14:paraId="7D0A95DF" w14:textId="2698F399" w:rsidR="0003681E" w:rsidRPr="002418A7" w:rsidRDefault="0003681E" w:rsidP="00E51338">
      <w:pPr>
        <w:pStyle w:val="Heading2"/>
        <w:numPr>
          <w:ilvl w:val="0"/>
          <w:numId w:val="0"/>
        </w:numPr>
        <w:ind w:left="720" w:hanging="720"/>
      </w:pPr>
      <w:bookmarkStart w:id="165" w:name="_Toc227494895"/>
      <w:bookmarkStart w:id="166" w:name="_Toc227528207"/>
      <w:r w:rsidRPr="002418A7">
        <w:lastRenderedPageBreak/>
        <w:t>6.2.    Evaluation Strategy</w:t>
      </w:r>
      <w:r w:rsidR="00737042">
        <w:t xml:space="preserve"> </w:t>
      </w:r>
      <w:r w:rsidRPr="002418A7">
        <w:t>/ Plan</w:t>
      </w:r>
      <w:bookmarkEnd w:id="165"/>
      <w:bookmarkEnd w:id="166"/>
    </w:p>
    <w:p w14:paraId="0834FF85" w14:textId="19121B86" w:rsidR="0003681E" w:rsidRPr="002418A7" w:rsidRDefault="0003681E" w:rsidP="00E51338">
      <w:r w:rsidRPr="002418A7">
        <w:t xml:space="preserve">Strategy Evaluation is a process of reviewing and evaluating effective plans to check the strategy's performance and ensure everything aligns with the company's goals </w:t>
      </w:r>
      <w:sdt>
        <w:sdtPr>
          <w:id w:val="-1367984127"/>
          <w:citation/>
        </w:sdtPr>
        <w:sdtEndPr/>
        <w:sdtContent>
          <w:r w:rsidRPr="002418A7">
            <w:fldChar w:fldCharType="begin"/>
          </w:r>
          <w:r w:rsidRPr="002418A7">
            <w:instrText xml:space="preserve"> CITATION Qua22 \l 1033 </w:instrText>
          </w:r>
          <w:r w:rsidRPr="002418A7">
            <w:fldChar w:fldCharType="separate"/>
          </w:r>
          <w:r w:rsidR="001D2207" w:rsidRPr="001D2207">
            <w:rPr>
              <w:noProof/>
            </w:rPr>
            <w:t>(Quantive, 2022)</w:t>
          </w:r>
          <w:r w:rsidRPr="002418A7">
            <w:fldChar w:fldCharType="end"/>
          </w:r>
        </w:sdtContent>
      </w:sdt>
      <w:r w:rsidRPr="002418A7">
        <w:t xml:space="preserve">. </w:t>
      </w:r>
    </w:p>
    <w:p w14:paraId="743B4A69" w14:textId="4ABCDC33" w:rsidR="0003681E" w:rsidRPr="002418A7" w:rsidRDefault="0003681E" w:rsidP="00E51338">
      <w:pPr>
        <w:pStyle w:val="Heading3"/>
        <w:numPr>
          <w:ilvl w:val="0"/>
          <w:numId w:val="0"/>
        </w:numPr>
        <w:ind w:left="720" w:hanging="720"/>
      </w:pPr>
      <w:bookmarkStart w:id="167" w:name="_Toc227494896"/>
      <w:bookmarkStart w:id="168" w:name="_Toc227528208"/>
      <w:r w:rsidRPr="002418A7">
        <w:t xml:space="preserve">6.2.1. </w:t>
      </w:r>
      <w:r w:rsidR="00E51338">
        <w:t xml:space="preserve">  </w:t>
      </w:r>
      <w:r w:rsidRPr="002418A7">
        <w:t>Evaluation Objectives</w:t>
      </w:r>
      <w:bookmarkEnd w:id="167"/>
      <w:bookmarkEnd w:id="168"/>
    </w:p>
    <w:p w14:paraId="21A287B8" w14:textId="77777777" w:rsidR="0003681E" w:rsidRPr="002418A7" w:rsidRDefault="0003681E" w:rsidP="00EB6E91">
      <w:r w:rsidRPr="002418A7">
        <w:t>These are the goals and aims of the system to collect the data, analyze the system, and make decisions effectively for sustainability.</w:t>
      </w:r>
    </w:p>
    <w:p w14:paraId="3123B73E" w14:textId="3DF8DA91" w:rsidR="00E51338" w:rsidRDefault="00E51338" w:rsidP="00E51338">
      <w:pPr>
        <w:pStyle w:val="Caption"/>
        <w:keepNext/>
        <w:ind w:left="0"/>
      </w:pPr>
      <w:bookmarkStart w:id="169" w:name="_Toc227528442"/>
      <w:r>
        <w:t xml:space="preserve">Table </w:t>
      </w:r>
      <w:fldSimple w:instr=" SEQ Table \* ARABIC ">
        <w:r w:rsidR="00364029">
          <w:rPr>
            <w:noProof/>
          </w:rPr>
          <w:t>11</w:t>
        </w:r>
      </w:fldSimple>
      <w:r>
        <w:t xml:space="preserve">: </w:t>
      </w:r>
      <w:r w:rsidRPr="00E34248">
        <w:t>System Evaluation Objectives</w:t>
      </w:r>
      <w:bookmarkEnd w:id="169"/>
    </w:p>
    <w:p w14:paraId="43AAA7FE" w14:textId="511250B8" w:rsidR="0003681E" w:rsidRPr="002418A7" w:rsidRDefault="0003681E" w:rsidP="00E51338">
      <w:r w:rsidRPr="002418A7">
        <w:rPr>
          <w:noProof/>
        </w:rPr>
        <w:drawing>
          <wp:inline distT="0" distB="0" distL="0" distR="0" wp14:anchorId="6AC099DE" wp14:editId="6DEFB249">
            <wp:extent cx="5296204" cy="871632"/>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goals.png"/>
                    <pic:cNvPicPr/>
                  </pic:nvPicPr>
                  <pic:blipFill>
                    <a:blip r:embed="rId48"/>
                    <a:stretch>
                      <a:fillRect/>
                    </a:stretch>
                  </pic:blipFill>
                  <pic:spPr>
                    <a:xfrm>
                      <a:off x="0" y="0"/>
                      <a:ext cx="5411141" cy="890548"/>
                    </a:xfrm>
                    <a:prstGeom prst="rect">
                      <a:avLst/>
                    </a:prstGeom>
                  </pic:spPr>
                </pic:pic>
              </a:graphicData>
            </a:graphic>
          </wp:inline>
        </w:drawing>
      </w:r>
    </w:p>
    <w:p w14:paraId="04FBA321" w14:textId="4A5869EB" w:rsidR="0003681E" w:rsidRPr="002418A7" w:rsidRDefault="0003681E" w:rsidP="00E51338">
      <w:pPr>
        <w:pStyle w:val="Heading3"/>
        <w:numPr>
          <w:ilvl w:val="0"/>
          <w:numId w:val="0"/>
        </w:numPr>
        <w:ind w:left="720" w:hanging="720"/>
      </w:pPr>
      <w:bookmarkStart w:id="170" w:name="_Toc227494897"/>
      <w:bookmarkStart w:id="171" w:name="_Toc227528209"/>
      <w:r w:rsidRPr="002418A7">
        <w:t xml:space="preserve">6.2.2. </w:t>
      </w:r>
      <w:r w:rsidR="00E51338">
        <w:t xml:space="preserve">  </w:t>
      </w:r>
      <w:r w:rsidRPr="002418A7">
        <w:t>Evaluation Limitations</w:t>
      </w:r>
      <w:bookmarkEnd w:id="170"/>
      <w:bookmarkEnd w:id="171"/>
    </w:p>
    <w:p w14:paraId="44ADD306" w14:textId="77777777" w:rsidR="0003681E" w:rsidRPr="002418A7" w:rsidRDefault="0003681E" w:rsidP="00EB6E91">
      <w:r w:rsidRPr="002418A7">
        <w:t xml:space="preserve">These show some limitations that may affect the evaluation process, but the plan gives a clear way to evaluate if the system is successful. </w:t>
      </w:r>
    </w:p>
    <w:p w14:paraId="5FED2CD8" w14:textId="39104041" w:rsidR="00E51338" w:rsidRDefault="00E51338" w:rsidP="00E51338">
      <w:pPr>
        <w:pStyle w:val="Caption"/>
        <w:keepNext/>
        <w:ind w:left="0"/>
      </w:pPr>
      <w:bookmarkStart w:id="172" w:name="_Toc227528443"/>
      <w:r>
        <w:t xml:space="preserve">Table </w:t>
      </w:r>
      <w:fldSimple w:instr=" SEQ Table \* ARABIC ">
        <w:r w:rsidR="00364029">
          <w:rPr>
            <w:noProof/>
          </w:rPr>
          <w:t>12</w:t>
        </w:r>
      </w:fldSimple>
      <w:r>
        <w:t xml:space="preserve">: </w:t>
      </w:r>
      <w:r w:rsidRPr="00A552A6">
        <w:t>Evaluation Limitations and Constraints</w:t>
      </w:r>
      <w:bookmarkEnd w:id="172"/>
    </w:p>
    <w:p w14:paraId="5B856332" w14:textId="77777777" w:rsidR="0003681E" w:rsidRPr="002418A7" w:rsidRDefault="0003681E" w:rsidP="00EB6E91">
      <w:r w:rsidRPr="002418A7">
        <w:rPr>
          <w:noProof/>
        </w:rPr>
        <w:drawing>
          <wp:inline distT="0" distB="0" distL="0" distR="0" wp14:anchorId="010DBFB6" wp14:editId="354F5FAA">
            <wp:extent cx="5295900" cy="15696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limits.png"/>
                    <pic:cNvPicPr/>
                  </pic:nvPicPr>
                  <pic:blipFill>
                    <a:blip r:embed="rId49"/>
                    <a:stretch>
                      <a:fillRect/>
                    </a:stretch>
                  </pic:blipFill>
                  <pic:spPr>
                    <a:xfrm>
                      <a:off x="0" y="0"/>
                      <a:ext cx="5347182" cy="1584861"/>
                    </a:xfrm>
                    <a:prstGeom prst="rect">
                      <a:avLst/>
                    </a:prstGeom>
                  </pic:spPr>
                </pic:pic>
              </a:graphicData>
            </a:graphic>
          </wp:inline>
        </w:drawing>
      </w:r>
    </w:p>
    <w:p w14:paraId="2C550861" w14:textId="77777777" w:rsidR="0003681E" w:rsidRPr="002418A7" w:rsidRDefault="0003681E" w:rsidP="00EB6E91">
      <w:r w:rsidRPr="002418A7">
        <w:t>These are the testing strategies for finding bugs, making sure each unit works together, checking if the API runs well, testing performance under heavy use, and testing everything to be sure the system works.</w:t>
      </w:r>
    </w:p>
    <w:p w14:paraId="0DC584F7" w14:textId="77777777" w:rsidR="0003681E" w:rsidRPr="002418A7" w:rsidRDefault="0003681E" w:rsidP="00EB6E91">
      <w:r w:rsidRPr="002418A7">
        <w:t xml:space="preserve">This ensures everything works perfectly and will be implemented during the development phase to meet the system requirements. In case anything breaks, using </w:t>
      </w:r>
      <w:proofErr w:type="spellStart"/>
      <w:r w:rsidRPr="002418A7">
        <w:t>stargies</w:t>
      </w:r>
      <w:proofErr w:type="spellEnd"/>
      <w:r w:rsidRPr="002418A7">
        <w:t xml:space="preserve"> to improve quality and detect mismatches between the system's actual and expected behavior. This will later confirm that the system is ready.</w:t>
      </w:r>
    </w:p>
    <w:p w14:paraId="6D8AAC67" w14:textId="77777777" w:rsidR="0003681E" w:rsidRPr="002418A7" w:rsidRDefault="0003681E" w:rsidP="00EB6E91"/>
    <w:p w14:paraId="5C5163CF" w14:textId="77777777" w:rsidR="0003681E" w:rsidRPr="002418A7" w:rsidRDefault="0003681E" w:rsidP="00364029">
      <w:pPr>
        <w:pStyle w:val="Heading1"/>
        <w:ind w:left="0"/>
      </w:pPr>
      <w:bookmarkStart w:id="173" w:name="_Toc227494898"/>
      <w:bookmarkStart w:id="174" w:name="_Toc227528210"/>
      <w:r w:rsidRPr="002418A7">
        <w:lastRenderedPageBreak/>
        <w:t>CHAPTER 7: CRITICAL ANALYSIS AND IMPLEMENTATIONAL PLAN</w:t>
      </w:r>
      <w:bookmarkEnd w:id="173"/>
      <w:bookmarkEnd w:id="174"/>
    </w:p>
    <w:p w14:paraId="396EEB78" w14:textId="77777777" w:rsidR="0003681E" w:rsidRPr="002418A7" w:rsidRDefault="0003681E" w:rsidP="00364029">
      <w:pPr>
        <w:ind w:left="0"/>
        <w:rPr>
          <w:b/>
          <w:bCs/>
        </w:rPr>
      </w:pPr>
      <w:r w:rsidRPr="002418A7">
        <w:t xml:space="preserve">This chapter provides how the development will be successful by identifying the risk plan and a 12-week road map timeline for building the </w:t>
      </w:r>
      <w:proofErr w:type="spellStart"/>
      <w:r w:rsidRPr="002418A7">
        <w:t>EkSamadhan</w:t>
      </w:r>
      <w:proofErr w:type="spellEnd"/>
      <w:r w:rsidRPr="002418A7">
        <w:t>-AI.</w:t>
      </w:r>
    </w:p>
    <w:p w14:paraId="6F4C2A51" w14:textId="77777777" w:rsidR="0003681E" w:rsidRPr="002418A7" w:rsidRDefault="0003681E" w:rsidP="00364029">
      <w:pPr>
        <w:pStyle w:val="Heading2"/>
        <w:numPr>
          <w:ilvl w:val="0"/>
          <w:numId w:val="0"/>
        </w:numPr>
        <w:ind w:left="720" w:hanging="720"/>
      </w:pPr>
      <w:bookmarkStart w:id="175" w:name="_Toc227494899"/>
      <w:bookmarkStart w:id="176" w:name="_Toc227528211"/>
      <w:r w:rsidRPr="002418A7">
        <w:t>7.1.    Critical Analysis</w:t>
      </w:r>
      <w:bookmarkEnd w:id="175"/>
      <w:bookmarkEnd w:id="176"/>
    </w:p>
    <w:p w14:paraId="58004974" w14:textId="77777777" w:rsidR="0003681E" w:rsidRPr="002418A7" w:rsidRDefault="0003681E" w:rsidP="00EB6E91">
      <w:r w:rsidRPr="002418A7">
        <w:t xml:space="preserve">First, the </w:t>
      </w:r>
      <w:r w:rsidRPr="002418A7">
        <w:rPr>
          <w:b/>
          <w:bCs/>
        </w:rPr>
        <w:t>POC</w:t>
      </w:r>
      <w:r w:rsidRPr="002418A7">
        <w:t xml:space="preserve"> will be tested. I will try to check whether the social media connector works. I will try with Node.js because it is the fastest development tool, then connect to social media like Facebook and Instagram. I have gained knowledge of </w:t>
      </w:r>
      <w:r w:rsidRPr="002418A7">
        <w:rPr>
          <w:b/>
          <w:bCs/>
        </w:rPr>
        <w:t xml:space="preserve">Meta documentation using </w:t>
      </w:r>
      <w:proofErr w:type="spellStart"/>
      <w:r w:rsidRPr="002418A7">
        <w:rPr>
          <w:b/>
          <w:bCs/>
        </w:rPr>
        <w:t>GraphQL</w:t>
      </w:r>
      <w:proofErr w:type="spellEnd"/>
      <w:r w:rsidRPr="002418A7">
        <w:t xml:space="preserve"> to fetch and manage the data for the APIs. I will centralize social media handles in a single inbox. After I develop that POC, I will move on to the AI system and make a POC of that and then integrate it all.</w:t>
      </w:r>
    </w:p>
    <w:p w14:paraId="1E0ED3DD" w14:textId="77777777" w:rsidR="0003681E" w:rsidRPr="002418A7" w:rsidRDefault="0003681E" w:rsidP="00C85FE4">
      <w:pPr>
        <w:pStyle w:val="ListParagraph"/>
        <w:numPr>
          <w:ilvl w:val="0"/>
          <w:numId w:val="19"/>
        </w:numPr>
      </w:pPr>
      <w:r w:rsidRPr="00364029">
        <w:rPr>
          <w:b/>
          <w:bCs/>
        </w:rPr>
        <w:t>API Risk:</w:t>
      </w:r>
      <w:r w:rsidRPr="002418A7">
        <w:rPr>
          <w:b/>
          <w:bCs/>
          <w:color w:val="0F4761" w:themeColor="accent1" w:themeShade="BF"/>
        </w:rPr>
        <w:t xml:space="preserve"> </w:t>
      </w:r>
      <w:r w:rsidRPr="002418A7">
        <w:t>If Facebook or OpenAI decided to block APIs and stopped working, that would be a huge problem, but I will save all the data beforehand and have a backup of the information, so no data will be lost, even if AI fails temporarily.</w:t>
      </w:r>
    </w:p>
    <w:p w14:paraId="39E28E44" w14:textId="77777777" w:rsidR="0003681E" w:rsidRPr="002418A7" w:rsidRDefault="0003681E" w:rsidP="00C85FE4">
      <w:pPr>
        <w:pStyle w:val="ListParagraph"/>
        <w:numPr>
          <w:ilvl w:val="0"/>
          <w:numId w:val="19"/>
        </w:numPr>
      </w:pPr>
      <w:r w:rsidRPr="00364029">
        <w:rPr>
          <w:b/>
          <w:bCs/>
        </w:rPr>
        <w:t>Scope Risk:</w:t>
      </w:r>
      <w:r w:rsidRPr="002418A7">
        <w:t xml:space="preserve"> Trying to build all features will be hard, but not impossible. I will break tasks into small parts and try to implement POC first, and later, when the POC is successfully built, I will integrate them one by one, like solving a puzzle. </w:t>
      </w:r>
    </w:p>
    <w:p w14:paraId="43789D65" w14:textId="77777777" w:rsidR="0003681E" w:rsidRPr="002418A7" w:rsidRDefault="0003681E" w:rsidP="00C85FE4">
      <w:pPr>
        <w:pStyle w:val="ListParagraph"/>
        <w:numPr>
          <w:ilvl w:val="0"/>
          <w:numId w:val="19"/>
        </w:numPr>
      </w:pPr>
      <w:r w:rsidRPr="00364029">
        <w:rPr>
          <w:b/>
          <w:bCs/>
        </w:rPr>
        <w:t>AI Risk:</w:t>
      </w:r>
      <w:r w:rsidRPr="00364029">
        <w:t xml:space="preserve"> </w:t>
      </w:r>
      <w:r w:rsidRPr="002418A7">
        <w:t>AI is not always right, and it might give wrong answers as well. To prevent that, RAG is used to search the database and answer customers. If there is no answer related to the product, then the AI will say, “I do not know” immediately. I will set up the prompt system so that it will give the answer that is inside the business file. If there is no answer, then the human will get an alert on the device, and the human can take over the AI instantly.</w:t>
      </w:r>
    </w:p>
    <w:p w14:paraId="053B0B9B" w14:textId="44D8488D" w:rsidR="0003681E" w:rsidRPr="002418A7" w:rsidRDefault="0003681E" w:rsidP="00C85FE4">
      <w:pPr>
        <w:pStyle w:val="ListParagraph"/>
        <w:numPr>
          <w:ilvl w:val="0"/>
          <w:numId w:val="19"/>
        </w:numPr>
      </w:pPr>
      <w:r w:rsidRPr="00364029">
        <w:rPr>
          <w:b/>
          <w:bCs/>
        </w:rPr>
        <w:t>Privacy Risk:</w:t>
      </w:r>
      <w:r w:rsidRPr="002418A7">
        <w:t xml:space="preserve"> I will encrypt the sensitive data and apply a one-click delete feature, in case there is a need to wipe out their data by following the GDPR rule </w:t>
      </w:r>
      <w:sdt>
        <w:sdtPr>
          <w:id w:val="1312286511"/>
          <w:citation/>
        </w:sdtPr>
        <w:sdtEndPr/>
        <w:sdtContent>
          <w:r w:rsidRPr="002418A7">
            <w:fldChar w:fldCharType="begin"/>
          </w:r>
          <w:r w:rsidRPr="002418A7">
            <w:instrText xml:space="preserve"> CITATION Eur161 \l 1033 </w:instrText>
          </w:r>
          <w:r w:rsidRPr="002418A7">
            <w:fldChar w:fldCharType="separate"/>
          </w:r>
          <w:r w:rsidR="001D2207" w:rsidRPr="001D2207">
            <w:rPr>
              <w:noProof/>
            </w:rPr>
            <w:t>(European Parliament and Council of the European Union, 2016)</w:t>
          </w:r>
          <w:r w:rsidRPr="002418A7">
            <w:fldChar w:fldCharType="end"/>
          </w:r>
        </w:sdtContent>
      </w:sdt>
      <w:r w:rsidRPr="002418A7">
        <w:t xml:space="preserve">. </w:t>
      </w:r>
    </w:p>
    <w:p w14:paraId="4538D99A" w14:textId="77777777" w:rsidR="0003681E" w:rsidRPr="002418A7" w:rsidRDefault="0003681E" w:rsidP="00EB6E91">
      <w:r w:rsidRPr="002418A7">
        <w:t xml:space="preserve">These are the risks that may come, but I am prepared for them. Besides that, </w:t>
      </w:r>
      <w:r w:rsidRPr="002418A7">
        <w:rPr>
          <w:b/>
          <w:bCs/>
        </w:rPr>
        <w:t>I am still building my knowledge in LLM, RAG, and webhook</w:t>
      </w:r>
      <w:r w:rsidRPr="002418A7">
        <w:t>. These topics are very vast right now, but I will take the help of my senior and supervisor and research these topics so I can successfully achieve my project goal.</w:t>
      </w:r>
    </w:p>
    <w:p w14:paraId="3100CDCD" w14:textId="543668F3" w:rsidR="0003681E" w:rsidRPr="002418A7" w:rsidRDefault="00364029" w:rsidP="00364029">
      <w:pPr>
        <w:pStyle w:val="Heading2"/>
        <w:numPr>
          <w:ilvl w:val="0"/>
          <w:numId w:val="0"/>
        </w:numPr>
        <w:ind w:left="720" w:hanging="720"/>
      </w:pPr>
      <w:bookmarkStart w:id="177" w:name="_Toc227494900"/>
      <w:bookmarkStart w:id="178" w:name="_Toc227528212"/>
      <w:r>
        <w:lastRenderedPageBreak/>
        <w:t xml:space="preserve">7.2.    </w:t>
      </w:r>
      <w:r w:rsidR="0003681E" w:rsidRPr="002418A7">
        <w:t>Implementation Plan (12-Week Roadmap)</w:t>
      </w:r>
      <w:bookmarkEnd w:id="177"/>
      <w:bookmarkEnd w:id="178"/>
    </w:p>
    <w:p w14:paraId="06E3F7AF" w14:textId="77777777" w:rsidR="0003681E" w:rsidRPr="002418A7" w:rsidRDefault="0003681E" w:rsidP="00EB6E91">
      <w:r w:rsidRPr="002418A7">
        <w:t>To meet the deadline, the table below is the estimated 12-week timeline to complete this project on time:</w:t>
      </w:r>
    </w:p>
    <w:p w14:paraId="05BF95B3" w14:textId="50315AE4" w:rsidR="00364029" w:rsidRDefault="00364029" w:rsidP="00364029">
      <w:pPr>
        <w:pStyle w:val="Caption"/>
        <w:keepNext/>
        <w:ind w:left="0"/>
      </w:pPr>
      <w:bookmarkStart w:id="179" w:name="_Toc227528444"/>
      <w:r>
        <w:t xml:space="preserve">Table </w:t>
      </w:r>
      <w:fldSimple w:instr=" SEQ Table \* ARABIC ">
        <w:r>
          <w:rPr>
            <w:noProof/>
          </w:rPr>
          <w:t>13</w:t>
        </w:r>
      </w:fldSimple>
      <w:r>
        <w:t xml:space="preserve">: </w:t>
      </w:r>
      <w:r w:rsidRPr="00F275F9">
        <w:t>Implementation Plan (12-Week Roadmap)</w:t>
      </w:r>
      <w:bookmarkEnd w:id="179"/>
    </w:p>
    <w:p w14:paraId="72A1AF9D" w14:textId="77777777" w:rsidR="0003681E" w:rsidRPr="002418A7" w:rsidRDefault="0003681E" w:rsidP="00EB6E91">
      <w:r w:rsidRPr="002418A7">
        <w:rPr>
          <w:noProof/>
        </w:rPr>
        <w:drawing>
          <wp:inline distT="0" distB="0" distL="0" distR="0" wp14:anchorId="2524759D" wp14:editId="726DF379">
            <wp:extent cx="5296204" cy="4544431"/>
            <wp:effectExtent l="0" t="0" r="0" b="8890"/>
            <wp:docPr id="60610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8387" name=""/>
                    <pic:cNvPicPr/>
                  </pic:nvPicPr>
                  <pic:blipFill>
                    <a:blip r:embed="rId50"/>
                    <a:stretch>
                      <a:fillRect/>
                    </a:stretch>
                  </pic:blipFill>
                  <pic:spPr>
                    <a:xfrm>
                      <a:off x="0" y="0"/>
                      <a:ext cx="5314068" cy="4559759"/>
                    </a:xfrm>
                    <a:prstGeom prst="rect">
                      <a:avLst/>
                    </a:prstGeom>
                  </pic:spPr>
                </pic:pic>
              </a:graphicData>
            </a:graphic>
          </wp:inline>
        </w:drawing>
      </w:r>
    </w:p>
    <w:p w14:paraId="544DDF1D" w14:textId="77777777" w:rsidR="0003681E" w:rsidRPr="002418A7" w:rsidRDefault="0003681E" w:rsidP="00EB6E91">
      <w:r w:rsidRPr="002418A7">
        <w:t xml:space="preserve">In this roadmap, phase 1 (week 1-3) is for the foundation, where it focuses on building the Spring Boot server, PostgreSQL database, OAuth 2.0 authentication, and Meta Graph API integration. Phase 2 (week 4-6) is for the intelligence layer, which is focused on the RAG pipeline, vector database, and sentiment detection when customer tone is negative, and alerts the support agent. Phase 3 (week 7-9) is for building the frontend in React and improving UI. Finally, phase 4 (week 10-12) is for testing the entire application, deployment, getting feedback, and doing a data survey, documentation, prepared for the project expo demonstration and presentation. By the end of 12 weeks, my goal is to complete the </w:t>
      </w:r>
      <w:proofErr w:type="spellStart"/>
      <w:r w:rsidRPr="002418A7">
        <w:t>EkSamamdhan</w:t>
      </w:r>
      <w:proofErr w:type="spellEnd"/>
      <w:r w:rsidRPr="002418A7">
        <w:t>-AI application successfully.</w:t>
      </w:r>
    </w:p>
    <w:p w14:paraId="0762C54E" w14:textId="77777777" w:rsidR="0003681E" w:rsidRPr="002418A7" w:rsidRDefault="0003681E" w:rsidP="00364029">
      <w:pPr>
        <w:ind w:left="0"/>
      </w:pPr>
    </w:p>
    <w:p w14:paraId="4D2F5C2B" w14:textId="77777777" w:rsidR="0003681E" w:rsidRPr="002418A7" w:rsidRDefault="0003681E" w:rsidP="00364029">
      <w:pPr>
        <w:pStyle w:val="Heading1"/>
        <w:ind w:left="0"/>
      </w:pPr>
      <w:bookmarkStart w:id="180" w:name="_Toc227494901"/>
      <w:bookmarkStart w:id="181" w:name="_Toc227528213"/>
      <w:r w:rsidRPr="002418A7">
        <w:lastRenderedPageBreak/>
        <w:t>CHAPTER 8: CONCLUSION</w:t>
      </w:r>
      <w:bookmarkEnd w:id="180"/>
      <w:bookmarkEnd w:id="181"/>
    </w:p>
    <w:p w14:paraId="2CEFAF72" w14:textId="77777777" w:rsidR="0003681E" w:rsidRPr="002418A7" w:rsidRDefault="0003681E" w:rsidP="00364029">
      <w:pPr>
        <w:ind w:left="0"/>
      </w:pPr>
      <w:proofErr w:type="spellStart"/>
      <w:r w:rsidRPr="002418A7">
        <w:rPr>
          <w:b/>
          <w:bCs/>
        </w:rPr>
        <w:t>EkSamadhan</w:t>
      </w:r>
      <w:proofErr w:type="spellEnd"/>
      <w:r w:rsidRPr="002418A7">
        <w:rPr>
          <w:b/>
          <w:bCs/>
        </w:rPr>
        <w:t>-AI</w:t>
      </w:r>
      <w:r w:rsidRPr="002418A7">
        <w:t xml:space="preserve"> helps business owners by acting as a </w:t>
      </w:r>
      <w:r w:rsidRPr="002418A7">
        <w:rPr>
          <w:b/>
          <w:bCs/>
        </w:rPr>
        <w:t>smart assistant</w:t>
      </w:r>
      <w:r w:rsidRPr="002418A7">
        <w:t xml:space="preserve"> and </w:t>
      </w:r>
      <w:r w:rsidRPr="002418A7">
        <w:rPr>
          <w:b/>
          <w:bCs/>
        </w:rPr>
        <w:t>customer support system</w:t>
      </w:r>
      <w:r w:rsidRPr="002418A7">
        <w:t xml:space="preserve"> where social media handles like Facebook and Instagram are </w:t>
      </w:r>
      <w:r w:rsidRPr="002418A7">
        <w:rPr>
          <w:b/>
          <w:bCs/>
        </w:rPr>
        <w:t>centralized</w:t>
      </w:r>
      <w:r w:rsidRPr="002418A7">
        <w:t xml:space="preserve"> </w:t>
      </w:r>
      <w:r w:rsidRPr="002418A7">
        <w:rPr>
          <w:b/>
          <w:bCs/>
        </w:rPr>
        <w:t>in a single inbox</w:t>
      </w:r>
      <w:r w:rsidRPr="002418A7">
        <w:t xml:space="preserve">. When a customer </w:t>
      </w:r>
      <w:proofErr w:type="spellStart"/>
      <w:r w:rsidRPr="002418A7">
        <w:t>inquires</w:t>
      </w:r>
      <w:proofErr w:type="spellEnd"/>
      <w:r w:rsidRPr="002418A7">
        <w:t xml:space="preserve"> about a product, the </w:t>
      </w:r>
      <w:r w:rsidRPr="002418A7">
        <w:rPr>
          <w:b/>
          <w:bCs/>
        </w:rPr>
        <w:t>AI chatbot gives answers</w:t>
      </w:r>
      <w:r w:rsidRPr="002418A7">
        <w:t xml:space="preserve"> automatically, but when a negative tone is detected, it </w:t>
      </w:r>
      <w:r w:rsidRPr="002418A7">
        <w:rPr>
          <w:b/>
          <w:bCs/>
        </w:rPr>
        <w:t>alerts the support agent</w:t>
      </w:r>
      <w:r w:rsidRPr="002418A7">
        <w:t xml:space="preserve">, and a human can take control whenever it is needed. This idea helps online sellers who receive </w:t>
      </w:r>
      <w:r w:rsidRPr="002418A7">
        <w:rPr>
          <w:b/>
          <w:bCs/>
        </w:rPr>
        <w:t>50-100+ messages</w:t>
      </w:r>
      <w:r w:rsidRPr="002418A7">
        <w:t xml:space="preserve">. Replying to everyone is time-consuming, and when typing replies to one customer, the </w:t>
      </w:r>
      <w:r w:rsidRPr="002418A7">
        <w:rPr>
          <w:b/>
          <w:bCs/>
        </w:rPr>
        <w:t>other 10 customers get bored</w:t>
      </w:r>
      <w:r w:rsidRPr="002418A7">
        <w:t xml:space="preserve"> and leave to buy from another store. The plan is to build this Saas application that helps grow business with AI and provide fast replies with affordable pricing. The goal is to make a tool that online business owners can use and do not feel overwhelmed by growing their own business. This follows a </w:t>
      </w:r>
      <w:r w:rsidRPr="002418A7">
        <w:rPr>
          <w:b/>
          <w:bCs/>
        </w:rPr>
        <w:t>12-week plan</w:t>
      </w:r>
      <w:r w:rsidRPr="002418A7">
        <w:t xml:space="preserve"> to build and deliver a complete project for replying fast, centralizing handles, and cutting the fear of AI giving wrong answers.</w:t>
      </w:r>
    </w:p>
    <w:p w14:paraId="375FA28E" w14:textId="77777777" w:rsidR="0003681E" w:rsidRPr="002418A7" w:rsidRDefault="0003681E" w:rsidP="00360E6E">
      <w:pPr>
        <w:ind w:left="0"/>
      </w:pPr>
    </w:p>
    <w:p w14:paraId="6AEBF68D" w14:textId="77777777" w:rsidR="0003681E" w:rsidRPr="002418A7" w:rsidRDefault="0003681E" w:rsidP="00EB6E91"/>
    <w:p w14:paraId="795E7EAC" w14:textId="77777777" w:rsidR="0003681E" w:rsidRPr="002418A7" w:rsidRDefault="0003681E" w:rsidP="00EB6E91"/>
    <w:p w14:paraId="392E8BA3" w14:textId="77777777" w:rsidR="0003681E" w:rsidRPr="002418A7" w:rsidRDefault="0003681E" w:rsidP="00EB6E91"/>
    <w:p w14:paraId="49AFCF7F" w14:textId="77777777" w:rsidR="0003681E" w:rsidRPr="002418A7" w:rsidRDefault="0003681E" w:rsidP="00EB6E91"/>
    <w:p w14:paraId="78B80876" w14:textId="77777777" w:rsidR="0003681E" w:rsidRPr="002418A7" w:rsidRDefault="0003681E" w:rsidP="00EB6E91"/>
    <w:p w14:paraId="47298217" w14:textId="77777777" w:rsidR="0003681E" w:rsidRPr="002418A7" w:rsidRDefault="0003681E" w:rsidP="00EB6E91"/>
    <w:p w14:paraId="4FCCB9F3" w14:textId="12AB01B8" w:rsidR="00871CF9" w:rsidRPr="002418A7" w:rsidRDefault="00871CF9" w:rsidP="00EB6E91">
      <w:pPr>
        <w:sectPr w:rsidR="00871CF9" w:rsidRPr="002418A7" w:rsidSect="00F337AA">
          <w:headerReference w:type="first" r:id="rId51"/>
          <w:type w:val="continuous"/>
          <w:pgSz w:w="11906" w:h="16838"/>
          <w:pgMar w:top="1440" w:right="1440" w:bottom="1440" w:left="1440" w:header="576" w:footer="576" w:gutter="0"/>
          <w:pgNumType w:start="1"/>
          <w:cols w:space="720"/>
          <w:titlePg/>
          <w:docGrid w:linePitch="360"/>
        </w:sectPr>
      </w:pPr>
    </w:p>
    <w:p w14:paraId="7C066DB9" w14:textId="77777777" w:rsidR="00871CF9" w:rsidRPr="002418A7" w:rsidRDefault="00871CF9" w:rsidP="00EB6E91"/>
    <w:p w14:paraId="1DAC593B" w14:textId="77777777" w:rsidR="00871CF9" w:rsidRPr="002418A7" w:rsidRDefault="00871CF9" w:rsidP="00EB6E91"/>
    <w:p w14:paraId="77E7EC32" w14:textId="77777777" w:rsidR="00871CF9" w:rsidRPr="002418A7" w:rsidRDefault="00871CF9" w:rsidP="00EB6E91"/>
    <w:p w14:paraId="175D2A1C" w14:textId="77777777" w:rsidR="00871CF9" w:rsidRPr="002418A7" w:rsidRDefault="00871CF9" w:rsidP="00EB6E91"/>
    <w:p w14:paraId="48528C91" w14:textId="77777777" w:rsidR="00871CF9" w:rsidRPr="002418A7" w:rsidRDefault="00871CF9" w:rsidP="00EB6E91"/>
    <w:p w14:paraId="7F34A4B8" w14:textId="77777777" w:rsidR="00955F55" w:rsidRPr="002418A7" w:rsidRDefault="00955F55" w:rsidP="00EB6E91"/>
    <w:p w14:paraId="5BD489A6" w14:textId="77777777" w:rsidR="00840CC0" w:rsidRPr="002418A7" w:rsidRDefault="00840CC0" w:rsidP="00EB6E91"/>
    <w:bookmarkStart w:id="182" w:name="_Toc184646553" w:displacedByCustomXml="next"/>
    <w:bookmarkStart w:id="183" w:name="_Toc184646638" w:displacedByCustomXml="next"/>
    <w:bookmarkStart w:id="184" w:name="_Toc184646603" w:displacedByCustomXml="next"/>
    <w:bookmarkStart w:id="185" w:name="_Toc184646482" w:displacedByCustomXml="next"/>
    <w:sdt>
      <w:sdtPr>
        <w:id w:val="-448479795"/>
        <w:docPartObj>
          <w:docPartGallery w:val="AutoText"/>
        </w:docPartObj>
      </w:sdtPr>
      <w:sdtEndPr/>
      <w:sdtContent>
        <w:p w14:paraId="498A76D3" w14:textId="18B94795" w:rsidR="00E130A5" w:rsidRPr="002418A7" w:rsidRDefault="00E130A5" w:rsidP="00EB6E91"/>
        <w:bookmarkStart w:id="186" w:name="_Toc227512004" w:displacedByCustomXml="next"/>
        <w:bookmarkStart w:id="187" w:name="_Toc227528214" w:displacedByCustomXml="next"/>
        <w:sdt>
          <w:sdtPr>
            <w:rPr>
              <w:rFonts w:eastAsiaTheme="minorEastAsia"/>
              <w:b w:val="0"/>
              <w:sz w:val="24"/>
              <w:szCs w:val="24"/>
            </w:rPr>
            <w:id w:val="-1324812833"/>
            <w:docPartObj>
              <w:docPartGallery w:val="Bibliographies"/>
              <w:docPartUnique/>
            </w:docPartObj>
          </w:sdtPr>
          <w:sdtEndPr/>
          <w:sdtContent>
            <w:bookmarkEnd w:id="186" w:displacedByCustomXml="prev"/>
            <w:p w14:paraId="2D230B31" w14:textId="200AACC6" w:rsidR="00840CC0" w:rsidRPr="002418A7" w:rsidRDefault="0016483A" w:rsidP="00737042">
              <w:pPr>
                <w:pStyle w:val="Heading1"/>
                <w:ind w:left="0"/>
              </w:pPr>
              <w:r>
                <w:t>REFERENCES</w:t>
              </w:r>
              <w:bookmarkEnd w:id="187"/>
            </w:p>
            <w:sdt>
              <w:sdtPr>
                <w:rPr>
                  <w:szCs w:val="24"/>
                  <w:lang w:eastAsia="en-US"/>
                </w:rPr>
                <w:id w:val="-277723991"/>
                <w:bibliography/>
              </w:sdtPr>
              <w:sdtEndPr/>
              <w:sdtContent>
                <w:p w14:paraId="04D2A439" w14:textId="77777777" w:rsidR="001D2207" w:rsidRDefault="00840CC0" w:rsidP="001D2207">
                  <w:pPr>
                    <w:pStyle w:val="Bibliography"/>
                    <w:ind w:left="0"/>
                    <w:jc w:val="left"/>
                    <w:rPr>
                      <w:noProof/>
                      <w:szCs w:val="24"/>
                    </w:rPr>
                  </w:pPr>
                  <w:r w:rsidRPr="002418A7">
                    <w:rPr>
                      <w:szCs w:val="24"/>
                    </w:rPr>
                    <w:fldChar w:fldCharType="begin"/>
                  </w:r>
                  <w:r w:rsidRPr="002418A7">
                    <w:rPr>
                      <w:szCs w:val="24"/>
                    </w:rPr>
                    <w:instrText xml:space="preserve"> BIBLIOGRAPHY </w:instrText>
                  </w:r>
                  <w:r w:rsidRPr="002418A7">
                    <w:rPr>
                      <w:szCs w:val="24"/>
                    </w:rPr>
                    <w:fldChar w:fldCharType="separate"/>
                  </w:r>
                  <w:r w:rsidR="001D2207">
                    <w:rPr>
                      <w:noProof/>
                    </w:rPr>
                    <w:t xml:space="preserve">Ada, 2023. </w:t>
                  </w:r>
                  <w:r w:rsidR="001D2207">
                    <w:rPr>
                      <w:i/>
                      <w:iCs/>
                      <w:noProof/>
                    </w:rPr>
                    <w:t xml:space="preserve">The State of Automated Customer Experience. </w:t>
                  </w:r>
                  <w:r w:rsidR="001D2207">
                    <w:rPr>
                      <w:noProof/>
                    </w:rPr>
                    <w:t xml:space="preserve">[Online] </w:t>
                  </w:r>
                  <w:r w:rsidR="001D2207">
                    <w:rPr>
                      <w:noProof/>
                    </w:rPr>
                    <w:br/>
                    <w:t xml:space="preserve">Available at: </w:t>
                  </w:r>
                  <w:r w:rsidR="001D2207">
                    <w:rPr>
                      <w:noProof/>
                      <w:u w:val="single"/>
                    </w:rPr>
                    <w:t>https://www.ada.cx/</w:t>
                  </w:r>
                  <w:r w:rsidR="001D2207">
                    <w:rPr>
                      <w:noProof/>
                    </w:rPr>
                    <w:br/>
                    <w:t>[Accessed 15 April 2026].</w:t>
                  </w:r>
                </w:p>
                <w:p w14:paraId="1FF2CE0E" w14:textId="77777777" w:rsidR="001D2207" w:rsidRDefault="001D2207" w:rsidP="001D2207">
                  <w:pPr>
                    <w:pStyle w:val="Bibliography"/>
                    <w:ind w:left="0"/>
                    <w:jc w:val="left"/>
                    <w:rPr>
                      <w:noProof/>
                    </w:rPr>
                  </w:pPr>
                  <w:r>
                    <w:rPr>
                      <w:noProof/>
                    </w:rPr>
                    <w:t xml:space="preserve">Awati, R., 2023. </w:t>
                  </w:r>
                  <w:r>
                    <w:rPr>
                      <w:i/>
                      <w:iCs/>
                      <w:noProof/>
                    </w:rPr>
                    <w:t xml:space="preserve">What is requirements analysis (requirements engineering)?. </w:t>
                  </w:r>
                  <w:r>
                    <w:rPr>
                      <w:noProof/>
                    </w:rPr>
                    <w:t xml:space="preserve">[Online] </w:t>
                  </w:r>
                  <w:r>
                    <w:rPr>
                      <w:noProof/>
                    </w:rPr>
                    <w:br/>
                    <w:t xml:space="preserve">Available at: </w:t>
                  </w:r>
                  <w:r>
                    <w:rPr>
                      <w:noProof/>
                      <w:u w:val="single"/>
                    </w:rPr>
                    <w:t>https://www.techtarget.com/searchsoftwarequality/definition/requirements-analysis</w:t>
                  </w:r>
                  <w:r>
                    <w:rPr>
                      <w:noProof/>
                    </w:rPr>
                    <w:br/>
                    <w:t>[Accessed 18 April 2026].</w:t>
                  </w:r>
                </w:p>
                <w:p w14:paraId="40D7B1E0" w14:textId="77777777" w:rsidR="001D2207" w:rsidRDefault="001D2207" w:rsidP="001D2207">
                  <w:pPr>
                    <w:pStyle w:val="Bibliography"/>
                    <w:ind w:left="0"/>
                    <w:jc w:val="left"/>
                    <w:rPr>
                      <w:noProof/>
                    </w:rPr>
                  </w:pPr>
                  <w:r>
                    <w:rPr>
                      <w:noProof/>
                    </w:rPr>
                    <w:t xml:space="preserve">Chari, S., 2022. The Rise of Conversational Commerce on Messaging Platforms. </w:t>
                  </w:r>
                  <w:r>
                    <w:rPr>
                      <w:i/>
                      <w:iCs/>
                      <w:noProof/>
                    </w:rPr>
                    <w:t xml:space="preserve">Journal of Retail Technology, </w:t>
                  </w:r>
                  <w:r>
                    <w:rPr>
                      <w:noProof/>
                    </w:rPr>
                    <w:t>2(pp. 112-126), p. 14.</w:t>
                  </w:r>
                </w:p>
                <w:p w14:paraId="2DCFB990" w14:textId="77777777" w:rsidR="001D2207" w:rsidRDefault="001D2207" w:rsidP="001D2207">
                  <w:pPr>
                    <w:pStyle w:val="Bibliography"/>
                    <w:ind w:left="0"/>
                    <w:jc w:val="left"/>
                    <w:rPr>
                      <w:noProof/>
                    </w:rPr>
                  </w:pPr>
                  <w:r>
                    <w:rPr>
                      <w:noProof/>
                    </w:rPr>
                    <w:t xml:space="preserve">China, C. &amp; Goodwin, M., 2025. </w:t>
                  </w:r>
                  <w:r>
                    <w:rPr>
                      <w:i/>
                      <w:iCs/>
                      <w:noProof/>
                    </w:rPr>
                    <w:t xml:space="preserve">What is API testing?. </w:t>
                  </w:r>
                  <w:r>
                    <w:rPr>
                      <w:noProof/>
                    </w:rPr>
                    <w:t xml:space="preserve">[Online] </w:t>
                  </w:r>
                  <w:r>
                    <w:rPr>
                      <w:noProof/>
                    </w:rPr>
                    <w:br/>
                    <w:t xml:space="preserve">Available at: </w:t>
                  </w:r>
                  <w:r>
                    <w:rPr>
                      <w:noProof/>
                      <w:u w:val="single"/>
                    </w:rPr>
                    <w:t>https://www.ibm.com/think/topics/api-testing</w:t>
                  </w:r>
                  <w:r>
                    <w:rPr>
                      <w:noProof/>
                    </w:rPr>
                    <w:br/>
                    <w:t>[Accessed 17 April 2026].</w:t>
                  </w:r>
                </w:p>
                <w:p w14:paraId="150EA554" w14:textId="77777777" w:rsidR="001D2207" w:rsidRDefault="001D2207" w:rsidP="001D2207">
                  <w:pPr>
                    <w:pStyle w:val="Bibliography"/>
                    <w:ind w:left="0"/>
                    <w:jc w:val="left"/>
                    <w:rPr>
                      <w:noProof/>
                    </w:rPr>
                  </w:pPr>
                  <w:r>
                    <w:rPr>
                      <w:noProof/>
                    </w:rPr>
                    <w:t xml:space="preserve">Editage, 2024. </w:t>
                  </w:r>
                  <w:r>
                    <w:rPr>
                      <w:i/>
                      <w:iCs/>
                      <w:noProof/>
                    </w:rPr>
                    <w:t xml:space="preserve">What is Literature Review? Definition, Types and Examples. </w:t>
                  </w:r>
                  <w:r>
                    <w:rPr>
                      <w:noProof/>
                    </w:rPr>
                    <w:t xml:space="preserve">[Online] </w:t>
                  </w:r>
                  <w:r>
                    <w:rPr>
                      <w:noProof/>
                    </w:rPr>
                    <w:br/>
                    <w:t xml:space="preserve">Available at: </w:t>
                  </w:r>
                  <w:r>
                    <w:rPr>
                      <w:noProof/>
                      <w:u w:val="single"/>
                    </w:rPr>
                    <w:t>https://www.editage.com/blog/what-is-literature-review-definition-types-and-examples/</w:t>
                  </w:r>
                  <w:r>
                    <w:rPr>
                      <w:noProof/>
                    </w:rPr>
                    <w:br/>
                    <w:t>[Accessed 15 April 2026].</w:t>
                  </w:r>
                </w:p>
                <w:p w14:paraId="6DE93D16" w14:textId="77777777" w:rsidR="001D2207" w:rsidRDefault="001D2207" w:rsidP="001D2207">
                  <w:pPr>
                    <w:pStyle w:val="Bibliography"/>
                    <w:ind w:left="0"/>
                    <w:jc w:val="left"/>
                    <w:rPr>
                      <w:noProof/>
                    </w:rPr>
                  </w:pPr>
                  <w:r>
                    <w:rPr>
                      <w:noProof/>
                    </w:rPr>
                    <w:t xml:space="preserve">Elsevier, n.d. </w:t>
                  </w:r>
                  <w:r>
                    <w:rPr>
                      <w:i/>
                      <w:iCs/>
                      <w:noProof/>
                    </w:rPr>
                    <w:t xml:space="preserve">Usability Requirement. </w:t>
                  </w:r>
                  <w:r>
                    <w:rPr>
                      <w:noProof/>
                    </w:rPr>
                    <w:t xml:space="preserve">[Online] </w:t>
                  </w:r>
                  <w:r>
                    <w:rPr>
                      <w:noProof/>
                    </w:rPr>
                    <w:br/>
                    <w:t xml:space="preserve">Available at: </w:t>
                  </w:r>
                  <w:r>
                    <w:rPr>
                      <w:noProof/>
                      <w:u w:val="single"/>
                    </w:rPr>
                    <w:t>https://www.sciencedirect.com/topics/computer-science/usability-requirement</w:t>
                  </w:r>
                  <w:r>
                    <w:rPr>
                      <w:noProof/>
                    </w:rPr>
                    <w:br/>
                    <w:t>[Accessed 18 April 2026].</w:t>
                  </w:r>
                </w:p>
                <w:p w14:paraId="27D97053" w14:textId="77777777" w:rsidR="001D2207" w:rsidRDefault="001D2207" w:rsidP="001D2207">
                  <w:pPr>
                    <w:pStyle w:val="Bibliography"/>
                    <w:ind w:left="0"/>
                    <w:jc w:val="left"/>
                    <w:rPr>
                      <w:noProof/>
                    </w:rPr>
                  </w:pPr>
                  <w:r>
                    <w:rPr>
                      <w:noProof/>
                    </w:rPr>
                    <w:t xml:space="preserve">European Parliament and Council of the European Union, 2016. </w:t>
                  </w:r>
                  <w:r>
                    <w:rPr>
                      <w:i/>
                      <w:iCs/>
                      <w:noProof/>
                    </w:rPr>
                    <w:t xml:space="preserve">Regulation (EU) 2016/679 on the protection of natural persons with regard to the processing of personal data and on the free movement of such data (General Data Protection Regulation). </w:t>
                  </w:r>
                  <w:r>
                    <w:rPr>
                      <w:noProof/>
                    </w:rPr>
                    <w:t xml:space="preserve">[Online] </w:t>
                  </w:r>
                  <w:r>
                    <w:rPr>
                      <w:noProof/>
                    </w:rPr>
                    <w:br/>
                    <w:t xml:space="preserve">Available at: </w:t>
                  </w:r>
                  <w:r>
                    <w:rPr>
                      <w:noProof/>
                      <w:u w:val="single"/>
                    </w:rPr>
                    <w:t>https://eur-lex.europa.eu/eli/reg/2016/679/oj</w:t>
                  </w:r>
                  <w:r>
                    <w:rPr>
                      <w:noProof/>
                    </w:rPr>
                    <w:br/>
                    <w:t>[Accessed 18 April 2026].</w:t>
                  </w:r>
                </w:p>
                <w:p w14:paraId="5BB6F964" w14:textId="77777777" w:rsidR="001D2207" w:rsidRDefault="001D2207" w:rsidP="001D2207">
                  <w:pPr>
                    <w:pStyle w:val="Bibliography"/>
                    <w:ind w:left="0"/>
                    <w:jc w:val="left"/>
                    <w:rPr>
                      <w:noProof/>
                    </w:rPr>
                  </w:pPr>
                  <w:r>
                    <w:rPr>
                      <w:noProof/>
                    </w:rPr>
                    <w:t xml:space="preserve">European Parliament and Council of the European Union, 2026. </w:t>
                  </w:r>
                  <w:r>
                    <w:rPr>
                      <w:i/>
                      <w:iCs/>
                      <w:noProof/>
                    </w:rPr>
                    <w:t xml:space="preserve">Regulation (EU) 2016/679 of the European Parliament and of the Council on the protection of natural persons with regard to the processing of personal data and on the free movement of such data, and repealing Directive 95/46/EC (General Data Protection Reg. </w:t>
                  </w:r>
                  <w:r>
                    <w:rPr>
                      <w:noProof/>
                    </w:rPr>
                    <w:t xml:space="preserve">[Online] </w:t>
                  </w:r>
                  <w:r>
                    <w:rPr>
                      <w:noProof/>
                    </w:rPr>
                    <w:br/>
                    <w:t xml:space="preserve">Available at: </w:t>
                  </w:r>
                  <w:r>
                    <w:rPr>
                      <w:noProof/>
                      <w:u w:val="single"/>
                    </w:rPr>
                    <w:t>https://eur-lex.europa.eu/eli/reg/2016/679/oj</w:t>
                  </w:r>
                  <w:r>
                    <w:rPr>
                      <w:noProof/>
                    </w:rPr>
                    <w:br/>
                    <w:t>[Accessed 15 April 2026].</w:t>
                  </w:r>
                </w:p>
                <w:p w14:paraId="158A57FC" w14:textId="77777777" w:rsidR="001D2207" w:rsidRDefault="001D2207" w:rsidP="001D2207">
                  <w:pPr>
                    <w:pStyle w:val="Bibliography"/>
                    <w:ind w:left="0"/>
                    <w:jc w:val="left"/>
                    <w:rPr>
                      <w:noProof/>
                    </w:rPr>
                  </w:pPr>
                  <w:r>
                    <w:rPr>
                      <w:noProof/>
                    </w:rPr>
                    <w:lastRenderedPageBreak/>
                    <w:t xml:space="preserve">Gnewuch, U., Morana, S., Adam, M. &amp; Maedche, A., 2018. </w:t>
                  </w:r>
                  <w:r>
                    <w:rPr>
                      <w:i/>
                      <w:iCs/>
                      <w:noProof/>
                    </w:rPr>
                    <w:t xml:space="preserve">Faster Is Not Always Better: Understanding the Effect of Dynamic Response Delays in Human-Chatbot Interaction. </w:t>
                  </w:r>
                  <w:r>
                    <w:rPr>
                      <w:noProof/>
                    </w:rPr>
                    <w:t>s.l., Association for Information Systems.</w:t>
                  </w:r>
                </w:p>
                <w:p w14:paraId="775E0C2D" w14:textId="77777777" w:rsidR="001D2207" w:rsidRDefault="001D2207" w:rsidP="001D2207">
                  <w:pPr>
                    <w:pStyle w:val="Bibliography"/>
                    <w:ind w:left="0"/>
                    <w:jc w:val="left"/>
                    <w:rPr>
                      <w:noProof/>
                    </w:rPr>
                  </w:pPr>
                  <w:r>
                    <w:rPr>
                      <w:noProof/>
                    </w:rPr>
                    <w:t xml:space="preserve">Google Firebase, 2025. </w:t>
                  </w:r>
                  <w:r>
                    <w:rPr>
                      <w:i/>
                      <w:iCs/>
                      <w:noProof/>
                    </w:rPr>
                    <w:t xml:space="preserve">FCM Architectural Overview and Service Workers. </w:t>
                  </w:r>
                  <w:r>
                    <w:rPr>
                      <w:noProof/>
                    </w:rPr>
                    <w:t xml:space="preserve">[Online] </w:t>
                  </w:r>
                  <w:r>
                    <w:rPr>
                      <w:noProof/>
                    </w:rPr>
                    <w:br/>
                    <w:t xml:space="preserve">Available at: </w:t>
                  </w:r>
                  <w:r>
                    <w:rPr>
                      <w:noProof/>
                      <w:u w:val="single"/>
                    </w:rPr>
                    <w:t>https://firebase.google.com/docs/cloud-messaging/fcm-architecture</w:t>
                  </w:r>
                  <w:r>
                    <w:rPr>
                      <w:noProof/>
                    </w:rPr>
                    <w:br/>
                    <w:t>[Accessed 15 April 2026].</w:t>
                  </w:r>
                </w:p>
                <w:p w14:paraId="6E060BF0" w14:textId="77777777" w:rsidR="001D2207" w:rsidRDefault="001D2207" w:rsidP="001D2207">
                  <w:pPr>
                    <w:pStyle w:val="Bibliography"/>
                    <w:ind w:left="0"/>
                    <w:jc w:val="left"/>
                    <w:rPr>
                      <w:noProof/>
                    </w:rPr>
                  </w:pPr>
                  <w:r>
                    <w:rPr>
                      <w:noProof/>
                    </w:rPr>
                    <w:t xml:space="preserve">Gorgias, 2025. </w:t>
                  </w:r>
                  <w:r>
                    <w:rPr>
                      <w:i/>
                      <w:iCs/>
                      <w:noProof/>
                    </w:rPr>
                    <w:t xml:space="preserve">Automate your work using Customer Intents. </w:t>
                  </w:r>
                  <w:r>
                    <w:rPr>
                      <w:noProof/>
                    </w:rPr>
                    <w:t xml:space="preserve">[Online] </w:t>
                  </w:r>
                  <w:r>
                    <w:rPr>
                      <w:noProof/>
                    </w:rPr>
                    <w:br/>
                    <w:t xml:space="preserve">Available at: </w:t>
                  </w:r>
                  <w:r>
                    <w:rPr>
                      <w:noProof/>
                      <w:u w:val="single"/>
                    </w:rPr>
                    <w:t>https://docs.gorgias.com/en-US/use-intents-and-sentiments-to-prioritize-and-route-tickets-81924</w:t>
                  </w:r>
                  <w:r>
                    <w:rPr>
                      <w:noProof/>
                    </w:rPr>
                    <w:br/>
                    <w:t>[Accessed 15 April 2026].</w:t>
                  </w:r>
                </w:p>
                <w:p w14:paraId="7904DE1C" w14:textId="77777777" w:rsidR="001D2207" w:rsidRDefault="001D2207" w:rsidP="001D2207">
                  <w:pPr>
                    <w:pStyle w:val="Bibliography"/>
                    <w:ind w:left="0"/>
                    <w:jc w:val="left"/>
                    <w:rPr>
                      <w:noProof/>
                    </w:rPr>
                  </w:pPr>
                  <w:r>
                    <w:rPr>
                      <w:noProof/>
                    </w:rPr>
                    <w:t xml:space="preserve">Hardt, D., 2012. </w:t>
                  </w:r>
                  <w:r>
                    <w:rPr>
                      <w:i/>
                      <w:iCs/>
                      <w:noProof/>
                    </w:rPr>
                    <w:t xml:space="preserve">The OAuth 2.0 Authorization Framework. </w:t>
                  </w:r>
                  <w:r>
                    <w:rPr>
                      <w:noProof/>
                    </w:rPr>
                    <w:t xml:space="preserve">[Online] </w:t>
                  </w:r>
                  <w:r>
                    <w:rPr>
                      <w:noProof/>
                    </w:rPr>
                    <w:br/>
                    <w:t xml:space="preserve">Available at: </w:t>
                  </w:r>
                  <w:r>
                    <w:rPr>
                      <w:noProof/>
                      <w:u w:val="single"/>
                    </w:rPr>
                    <w:t>https://datatracker.ietf.org/doc/html/rfc6749</w:t>
                  </w:r>
                  <w:r>
                    <w:rPr>
                      <w:noProof/>
                    </w:rPr>
                    <w:br/>
                    <w:t>[Accessed 15 April 2026].</w:t>
                  </w:r>
                </w:p>
                <w:p w14:paraId="4AC9D5FA" w14:textId="77777777" w:rsidR="001D2207" w:rsidRDefault="001D2207" w:rsidP="001D2207">
                  <w:pPr>
                    <w:pStyle w:val="Bibliography"/>
                    <w:ind w:left="0"/>
                    <w:jc w:val="left"/>
                    <w:rPr>
                      <w:noProof/>
                    </w:rPr>
                  </w:pPr>
                  <w:r>
                    <w:rPr>
                      <w:noProof/>
                    </w:rPr>
                    <w:t xml:space="preserve">Hashemi-Pour, C. &amp; Gillis, A., 2024. </w:t>
                  </w:r>
                  <w:r>
                    <w:rPr>
                      <w:i/>
                      <w:iCs/>
                      <w:noProof/>
                    </w:rPr>
                    <w:t xml:space="preserve">What is quality assurance (QA)?. </w:t>
                  </w:r>
                  <w:r>
                    <w:rPr>
                      <w:noProof/>
                    </w:rPr>
                    <w:t xml:space="preserve">[Online] </w:t>
                  </w:r>
                  <w:r>
                    <w:rPr>
                      <w:noProof/>
                    </w:rPr>
                    <w:br/>
                    <w:t xml:space="preserve">Available at: </w:t>
                  </w:r>
                  <w:r>
                    <w:rPr>
                      <w:noProof/>
                      <w:u w:val="single"/>
                    </w:rPr>
                    <w:t>https://www.techtarget.com/searchsoftwarequality/definition/quality-assurance</w:t>
                  </w:r>
                  <w:r>
                    <w:rPr>
                      <w:noProof/>
                    </w:rPr>
                    <w:br/>
                    <w:t>[Accessed 17 April 2026].</w:t>
                  </w:r>
                </w:p>
                <w:p w14:paraId="3C22B0C3" w14:textId="77777777" w:rsidR="001D2207" w:rsidRDefault="001D2207" w:rsidP="001D2207">
                  <w:pPr>
                    <w:pStyle w:val="Bibliography"/>
                    <w:ind w:left="0"/>
                    <w:jc w:val="left"/>
                    <w:rPr>
                      <w:noProof/>
                    </w:rPr>
                  </w:pPr>
                  <w:r>
                    <w:rPr>
                      <w:noProof/>
                    </w:rPr>
                    <w:t xml:space="preserve">Intercom, 2023. </w:t>
                  </w:r>
                  <w:r>
                    <w:rPr>
                      <w:i/>
                      <w:iCs/>
                      <w:noProof/>
                    </w:rPr>
                    <w:t xml:space="preserve">The State of AI in Customer Service 2023. </w:t>
                  </w:r>
                  <w:r>
                    <w:rPr>
                      <w:noProof/>
                    </w:rPr>
                    <w:t xml:space="preserve">[Online] </w:t>
                  </w:r>
                  <w:r>
                    <w:rPr>
                      <w:noProof/>
                    </w:rPr>
                    <w:br/>
                    <w:t xml:space="preserve">Available at: </w:t>
                  </w:r>
                  <w:r>
                    <w:rPr>
                      <w:noProof/>
                      <w:u w:val="single"/>
                    </w:rPr>
                    <w:t>https://www.intercom.com/why-choose-intercom?redirect_from=/resources</w:t>
                  </w:r>
                  <w:r>
                    <w:rPr>
                      <w:noProof/>
                    </w:rPr>
                    <w:br/>
                    <w:t>[Accessed 15 April 2026].</w:t>
                  </w:r>
                </w:p>
                <w:p w14:paraId="19E3F39F" w14:textId="77777777" w:rsidR="001D2207" w:rsidRDefault="001D2207" w:rsidP="001D2207">
                  <w:pPr>
                    <w:pStyle w:val="Bibliography"/>
                    <w:ind w:left="0"/>
                    <w:jc w:val="left"/>
                    <w:rPr>
                      <w:noProof/>
                    </w:rPr>
                  </w:pPr>
                  <w:r>
                    <w:rPr>
                      <w:noProof/>
                    </w:rPr>
                    <w:t xml:space="preserve">Ji, Z. et al., 2023. Survey of Hallucination in Natural Language Generation. </w:t>
                  </w:r>
                  <w:r>
                    <w:rPr>
                      <w:i/>
                      <w:iCs/>
                      <w:noProof/>
                    </w:rPr>
                    <w:t xml:space="preserve">ACM Computing Surveys, </w:t>
                  </w:r>
                  <w:r>
                    <w:rPr>
                      <w:noProof/>
                    </w:rPr>
                    <w:t>55(12), pp. 1-18.</w:t>
                  </w:r>
                </w:p>
                <w:p w14:paraId="5905D8E0" w14:textId="77777777" w:rsidR="001D2207" w:rsidRDefault="001D2207" w:rsidP="001D2207">
                  <w:pPr>
                    <w:pStyle w:val="Bibliography"/>
                    <w:ind w:left="0"/>
                    <w:jc w:val="left"/>
                    <w:rPr>
                      <w:noProof/>
                    </w:rPr>
                  </w:pPr>
                  <w:r>
                    <w:rPr>
                      <w:noProof/>
                    </w:rPr>
                    <w:t xml:space="preserve">Ji, Z. et al., 2023. Survey of Hallucination in Natural Language Generation. </w:t>
                  </w:r>
                  <w:r>
                    <w:rPr>
                      <w:i/>
                      <w:iCs/>
                      <w:noProof/>
                    </w:rPr>
                    <w:t xml:space="preserve">ACM Computing Surveys, </w:t>
                  </w:r>
                  <w:r>
                    <w:rPr>
                      <w:noProof/>
                    </w:rPr>
                    <w:t>55(12), pp. pp. 1-38.</w:t>
                  </w:r>
                </w:p>
                <w:p w14:paraId="505DF978" w14:textId="77777777" w:rsidR="001D2207" w:rsidRDefault="001D2207" w:rsidP="001D2207">
                  <w:pPr>
                    <w:pStyle w:val="Bibliography"/>
                    <w:ind w:left="0"/>
                    <w:jc w:val="left"/>
                    <w:rPr>
                      <w:noProof/>
                    </w:rPr>
                  </w:pPr>
                  <w:r>
                    <w:rPr>
                      <w:noProof/>
                    </w:rPr>
                    <w:t xml:space="preserve">Kaur, H. &amp; Kaur, K., 2021. </w:t>
                  </w:r>
                  <w:r>
                    <w:rPr>
                      <w:i/>
                      <w:iCs/>
                      <w:noProof/>
                    </w:rPr>
                    <w:t xml:space="preserve">Load Balancing and Its Challenges in Cloud Computing: A Review. </w:t>
                  </w:r>
                  <w:r>
                    <w:rPr>
                      <w:noProof/>
                    </w:rPr>
                    <w:t>s.l., Springer.</w:t>
                  </w:r>
                </w:p>
                <w:p w14:paraId="4038403E" w14:textId="77777777" w:rsidR="001D2207" w:rsidRDefault="001D2207" w:rsidP="001D2207">
                  <w:pPr>
                    <w:pStyle w:val="Bibliography"/>
                    <w:ind w:left="0"/>
                    <w:jc w:val="left"/>
                    <w:rPr>
                      <w:noProof/>
                    </w:rPr>
                  </w:pPr>
                  <w:r>
                    <w:rPr>
                      <w:noProof/>
                    </w:rPr>
                    <w:t xml:space="preserve">Krüger, G., 2025. </w:t>
                  </w:r>
                  <w:r>
                    <w:rPr>
                      <w:i/>
                      <w:iCs/>
                      <w:noProof/>
                    </w:rPr>
                    <w:t xml:space="preserve">Non-Functional Requirements: Tips, Tools, and Examples. </w:t>
                  </w:r>
                  <w:r>
                    <w:rPr>
                      <w:noProof/>
                    </w:rPr>
                    <w:t xml:space="preserve">[Online] </w:t>
                  </w:r>
                  <w:r>
                    <w:rPr>
                      <w:noProof/>
                    </w:rPr>
                    <w:br/>
                    <w:t xml:space="preserve">Available at: </w:t>
                  </w:r>
                  <w:r>
                    <w:rPr>
                      <w:noProof/>
                      <w:u w:val="single"/>
                    </w:rPr>
                    <w:t>https://www.perforce.com/blog/alm/what-are-non-functional-requirements-examples</w:t>
                  </w:r>
                  <w:r>
                    <w:rPr>
                      <w:noProof/>
                    </w:rPr>
                    <w:br/>
                    <w:t>[Accessed 18 April 2026].</w:t>
                  </w:r>
                </w:p>
                <w:p w14:paraId="49056796" w14:textId="77777777" w:rsidR="001D2207" w:rsidRDefault="001D2207" w:rsidP="001D2207">
                  <w:pPr>
                    <w:pStyle w:val="Bibliography"/>
                    <w:ind w:left="0"/>
                    <w:jc w:val="left"/>
                    <w:rPr>
                      <w:noProof/>
                    </w:rPr>
                  </w:pPr>
                  <w:r>
                    <w:rPr>
                      <w:noProof/>
                    </w:rPr>
                    <w:t xml:space="preserve">Lewis, P. et al., 2020. </w:t>
                  </w:r>
                  <w:r>
                    <w:rPr>
                      <w:i/>
                      <w:iCs/>
                      <w:noProof/>
                    </w:rPr>
                    <w:t xml:space="preserve">Retrieval-Augmented Generation for Knowledge-Intensive NLP Tasks. </w:t>
                  </w:r>
                  <w:r>
                    <w:rPr>
                      <w:noProof/>
                    </w:rPr>
                    <w:t>s.l., s.n., pp. pp. 9459-9474.</w:t>
                  </w:r>
                </w:p>
                <w:p w14:paraId="6F63AFE5" w14:textId="77777777" w:rsidR="001D2207" w:rsidRDefault="001D2207" w:rsidP="001D2207">
                  <w:pPr>
                    <w:pStyle w:val="Bibliography"/>
                    <w:ind w:left="0"/>
                    <w:jc w:val="left"/>
                    <w:rPr>
                      <w:noProof/>
                    </w:rPr>
                  </w:pPr>
                  <w:r>
                    <w:rPr>
                      <w:noProof/>
                    </w:rPr>
                    <w:lastRenderedPageBreak/>
                    <w:t xml:space="preserve">Meta for Developers, 2024. </w:t>
                  </w:r>
                  <w:r>
                    <w:rPr>
                      <w:i/>
                      <w:iCs/>
                      <w:noProof/>
                    </w:rPr>
                    <w:t xml:space="preserve">Messenger Platform and Instagram Graph API Guidelines. </w:t>
                  </w:r>
                  <w:r>
                    <w:rPr>
                      <w:noProof/>
                    </w:rPr>
                    <w:t xml:space="preserve">[Online] </w:t>
                  </w:r>
                  <w:r>
                    <w:rPr>
                      <w:noProof/>
                    </w:rPr>
                    <w:br/>
                    <w:t xml:space="preserve">Available at: </w:t>
                  </w:r>
                  <w:r>
                    <w:rPr>
                      <w:noProof/>
                      <w:u w:val="single"/>
                    </w:rPr>
                    <w:t>https://developers.facebook.com/docs/messenger-platform</w:t>
                  </w:r>
                  <w:r>
                    <w:rPr>
                      <w:noProof/>
                    </w:rPr>
                    <w:br/>
                    <w:t>[Accessed 15 April 2026].</w:t>
                  </w:r>
                </w:p>
                <w:p w14:paraId="5E5FCC31" w14:textId="77777777" w:rsidR="001D2207" w:rsidRDefault="001D2207" w:rsidP="001D2207">
                  <w:pPr>
                    <w:pStyle w:val="Bibliography"/>
                    <w:ind w:left="0"/>
                    <w:jc w:val="left"/>
                    <w:rPr>
                      <w:noProof/>
                    </w:rPr>
                  </w:pPr>
                  <w:r>
                    <w:rPr>
                      <w:noProof/>
                    </w:rPr>
                    <w:t xml:space="preserve">Miecznik, R., 2023. </w:t>
                  </w:r>
                  <w:r>
                    <w:rPr>
                      <w:i/>
                      <w:iCs/>
                      <w:noProof/>
                    </w:rPr>
                    <w:t xml:space="preserve">The importance and benefits of unit testing. </w:t>
                  </w:r>
                  <w:r>
                    <w:rPr>
                      <w:noProof/>
                    </w:rPr>
                    <w:t xml:space="preserve">[Online] </w:t>
                  </w:r>
                  <w:r>
                    <w:rPr>
                      <w:noProof/>
                    </w:rPr>
                    <w:br/>
                    <w:t xml:space="preserve">Available at: </w:t>
                  </w:r>
                  <w:r>
                    <w:rPr>
                      <w:noProof/>
                      <w:u w:val="single"/>
                    </w:rPr>
                    <w:t>https://codilime.com/blog/unit-testing/</w:t>
                  </w:r>
                  <w:r>
                    <w:rPr>
                      <w:noProof/>
                    </w:rPr>
                    <w:br/>
                    <w:t>[Accessed 17 2023 2023].</w:t>
                  </w:r>
                </w:p>
                <w:p w14:paraId="1C295223" w14:textId="77777777" w:rsidR="001D2207" w:rsidRDefault="001D2207" w:rsidP="001D2207">
                  <w:pPr>
                    <w:pStyle w:val="Bibliography"/>
                    <w:ind w:left="0"/>
                    <w:jc w:val="left"/>
                    <w:rPr>
                      <w:noProof/>
                    </w:rPr>
                  </w:pPr>
                  <w:r>
                    <w:rPr>
                      <w:noProof/>
                    </w:rPr>
                    <w:t xml:space="preserve">OpenAI, 2025. </w:t>
                  </w:r>
                  <w:r>
                    <w:rPr>
                      <w:i/>
                      <w:iCs/>
                      <w:noProof/>
                    </w:rPr>
                    <w:t xml:space="preserve">Optimizing Prompt Context Windows and Token Usage. </w:t>
                  </w:r>
                  <w:r>
                    <w:rPr>
                      <w:noProof/>
                    </w:rPr>
                    <w:t xml:space="preserve">[Online] </w:t>
                  </w:r>
                  <w:r>
                    <w:rPr>
                      <w:noProof/>
                    </w:rPr>
                    <w:br/>
                    <w:t xml:space="preserve">Available at: </w:t>
                  </w:r>
                  <w:r>
                    <w:rPr>
                      <w:noProof/>
                      <w:u w:val="single"/>
                    </w:rPr>
                    <w:t>https://developers.openai.com/api/docs</w:t>
                  </w:r>
                  <w:r>
                    <w:rPr>
                      <w:noProof/>
                    </w:rPr>
                    <w:br/>
                    <w:t>[Accessed 15 April 2026].</w:t>
                  </w:r>
                </w:p>
                <w:p w14:paraId="7840D67D" w14:textId="77777777" w:rsidR="001D2207" w:rsidRDefault="001D2207" w:rsidP="001D2207">
                  <w:pPr>
                    <w:pStyle w:val="Bibliography"/>
                    <w:ind w:left="0"/>
                    <w:jc w:val="left"/>
                    <w:rPr>
                      <w:noProof/>
                    </w:rPr>
                  </w:pPr>
                  <w:r>
                    <w:rPr>
                      <w:noProof/>
                    </w:rPr>
                    <w:t xml:space="preserve">Quantive, 2022. </w:t>
                  </w:r>
                  <w:r>
                    <w:rPr>
                      <w:i/>
                      <w:iCs/>
                      <w:noProof/>
                    </w:rPr>
                    <w:t xml:space="preserve">Strategy evaluation process: Definition, key steps, &amp; best practices. </w:t>
                  </w:r>
                  <w:r>
                    <w:rPr>
                      <w:noProof/>
                    </w:rPr>
                    <w:t xml:space="preserve">[Online] </w:t>
                  </w:r>
                  <w:r>
                    <w:rPr>
                      <w:noProof/>
                    </w:rPr>
                    <w:br/>
                    <w:t xml:space="preserve">Available at: </w:t>
                  </w:r>
                  <w:r>
                    <w:rPr>
                      <w:noProof/>
                      <w:u w:val="single"/>
                    </w:rPr>
                    <w:t>https://quantive.com/resources/articles/strategy-evaluation</w:t>
                  </w:r>
                  <w:r>
                    <w:rPr>
                      <w:noProof/>
                    </w:rPr>
                    <w:br/>
                    <w:t>[Accessed 17 April 2026].</w:t>
                  </w:r>
                </w:p>
                <w:p w14:paraId="6A716814" w14:textId="77777777" w:rsidR="001D2207" w:rsidRDefault="001D2207" w:rsidP="001D2207">
                  <w:pPr>
                    <w:pStyle w:val="Bibliography"/>
                    <w:ind w:left="0"/>
                    <w:jc w:val="left"/>
                    <w:rPr>
                      <w:noProof/>
                    </w:rPr>
                  </w:pPr>
                  <w:r>
                    <w:rPr>
                      <w:noProof/>
                    </w:rPr>
                    <w:t xml:space="preserve">Salesforce, 2024. </w:t>
                  </w:r>
                  <w:r>
                    <w:rPr>
                      <w:i/>
                      <w:iCs/>
                      <w:noProof/>
                    </w:rPr>
                    <w:t xml:space="preserve">Human-in-the-Loop AI for Customer Success. </w:t>
                  </w:r>
                  <w:r>
                    <w:rPr>
                      <w:noProof/>
                    </w:rPr>
                    <w:t xml:space="preserve">[Online] </w:t>
                  </w:r>
                  <w:r>
                    <w:rPr>
                      <w:noProof/>
                    </w:rPr>
                    <w:br/>
                    <w:t xml:space="preserve">Available at: </w:t>
                  </w:r>
                  <w:r>
                    <w:rPr>
                      <w:noProof/>
                      <w:u w:val="single"/>
                    </w:rPr>
                    <w:t>https://www.salesforce.com/ap/?ir=1</w:t>
                  </w:r>
                  <w:r>
                    <w:rPr>
                      <w:noProof/>
                    </w:rPr>
                    <w:br/>
                    <w:t>[Accessed 15 April 2026].</w:t>
                  </w:r>
                </w:p>
                <w:p w14:paraId="1BB2AC0C" w14:textId="77777777" w:rsidR="001D2207" w:rsidRDefault="001D2207" w:rsidP="001D2207">
                  <w:pPr>
                    <w:pStyle w:val="Bibliography"/>
                    <w:ind w:left="0"/>
                    <w:jc w:val="left"/>
                    <w:rPr>
                      <w:noProof/>
                    </w:rPr>
                  </w:pPr>
                  <w:r>
                    <w:rPr>
                      <w:noProof/>
                    </w:rPr>
                    <w:t xml:space="preserve">Schmitt, J., 2026. </w:t>
                  </w:r>
                  <w:r>
                    <w:rPr>
                      <w:i/>
                      <w:iCs/>
                      <w:noProof/>
                    </w:rPr>
                    <w:t xml:space="preserve">What is E2E? A guide to end-to-end testing. </w:t>
                  </w:r>
                  <w:r>
                    <w:rPr>
                      <w:noProof/>
                    </w:rPr>
                    <w:t xml:space="preserve">[Online] </w:t>
                  </w:r>
                  <w:r>
                    <w:rPr>
                      <w:noProof/>
                    </w:rPr>
                    <w:br/>
                    <w:t xml:space="preserve">Available at: </w:t>
                  </w:r>
                  <w:r>
                    <w:rPr>
                      <w:noProof/>
                      <w:u w:val="single"/>
                    </w:rPr>
                    <w:t>https://circleci.com/blog/what-is-end-to-end-testing/</w:t>
                  </w:r>
                  <w:r>
                    <w:rPr>
                      <w:noProof/>
                    </w:rPr>
                    <w:br/>
                    <w:t>[Accessed 17 April 2026].</w:t>
                  </w:r>
                </w:p>
                <w:p w14:paraId="307F079A" w14:textId="77777777" w:rsidR="001D2207" w:rsidRDefault="001D2207" w:rsidP="001D2207">
                  <w:pPr>
                    <w:pStyle w:val="Bibliography"/>
                    <w:ind w:left="0"/>
                    <w:jc w:val="left"/>
                    <w:rPr>
                      <w:noProof/>
                    </w:rPr>
                  </w:pPr>
                  <w:r>
                    <w:rPr>
                      <w:noProof/>
                    </w:rPr>
                    <w:t xml:space="preserve">Singour, H., 2025. </w:t>
                  </w:r>
                  <w:r>
                    <w:rPr>
                      <w:i/>
                      <w:iCs/>
                      <w:noProof/>
                    </w:rPr>
                    <w:t xml:space="preserve">How I Learned System Design. </w:t>
                  </w:r>
                  <w:r>
                    <w:rPr>
                      <w:noProof/>
                    </w:rPr>
                    <w:t xml:space="preserve">[Online] </w:t>
                  </w:r>
                  <w:r>
                    <w:rPr>
                      <w:noProof/>
                    </w:rPr>
                    <w:br/>
                    <w:t xml:space="preserve">Available at: </w:t>
                  </w:r>
                  <w:r>
                    <w:rPr>
                      <w:noProof/>
                      <w:u w:val="single"/>
                    </w:rPr>
                    <w:t>https://medium.com/@himanshusingour7/how-i-learned-system-design-d7444d454367</w:t>
                  </w:r>
                  <w:r>
                    <w:rPr>
                      <w:noProof/>
                    </w:rPr>
                    <w:br/>
                    <w:t>[Accessed 18 April 2026].</w:t>
                  </w:r>
                </w:p>
                <w:p w14:paraId="14535E1D" w14:textId="77777777" w:rsidR="001D2207" w:rsidRDefault="001D2207" w:rsidP="001D2207">
                  <w:pPr>
                    <w:pStyle w:val="Bibliography"/>
                    <w:ind w:left="0"/>
                    <w:jc w:val="left"/>
                    <w:rPr>
                      <w:noProof/>
                    </w:rPr>
                  </w:pPr>
                  <w:r>
                    <w:rPr>
                      <w:noProof/>
                    </w:rPr>
                    <w:t xml:space="preserve">Statista, 2025. </w:t>
                  </w:r>
                  <w:r>
                    <w:rPr>
                      <w:i/>
                      <w:iCs/>
                      <w:noProof/>
                    </w:rPr>
                    <w:t xml:space="preserve">E-commerce worldwide, Statistics and Facts. </w:t>
                  </w:r>
                  <w:r>
                    <w:rPr>
                      <w:noProof/>
                    </w:rPr>
                    <w:t xml:space="preserve">[Online] </w:t>
                  </w:r>
                  <w:r>
                    <w:rPr>
                      <w:noProof/>
                    </w:rPr>
                    <w:br/>
                    <w:t xml:space="preserve">Available at: </w:t>
                  </w:r>
                  <w:r>
                    <w:rPr>
                      <w:noProof/>
                      <w:u w:val="single"/>
                    </w:rPr>
                    <w:t>https://www.statista.com/topics/871/online-shopping/</w:t>
                  </w:r>
                  <w:r>
                    <w:rPr>
                      <w:noProof/>
                    </w:rPr>
                    <w:br/>
                    <w:t>[Accessed 14 April 2026].</w:t>
                  </w:r>
                </w:p>
                <w:p w14:paraId="5D4E36BB" w14:textId="77777777" w:rsidR="001D2207" w:rsidRDefault="001D2207" w:rsidP="001D2207">
                  <w:pPr>
                    <w:pStyle w:val="Bibliography"/>
                    <w:ind w:left="0"/>
                    <w:jc w:val="left"/>
                    <w:rPr>
                      <w:noProof/>
                    </w:rPr>
                  </w:pPr>
                  <w:r>
                    <w:rPr>
                      <w:noProof/>
                    </w:rPr>
                    <w:t xml:space="preserve">Team, T. I., 2026. </w:t>
                  </w:r>
                  <w:r>
                    <w:rPr>
                      <w:i/>
                      <w:iCs/>
                      <w:noProof/>
                    </w:rPr>
                    <w:t xml:space="preserve">The Investopedia Team. </w:t>
                  </w:r>
                  <w:r>
                    <w:rPr>
                      <w:noProof/>
                    </w:rPr>
                    <w:t xml:space="preserve">[Online] </w:t>
                  </w:r>
                  <w:r>
                    <w:rPr>
                      <w:noProof/>
                    </w:rPr>
                    <w:br/>
                    <w:t xml:space="preserve">Available at: </w:t>
                  </w:r>
                  <w:r>
                    <w:rPr>
                      <w:noProof/>
                      <w:u w:val="single"/>
                    </w:rPr>
                    <w:t>https://www.investopedia.com/terms/f/feasibility-study.asp</w:t>
                  </w:r>
                  <w:r>
                    <w:rPr>
                      <w:noProof/>
                    </w:rPr>
                    <w:br/>
                    <w:t>[Accessed 18 April 2026].</w:t>
                  </w:r>
                </w:p>
                <w:p w14:paraId="1C96869E" w14:textId="77777777" w:rsidR="001D2207" w:rsidRDefault="001D2207" w:rsidP="001D2207">
                  <w:pPr>
                    <w:pStyle w:val="Bibliography"/>
                    <w:ind w:left="0"/>
                    <w:jc w:val="left"/>
                    <w:rPr>
                      <w:noProof/>
                    </w:rPr>
                  </w:pPr>
                  <w:r>
                    <w:rPr>
                      <w:noProof/>
                    </w:rPr>
                    <w:t xml:space="preserve">testRigor, 2024. </w:t>
                  </w:r>
                  <w:r>
                    <w:rPr>
                      <w:i/>
                      <w:iCs/>
                      <w:noProof/>
                    </w:rPr>
                    <w:t xml:space="preserve">Integration testing: Definition, types, tools, and best practices. </w:t>
                  </w:r>
                  <w:r>
                    <w:rPr>
                      <w:noProof/>
                    </w:rPr>
                    <w:t xml:space="preserve">[Online] </w:t>
                  </w:r>
                  <w:r>
                    <w:rPr>
                      <w:noProof/>
                    </w:rPr>
                    <w:br/>
                    <w:t xml:space="preserve">Available at: </w:t>
                  </w:r>
                  <w:r>
                    <w:rPr>
                      <w:noProof/>
                      <w:u w:val="single"/>
                    </w:rPr>
                    <w:t>https://testrigor.com/blog/integration-testing/</w:t>
                  </w:r>
                  <w:r>
                    <w:rPr>
                      <w:noProof/>
                    </w:rPr>
                    <w:br/>
                    <w:t>[Accessed 17 April 2026].</w:t>
                  </w:r>
                </w:p>
                <w:p w14:paraId="55B71757" w14:textId="77777777" w:rsidR="001D2207" w:rsidRDefault="001D2207" w:rsidP="001D2207">
                  <w:pPr>
                    <w:pStyle w:val="Bibliography"/>
                    <w:ind w:left="0"/>
                    <w:jc w:val="left"/>
                    <w:rPr>
                      <w:noProof/>
                    </w:rPr>
                  </w:pPr>
                  <w:r>
                    <w:rPr>
                      <w:noProof/>
                    </w:rPr>
                    <w:lastRenderedPageBreak/>
                    <w:t xml:space="preserve">Tidio, 2023. </w:t>
                  </w:r>
                  <w:r>
                    <w:rPr>
                      <w:i/>
                      <w:iCs/>
                      <w:noProof/>
                    </w:rPr>
                    <w:t xml:space="preserve">Launching Tidio AI to empower SMBs with AI features. </w:t>
                  </w:r>
                  <w:r>
                    <w:rPr>
                      <w:noProof/>
                    </w:rPr>
                    <w:t xml:space="preserve">[Online] </w:t>
                  </w:r>
                  <w:r>
                    <w:rPr>
                      <w:noProof/>
                    </w:rPr>
                    <w:br/>
                    <w:t xml:space="preserve">Available at: </w:t>
                  </w:r>
                  <w:r>
                    <w:rPr>
                      <w:noProof/>
                      <w:u w:val="single"/>
                    </w:rPr>
                    <w:t>https://www.tidio.com/blog/tidio-ai-features/</w:t>
                  </w:r>
                  <w:r>
                    <w:rPr>
                      <w:noProof/>
                    </w:rPr>
                    <w:br/>
                    <w:t>[Accessed 14 April 2026].</w:t>
                  </w:r>
                </w:p>
                <w:p w14:paraId="6C074A6E" w14:textId="77777777" w:rsidR="001D2207" w:rsidRDefault="001D2207" w:rsidP="001D2207">
                  <w:pPr>
                    <w:pStyle w:val="Bibliography"/>
                    <w:ind w:left="0"/>
                    <w:jc w:val="left"/>
                    <w:rPr>
                      <w:noProof/>
                    </w:rPr>
                  </w:pPr>
                  <w:r>
                    <w:rPr>
                      <w:noProof/>
                    </w:rPr>
                    <w:t xml:space="preserve">Tiwari, V., 2025. </w:t>
                  </w:r>
                  <w:r>
                    <w:rPr>
                      <w:i/>
                      <w:iCs/>
                      <w:noProof/>
                    </w:rPr>
                    <w:t xml:space="preserve">Understanding System Architecture: A Beginner's Guide. </w:t>
                  </w:r>
                  <w:r>
                    <w:rPr>
                      <w:noProof/>
                    </w:rPr>
                    <w:t xml:space="preserve">[Online] </w:t>
                  </w:r>
                  <w:r>
                    <w:rPr>
                      <w:noProof/>
                    </w:rPr>
                    <w:br/>
                    <w:t xml:space="preserve">Available at: </w:t>
                  </w:r>
                  <w:r>
                    <w:rPr>
                      <w:noProof/>
                      <w:u w:val="single"/>
                    </w:rPr>
                    <w:t>https://medium.com/@vaibhavtiwari.945/understanding-system-architecture-a-beginners-guide-d2aad48f0007</w:t>
                  </w:r>
                  <w:r>
                    <w:rPr>
                      <w:noProof/>
                    </w:rPr>
                    <w:br/>
                    <w:t>[Accessed 18 April 2026].</w:t>
                  </w:r>
                </w:p>
                <w:p w14:paraId="6EBF5864" w14:textId="77777777" w:rsidR="001D2207" w:rsidRDefault="001D2207" w:rsidP="001D2207">
                  <w:pPr>
                    <w:pStyle w:val="Bibliography"/>
                    <w:ind w:left="0"/>
                    <w:jc w:val="left"/>
                    <w:rPr>
                      <w:noProof/>
                    </w:rPr>
                  </w:pPr>
                  <w:r>
                    <w:rPr>
                      <w:noProof/>
                    </w:rPr>
                    <w:t xml:space="preserve">Visual Paradigm, 2025. </w:t>
                  </w:r>
                  <w:r>
                    <w:rPr>
                      <w:i/>
                      <w:iCs/>
                      <w:noProof/>
                    </w:rPr>
                    <w:t xml:space="preserve">What is Entity Relationship Diagram (ERD)?. </w:t>
                  </w:r>
                  <w:r>
                    <w:rPr>
                      <w:noProof/>
                    </w:rPr>
                    <w:t xml:space="preserve">[Online] </w:t>
                  </w:r>
                  <w:r>
                    <w:rPr>
                      <w:noProof/>
                    </w:rPr>
                    <w:br/>
                    <w:t xml:space="preserve">Available at: </w:t>
                  </w:r>
                  <w:r>
                    <w:rPr>
                      <w:noProof/>
                      <w:u w:val="single"/>
                    </w:rPr>
                    <w:t>https://www.visual-paradigm.com/guide/data-modeling/what-is-entity-relationship-diagram/</w:t>
                  </w:r>
                  <w:r>
                    <w:rPr>
                      <w:noProof/>
                    </w:rPr>
                    <w:br/>
                    <w:t>[Accessed 18 April 2026].</w:t>
                  </w:r>
                </w:p>
                <w:p w14:paraId="3DAEED0A" w14:textId="77777777" w:rsidR="001D2207" w:rsidRDefault="001D2207" w:rsidP="001D2207">
                  <w:pPr>
                    <w:pStyle w:val="Bibliography"/>
                    <w:ind w:left="0"/>
                    <w:jc w:val="left"/>
                    <w:rPr>
                      <w:noProof/>
                    </w:rPr>
                  </w:pPr>
                  <w:r>
                    <w:rPr>
                      <w:noProof/>
                    </w:rPr>
                    <w:t xml:space="preserve">Visual Paradigm, n.d. </w:t>
                  </w:r>
                  <w:r>
                    <w:rPr>
                      <w:i/>
                      <w:iCs/>
                      <w:noProof/>
                    </w:rPr>
                    <w:t xml:space="preserve">What is Use Case Diagram?. </w:t>
                  </w:r>
                  <w:r>
                    <w:rPr>
                      <w:noProof/>
                    </w:rPr>
                    <w:t xml:space="preserve">[Online] </w:t>
                  </w:r>
                  <w:r>
                    <w:rPr>
                      <w:noProof/>
                    </w:rPr>
                    <w:br/>
                    <w:t xml:space="preserve">Available at: </w:t>
                  </w:r>
                  <w:r>
                    <w:rPr>
                      <w:noProof/>
                      <w:u w:val="single"/>
                    </w:rPr>
                    <w:t>https://www.visual-paradigm.com/guide/uml-unified-modeling-language/what-is-use-case-diagram/</w:t>
                  </w:r>
                  <w:r>
                    <w:rPr>
                      <w:noProof/>
                    </w:rPr>
                    <w:br/>
                    <w:t>[Accessed 18 April 2026].</w:t>
                  </w:r>
                </w:p>
                <w:p w14:paraId="7AC86415" w14:textId="77777777" w:rsidR="001D2207" w:rsidRDefault="001D2207" w:rsidP="001D2207">
                  <w:pPr>
                    <w:pStyle w:val="Bibliography"/>
                    <w:ind w:left="0"/>
                    <w:jc w:val="left"/>
                    <w:rPr>
                      <w:noProof/>
                    </w:rPr>
                  </w:pPr>
                  <w:r>
                    <w:rPr>
                      <w:noProof/>
                    </w:rPr>
                    <w:t xml:space="preserve">Wang, Y., Zhang, L., Chen, H. &amp; Miller, J., 2024. A Comparative Analysis of Vector Databases for Real-Time AI Inference. </w:t>
                  </w:r>
                  <w:r>
                    <w:rPr>
                      <w:i/>
                      <w:iCs/>
                      <w:noProof/>
                    </w:rPr>
                    <w:t xml:space="preserve">Journal of Cloud Computing, </w:t>
                  </w:r>
                  <w:r>
                    <w:rPr>
                      <w:noProof/>
                    </w:rPr>
                    <w:t>13(1), pp. pp. 42-58.</w:t>
                  </w:r>
                </w:p>
                <w:p w14:paraId="74B47675" w14:textId="77777777" w:rsidR="001D2207" w:rsidRDefault="001D2207" w:rsidP="001D2207">
                  <w:pPr>
                    <w:pStyle w:val="Bibliography"/>
                    <w:ind w:left="0"/>
                    <w:jc w:val="left"/>
                    <w:rPr>
                      <w:noProof/>
                    </w:rPr>
                  </w:pPr>
                  <w:r>
                    <w:rPr>
                      <w:noProof/>
                    </w:rPr>
                    <w:t xml:space="preserve">Wright, G., 2025. </w:t>
                  </w:r>
                  <w:r>
                    <w:rPr>
                      <w:i/>
                      <w:iCs/>
                      <w:noProof/>
                    </w:rPr>
                    <w:t xml:space="preserve">What are functional requirements?. </w:t>
                  </w:r>
                  <w:r>
                    <w:rPr>
                      <w:noProof/>
                    </w:rPr>
                    <w:t xml:space="preserve">[Online] </w:t>
                  </w:r>
                  <w:r>
                    <w:rPr>
                      <w:noProof/>
                    </w:rPr>
                    <w:br/>
                    <w:t xml:space="preserve">Available at: </w:t>
                  </w:r>
                  <w:r>
                    <w:rPr>
                      <w:noProof/>
                      <w:u w:val="single"/>
                    </w:rPr>
                    <w:t>https://www.techtarget.com/whatis/definition/functional-requirements</w:t>
                  </w:r>
                  <w:r>
                    <w:rPr>
                      <w:noProof/>
                    </w:rPr>
                    <w:br/>
                    <w:t>[Accessed 18 April 2026].</w:t>
                  </w:r>
                </w:p>
                <w:p w14:paraId="4A315805" w14:textId="77777777" w:rsidR="001D2207" w:rsidRDefault="001D2207" w:rsidP="001D2207">
                  <w:pPr>
                    <w:pStyle w:val="Bibliography"/>
                    <w:ind w:left="0"/>
                    <w:jc w:val="left"/>
                    <w:rPr>
                      <w:noProof/>
                    </w:rPr>
                  </w:pPr>
                  <w:r>
                    <w:rPr>
                      <w:noProof/>
                    </w:rPr>
                    <w:t xml:space="preserve">Wyciślik, Ł., Latusik, Ł. &amp; Kamińska, A., 2023. A Comparative Assessment of JVM Frameworks to Develop Microservices. </w:t>
                  </w:r>
                  <w:r>
                    <w:rPr>
                      <w:i/>
                      <w:iCs/>
                      <w:noProof/>
                    </w:rPr>
                    <w:t xml:space="preserve">Applied Sciences, </w:t>
                  </w:r>
                  <w:r>
                    <w:rPr>
                      <w:noProof/>
                    </w:rPr>
                    <w:t>13(3), p. 1343.</w:t>
                  </w:r>
                </w:p>
                <w:p w14:paraId="620A98D9" w14:textId="77777777" w:rsidR="001D2207" w:rsidRDefault="001D2207" w:rsidP="001D2207">
                  <w:pPr>
                    <w:pStyle w:val="Bibliography"/>
                    <w:ind w:left="0"/>
                    <w:jc w:val="left"/>
                    <w:rPr>
                      <w:noProof/>
                    </w:rPr>
                  </w:pPr>
                  <w:r>
                    <w:rPr>
                      <w:noProof/>
                    </w:rPr>
                    <w:t xml:space="preserve">Zanzotto, F. M., 2019. Human-in-the-loop Artificial Intelligence. </w:t>
                  </w:r>
                  <w:r>
                    <w:rPr>
                      <w:i/>
                      <w:iCs/>
                      <w:noProof/>
                    </w:rPr>
                    <w:t xml:space="preserve">Journal of Artificial Intelligence Research, </w:t>
                  </w:r>
                  <w:r>
                    <w:rPr>
                      <w:noProof/>
                    </w:rPr>
                    <w:t>Volume 64, pp. pp. 243-252.</w:t>
                  </w:r>
                </w:p>
                <w:p w14:paraId="4B969F4A" w14:textId="77777777" w:rsidR="001D2207" w:rsidRDefault="001D2207" w:rsidP="001D2207">
                  <w:pPr>
                    <w:pStyle w:val="Bibliography"/>
                    <w:ind w:left="0"/>
                    <w:jc w:val="left"/>
                    <w:rPr>
                      <w:noProof/>
                    </w:rPr>
                  </w:pPr>
                  <w:r>
                    <w:rPr>
                      <w:noProof/>
                    </w:rPr>
                    <w:t xml:space="preserve">Zendesk, Inc., 2024. </w:t>
                  </w:r>
                  <w:r>
                    <w:rPr>
                      <w:i/>
                      <w:iCs/>
                      <w:noProof/>
                    </w:rPr>
                    <w:t xml:space="preserve">Zendesk Launches New Customer Sentiment and Intent Functionality Powered by Machine Learning. </w:t>
                  </w:r>
                  <w:r>
                    <w:rPr>
                      <w:noProof/>
                    </w:rPr>
                    <w:t xml:space="preserve">[Online] </w:t>
                  </w:r>
                  <w:r>
                    <w:rPr>
                      <w:noProof/>
                    </w:rPr>
                    <w:br/>
                    <w:t xml:space="preserve">Available at: </w:t>
                  </w:r>
                  <w:r>
                    <w:rPr>
                      <w:noProof/>
                      <w:u w:val="single"/>
                    </w:rPr>
                    <w:t>https://www.advfn.com/stock-market/NYSE/ZEN/stock-news/89063000/zendesk-launches-new-customer-sentiment-and-intent</w:t>
                  </w:r>
                  <w:r>
                    <w:rPr>
                      <w:noProof/>
                    </w:rPr>
                    <w:br/>
                    <w:t>[Accessed 14 April 2026].</w:t>
                  </w:r>
                </w:p>
                <w:p w14:paraId="6C69A748" w14:textId="77777777" w:rsidR="001D2207" w:rsidRDefault="001D2207" w:rsidP="001D2207">
                  <w:pPr>
                    <w:pStyle w:val="Bibliography"/>
                    <w:ind w:left="0"/>
                    <w:jc w:val="left"/>
                    <w:rPr>
                      <w:noProof/>
                    </w:rPr>
                  </w:pPr>
                  <w:r>
                    <w:rPr>
                      <w:noProof/>
                    </w:rPr>
                    <w:t xml:space="preserve">Zhang, L. &amp; Liu, B., 2024. Aspect and Entity Extraction for Opinion Mining. In: W. Chu, ed. </w:t>
                  </w:r>
                  <w:r>
                    <w:rPr>
                      <w:i/>
                      <w:iCs/>
                      <w:noProof/>
                    </w:rPr>
                    <w:t xml:space="preserve">Data Mining and Knowledge Discovery for Big Data. </w:t>
                  </w:r>
                  <w:r>
                    <w:rPr>
                      <w:noProof/>
                    </w:rPr>
                    <w:t>s.l.:Springer, pp. pp. 1-40.</w:t>
                  </w:r>
                </w:p>
                <w:p w14:paraId="077C6A9D" w14:textId="3FD80946" w:rsidR="00871CF9" w:rsidRPr="002418A7" w:rsidRDefault="00840CC0" w:rsidP="001D2207">
                  <w:pPr>
                    <w:jc w:val="left"/>
                  </w:pPr>
                  <w:r w:rsidRPr="002418A7">
                    <w:rPr>
                      <w:b/>
                      <w:bCs/>
                      <w:noProof/>
                    </w:rPr>
                    <w:fldChar w:fldCharType="end"/>
                  </w:r>
                </w:p>
              </w:sdtContent>
            </w:sdt>
          </w:sdtContent>
        </w:sdt>
        <w:bookmarkEnd w:id="182" w:displacedByCustomXml="next"/>
        <w:bookmarkEnd w:id="183" w:displacedByCustomXml="next"/>
        <w:bookmarkEnd w:id="184" w:displacedByCustomXml="next"/>
        <w:bookmarkEnd w:id="185" w:displacedByCustomXml="next"/>
      </w:sdtContent>
    </w:sdt>
    <w:p w14:paraId="4F2B14C1" w14:textId="77777777" w:rsidR="000F0F81" w:rsidRPr="000F0F81" w:rsidRDefault="000F0F81" w:rsidP="000F0F81">
      <w:pPr>
        <w:pStyle w:val="Heading1"/>
        <w:ind w:left="0"/>
      </w:pPr>
      <w:bookmarkStart w:id="188" w:name="_Toc227494903"/>
      <w:bookmarkStart w:id="189" w:name="_Toc227528215"/>
      <w:r w:rsidRPr="000F0F81">
        <w:lastRenderedPageBreak/>
        <w:t>APPENDICES</w:t>
      </w:r>
      <w:bookmarkEnd w:id="188"/>
      <w:bookmarkEnd w:id="189"/>
    </w:p>
    <w:p w14:paraId="42C8200E" w14:textId="77777777" w:rsidR="000F0F81" w:rsidRPr="0006702A" w:rsidRDefault="000F0F81" w:rsidP="000F0F81">
      <w:pPr>
        <w:pStyle w:val="Heading2"/>
        <w:numPr>
          <w:ilvl w:val="0"/>
          <w:numId w:val="0"/>
        </w:numPr>
        <w:ind w:left="720" w:hanging="720"/>
      </w:pPr>
      <w:bookmarkStart w:id="190" w:name="_Toc227494904"/>
      <w:bookmarkStart w:id="191" w:name="_Toc227528216"/>
      <w:r w:rsidRPr="00000002">
        <w:t>Appendix A:</w:t>
      </w:r>
      <w:r>
        <w:t xml:space="preserve"> </w:t>
      </w:r>
      <w:r w:rsidRPr="0006702A">
        <w:t xml:space="preserve">Project Proposal </w:t>
      </w:r>
      <w:r>
        <w:t>(Scanned)</w:t>
      </w:r>
      <w:bookmarkEnd w:id="190"/>
      <w:bookmarkEnd w:id="191"/>
    </w:p>
    <w:p w14:paraId="1282A12A" w14:textId="77777777" w:rsidR="000F0F81" w:rsidRDefault="000F0F81" w:rsidP="000F0F81">
      <w:pPr>
        <w:ind w:left="0"/>
      </w:pPr>
      <w:r w:rsidRPr="00FE3D48">
        <w:rPr>
          <w:noProof/>
        </w:rPr>
        <w:drawing>
          <wp:inline distT="0" distB="0" distL="0" distR="0" wp14:anchorId="634AEC82" wp14:editId="4C602D2A">
            <wp:extent cx="5347411" cy="7268985"/>
            <wp:effectExtent l="0" t="0" r="5715" b="8255"/>
            <wp:docPr id="69227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76292" name=""/>
                    <pic:cNvPicPr/>
                  </pic:nvPicPr>
                  <pic:blipFill>
                    <a:blip r:embed="rId52"/>
                    <a:stretch>
                      <a:fillRect/>
                    </a:stretch>
                  </pic:blipFill>
                  <pic:spPr>
                    <a:xfrm>
                      <a:off x="0" y="0"/>
                      <a:ext cx="5349601" cy="7271962"/>
                    </a:xfrm>
                    <a:prstGeom prst="rect">
                      <a:avLst/>
                    </a:prstGeom>
                  </pic:spPr>
                </pic:pic>
              </a:graphicData>
            </a:graphic>
          </wp:inline>
        </w:drawing>
      </w:r>
    </w:p>
    <w:p w14:paraId="65C86141" w14:textId="77777777" w:rsidR="000F0F81" w:rsidRDefault="000F0F81" w:rsidP="000F0F81">
      <w:pPr>
        <w:rPr>
          <w:noProof/>
        </w:rPr>
      </w:pPr>
    </w:p>
    <w:p w14:paraId="386D8733" w14:textId="762053C6" w:rsidR="00D315E1" w:rsidRPr="00D315E1" w:rsidRDefault="00D315E1" w:rsidP="00D315E1">
      <w:pPr>
        <w:tabs>
          <w:tab w:val="left" w:pos="2412"/>
        </w:tabs>
        <w:sectPr w:rsidR="00D315E1" w:rsidRPr="00D315E1" w:rsidSect="000F0F81">
          <w:type w:val="continuous"/>
          <w:pgSz w:w="11906" w:h="16838"/>
          <w:pgMar w:top="1440" w:right="1800" w:bottom="1440" w:left="1800" w:header="720" w:footer="720" w:gutter="0"/>
          <w:cols w:space="720"/>
          <w:titlePg/>
          <w:docGrid w:linePitch="360"/>
        </w:sectPr>
      </w:pPr>
      <w:r>
        <w:tab/>
      </w:r>
    </w:p>
    <w:p w14:paraId="5CE8792E" w14:textId="77777777" w:rsidR="000F0F81" w:rsidRDefault="000F0F81" w:rsidP="000F0F81">
      <w:pPr>
        <w:ind w:left="0"/>
      </w:pPr>
      <w:r w:rsidRPr="00676098">
        <w:rPr>
          <w:noProof/>
        </w:rPr>
        <w:lastRenderedPageBreak/>
        <w:drawing>
          <wp:inline distT="0" distB="0" distL="0" distR="0" wp14:anchorId="20B17A5A" wp14:editId="53AF9D38">
            <wp:extent cx="5347411" cy="7347701"/>
            <wp:effectExtent l="0" t="0" r="5715" b="5715"/>
            <wp:docPr id="86823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38476" name=""/>
                    <pic:cNvPicPr/>
                  </pic:nvPicPr>
                  <pic:blipFill>
                    <a:blip r:embed="rId53"/>
                    <a:stretch>
                      <a:fillRect/>
                    </a:stretch>
                  </pic:blipFill>
                  <pic:spPr>
                    <a:xfrm>
                      <a:off x="0" y="0"/>
                      <a:ext cx="5348415" cy="7349080"/>
                    </a:xfrm>
                    <a:prstGeom prst="rect">
                      <a:avLst/>
                    </a:prstGeom>
                  </pic:spPr>
                </pic:pic>
              </a:graphicData>
            </a:graphic>
          </wp:inline>
        </w:drawing>
      </w:r>
    </w:p>
    <w:p w14:paraId="5D7DC8C1" w14:textId="77777777" w:rsidR="000F0F81" w:rsidRDefault="000F0F81" w:rsidP="000F0F81">
      <w:pPr>
        <w:sectPr w:rsidR="000F0F81" w:rsidSect="000F0F81">
          <w:type w:val="continuous"/>
          <w:pgSz w:w="11906" w:h="16838"/>
          <w:pgMar w:top="1440" w:right="1800" w:bottom="1440" w:left="1800" w:header="720" w:footer="720" w:gutter="0"/>
          <w:cols w:space="720"/>
          <w:titlePg/>
          <w:docGrid w:linePitch="360"/>
        </w:sectPr>
      </w:pPr>
    </w:p>
    <w:p w14:paraId="3D8B754C" w14:textId="77777777" w:rsidR="000F0F81" w:rsidRDefault="000F0F81" w:rsidP="000F0F81">
      <w:pPr>
        <w:ind w:left="0"/>
      </w:pPr>
      <w:r w:rsidRPr="00883437">
        <w:rPr>
          <w:noProof/>
        </w:rPr>
        <w:lastRenderedPageBreak/>
        <w:drawing>
          <wp:inline distT="0" distB="0" distL="0" distR="0" wp14:anchorId="132F54F9" wp14:editId="753B0C84">
            <wp:extent cx="5283002" cy="7336974"/>
            <wp:effectExtent l="0" t="0" r="0" b="0"/>
            <wp:docPr id="167300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6294" name=""/>
                    <pic:cNvPicPr/>
                  </pic:nvPicPr>
                  <pic:blipFill>
                    <a:blip r:embed="rId54"/>
                    <a:stretch>
                      <a:fillRect/>
                    </a:stretch>
                  </pic:blipFill>
                  <pic:spPr>
                    <a:xfrm>
                      <a:off x="0" y="0"/>
                      <a:ext cx="5295597" cy="7354466"/>
                    </a:xfrm>
                    <a:prstGeom prst="rect">
                      <a:avLst/>
                    </a:prstGeom>
                  </pic:spPr>
                </pic:pic>
              </a:graphicData>
            </a:graphic>
          </wp:inline>
        </w:drawing>
      </w:r>
    </w:p>
    <w:p w14:paraId="2A1FAEA4" w14:textId="77777777" w:rsidR="000F0F81" w:rsidRDefault="000F0F81" w:rsidP="000F0F81">
      <w:pPr>
        <w:sectPr w:rsidR="000F0F81" w:rsidSect="000F0F81">
          <w:type w:val="continuous"/>
          <w:pgSz w:w="11906" w:h="16838"/>
          <w:pgMar w:top="1440" w:right="1800" w:bottom="1440" w:left="1800" w:header="720" w:footer="720" w:gutter="0"/>
          <w:cols w:space="720"/>
          <w:titlePg/>
          <w:docGrid w:linePitch="360"/>
        </w:sectPr>
      </w:pPr>
    </w:p>
    <w:p w14:paraId="1C7B8EBD" w14:textId="77777777" w:rsidR="000F0F81" w:rsidRDefault="000F0F81" w:rsidP="000F0F81">
      <w:pPr>
        <w:ind w:left="0"/>
      </w:pPr>
      <w:r w:rsidRPr="00636150">
        <w:rPr>
          <w:noProof/>
        </w:rPr>
        <w:lastRenderedPageBreak/>
        <w:drawing>
          <wp:inline distT="0" distB="0" distL="0" distR="0" wp14:anchorId="172E3FA9" wp14:editId="05FB69BE">
            <wp:extent cx="5320044" cy="7430512"/>
            <wp:effectExtent l="0" t="0" r="0" b="0"/>
            <wp:docPr id="162409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0562" name=""/>
                    <pic:cNvPicPr/>
                  </pic:nvPicPr>
                  <pic:blipFill>
                    <a:blip r:embed="rId55"/>
                    <a:stretch>
                      <a:fillRect/>
                    </a:stretch>
                  </pic:blipFill>
                  <pic:spPr>
                    <a:xfrm>
                      <a:off x="0" y="0"/>
                      <a:ext cx="5329731" cy="7444042"/>
                    </a:xfrm>
                    <a:prstGeom prst="rect">
                      <a:avLst/>
                    </a:prstGeom>
                  </pic:spPr>
                </pic:pic>
              </a:graphicData>
            </a:graphic>
          </wp:inline>
        </w:drawing>
      </w:r>
    </w:p>
    <w:p w14:paraId="4B1FB53D" w14:textId="77777777" w:rsidR="000F0F81" w:rsidRDefault="000F0F81" w:rsidP="000F0F81">
      <w:pPr>
        <w:tabs>
          <w:tab w:val="left" w:pos="921"/>
        </w:tabs>
        <w:sectPr w:rsidR="000F0F81" w:rsidSect="000F0F81">
          <w:type w:val="continuous"/>
          <w:pgSz w:w="11906" w:h="16838"/>
          <w:pgMar w:top="1440" w:right="1800" w:bottom="1440" w:left="1800" w:header="720" w:footer="720" w:gutter="0"/>
          <w:cols w:space="720"/>
          <w:titlePg/>
          <w:docGrid w:linePitch="360"/>
        </w:sectPr>
      </w:pPr>
    </w:p>
    <w:p w14:paraId="1A78B111" w14:textId="77777777" w:rsidR="000F0F81" w:rsidRDefault="000F0F81" w:rsidP="000F0F81">
      <w:pPr>
        <w:tabs>
          <w:tab w:val="left" w:pos="921"/>
        </w:tabs>
        <w:ind w:left="0"/>
      </w:pPr>
      <w:r w:rsidRPr="00636150">
        <w:rPr>
          <w:noProof/>
        </w:rPr>
        <w:lastRenderedPageBreak/>
        <w:drawing>
          <wp:inline distT="0" distB="0" distL="0" distR="0" wp14:anchorId="788C20F6" wp14:editId="5A8C79CE">
            <wp:extent cx="5248863" cy="7300761"/>
            <wp:effectExtent l="0" t="0" r="9525" b="0"/>
            <wp:docPr id="66737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8543" name=""/>
                    <pic:cNvPicPr/>
                  </pic:nvPicPr>
                  <pic:blipFill>
                    <a:blip r:embed="rId56"/>
                    <a:stretch>
                      <a:fillRect/>
                    </a:stretch>
                  </pic:blipFill>
                  <pic:spPr>
                    <a:xfrm>
                      <a:off x="0" y="0"/>
                      <a:ext cx="5257471" cy="7312734"/>
                    </a:xfrm>
                    <a:prstGeom prst="rect">
                      <a:avLst/>
                    </a:prstGeom>
                  </pic:spPr>
                </pic:pic>
              </a:graphicData>
            </a:graphic>
          </wp:inline>
        </w:drawing>
      </w:r>
    </w:p>
    <w:p w14:paraId="232D8CBB" w14:textId="77777777" w:rsidR="000F0F81" w:rsidRDefault="000F0F81" w:rsidP="000F0F81">
      <w:pPr>
        <w:tabs>
          <w:tab w:val="left" w:pos="921"/>
        </w:tabs>
        <w:sectPr w:rsidR="000F0F81" w:rsidSect="000F0F81">
          <w:type w:val="continuous"/>
          <w:pgSz w:w="11906" w:h="16838"/>
          <w:pgMar w:top="1440" w:right="1800" w:bottom="1440" w:left="1800" w:header="720" w:footer="720" w:gutter="0"/>
          <w:cols w:space="720"/>
          <w:titlePg/>
          <w:docGrid w:linePitch="360"/>
        </w:sectPr>
      </w:pPr>
    </w:p>
    <w:p w14:paraId="257C9436" w14:textId="77777777" w:rsidR="000F0F81" w:rsidRDefault="000F0F81" w:rsidP="000F0F81">
      <w:pPr>
        <w:tabs>
          <w:tab w:val="left" w:pos="921"/>
        </w:tabs>
        <w:ind w:left="0"/>
      </w:pPr>
      <w:r w:rsidRPr="00157056">
        <w:rPr>
          <w:noProof/>
        </w:rPr>
        <w:lastRenderedPageBreak/>
        <w:drawing>
          <wp:inline distT="0" distB="0" distL="0" distR="0" wp14:anchorId="5B9C4867" wp14:editId="0B3E7687">
            <wp:extent cx="5256913" cy="7199685"/>
            <wp:effectExtent l="0" t="0" r="1270" b="1270"/>
            <wp:docPr id="11502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8389" name=""/>
                    <pic:cNvPicPr/>
                  </pic:nvPicPr>
                  <pic:blipFill>
                    <a:blip r:embed="rId57"/>
                    <a:stretch>
                      <a:fillRect/>
                    </a:stretch>
                  </pic:blipFill>
                  <pic:spPr>
                    <a:xfrm>
                      <a:off x="0" y="0"/>
                      <a:ext cx="5262986" cy="7208003"/>
                    </a:xfrm>
                    <a:prstGeom prst="rect">
                      <a:avLst/>
                    </a:prstGeom>
                  </pic:spPr>
                </pic:pic>
              </a:graphicData>
            </a:graphic>
          </wp:inline>
        </w:drawing>
      </w:r>
    </w:p>
    <w:p w14:paraId="374EB0E3" w14:textId="77777777" w:rsidR="000F0F81" w:rsidRDefault="000F0F81" w:rsidP="000F0F81">
      <w:pPr>
        <w:tabs>
          <w:tab w:val="left" w:pos="921"/>
        </w:tabs>
      </w:pPr>
    </w:p>
    <w:p w14:paraId="60E4C310" w14:textId="77777777" w:rsidR="000F0F81" w:rsidRDefault="000F0F81" w:rsidP="000F0F81">
      <w:pPr>
        <w:tabs>
          <w:tab w:val="left" w:pos="921"/>
        </w:tabs>
      </w:pPr>
    </w:p>
    <w:p w14:paraId="431C2B68" w14:textId="77777777" w:rsidR="000F0F81" w:rsidRDefault="000F0F81" w:rsidP="000F0F81">
      <w:pPr>
        <w:tabs>
          <w:tab w:val="left" w:pos="921"/>
        </w:tabs>
      </w:pPr>
    </w:p>
    <w:p w14:paraId="3F6534B5" w14:textId="77777777" w:rsidR="000F0F81" w:rsidRDefault="000F0F81" w:rsidP="000F0F81">
      <w:pPr>
        <w:tabs>
          <w:tab w:val="left" w:pos="921"/>
        </w:tabs>
        <w:ind w:left="0"/>
      </w:pPr>
    </w:p>
    <w:p w14:paraId="28A3ED08" w14:textId="77777777" w:rsidR="000F0F81" w:rsidRDefault="000F0F81" w:rsidP="00B2488C">
      <w:pPr>
        <w:tabs>
          <w:tab w:val="left" w:pos="921"/>
        </w:tabs>
        <w:ind w:left="0"/>
        <w:sectPr w:rsidR="000F0F81" w:rsidSect="000F0F81">
          <w:type w:val="continuous"/>
          <w:pgSz w:w="11906" w:h="16838"/>
          <w:pgMar w:top="1440" w:right="1800" w:bottom="1440" w:left="1800" w:header="720" w:footer="720" w:gutter="0"/>
          <w:cols w:space="720"/>
          <w:titlePg/>
          <w:docGrid w:linePitch="360"/>
        </w:sectPr>
      </w:pPr>
    </w:p>
    <w:p w14:paraId="33C90740" w14:textId="77777777" w:rsidR="000F0F81" w:rsidRDefault="000F0F81" w:rsidP="000F0F81">
      <w:pPr>
        <w:tabs>
          <w:tab w:val="left" w:pos="921"/>
        </w:tabs>
        <w:ind w:left="0"/>
      </w:pPr>
      <w:r w:rsidRPr="00157056">
        <w:rPr>
          <w:noProof/>
        </w:rPr>
        <w:lastRenderedPageBreak/>
        <w:drawing>
          <wp:inline distT="0" distB="0" distL="0" distR="0" wp14:anchorId="327F2F91" wp14:editId="54509681">
            <wp:extent cx="5153744" cy="6925642"/>
            <wp:effectExtent l="0" t="0" r="8890" b="8890"/>
            <wp:docPr id="21370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6651" name=""/>
                    <pic:cNvPicPr/>
                  </pic:nvPicPr>
                  <pic:blipFill>
                    <a:blip r:embed="rId58"/>
                    <a:stretch>
                      <a:fillRect/>
                    </a:stretch>
                  </pic:blipFill>
                  <pic:spPr>
                    <a:xfrm>
                      <a:off x="0" y="0"/>
                      <a:ext cx="5153744" cy="6925642"/>
                    </a:xfrm>
                    <a:prstGeom prst="rect">
                      <a:avLst/>
                    </a:prstGeom>
                  </pic:spPr>
                </pic:pic>
              </a:graphicData>
            </a:graphic>
          </wp:inline>
        </w:drawing>
      </w:r>
    </w:p>
    <w:p w14:paraId="4227F6B2" w14:textId="77777777" w:rsidR="000F0F81" w:rsidRDefault="000F0F81" w:rsidP="000F0F81">
      <w:pPr>
        <w:tabs>
          <w:tab w:val="left" w:pos="921"/>
        </w:tabs>
        <w:sectPr w:rsidR="000F0F81" w:rsidSect="000F0F81">
          <w:type w:val="continuous"/>
          <w:pgSz w:w="11906" w:h="16838"/>
          <w:pgMar w:top="1440" w:right="1800" w:bottom="1440" w:left="1800" w:header="720" w:footer="720" w:gutter="0"/>
          <w:cols w:space="720"/>
          <w:titlePg/>
          <w:docGrid w:linePitch="360"/>
        </w:sectPr>
      </w:pPr>
    </w:p>
    <w:p w14:paraId="122FD958" w14:textId="77777777" w:rsidR="000F0F81" w:rsidRDefault="000F0F81" w:rsidP="000F0F81">
      <w:pPr>
        <w:tabs>
          <w:tab w:val="left" w:pos="921"/>
        </w:tabs>
        <w:ind w:left="0"/>
      </w:pPr>
      <w:r w:rsidRPr="00157056">
        <w:rPr>
          <w:noProof/>
        </w:rPr>
        <w:lastRenderedPageBreak/>
        <w:drawing>
          <wp:inline distT="0" distB="0" distL="0" distR="0" wp14:anchorId="32AAC1FC" wp14:editId="5BE0A255">
            <wp:extent cx="4972744" cy="5811061"/>
            <wp:effectExtent l="0" t="0" r="0" b="0"/>
            <wp:docPr id="14056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8877" name=""/>
                    <pic:cNvPicPr/>
                  </pic:nvPicPr>
                  <pic:blipFill>
                    <a:blip r:embed="rId59"/>
                    <a:stretch>
                      <a:fillRect/>
                    </a:stretch>
                  </pic:blipFill>
                  <pic:spPr>
                    <a:xfrm>
                      <a:off x="0" y="0"/>
                      <a:ext cx="4972744" cy="5811061"/>
                    </a:xfrm>
                    <a:prstGeom prst="rect">
                      <a:avLst/>
                    </a:prstGeom>
                  </pic:spPr>
                </pic:pic>
              </a:graphicData>
            </a:graphic>
          </wp:inline>
        </w:drawing>
      </w:r>
    </w:p>
    <w:p w14:paraId="50B1ADCE" w14:textId="77777777" w:rsidR="000F0F81" w:rsidRDefault="000F0F81" w:rsidP="000F0F81">
      <w:pPr>
        <w:tabs>
          <w:tab w:val="left" w:pos="921"/>
        </w:tabs>
      </w:pPr>
    </w:p>
    <w:p w14:paraId="4B659173" w14:textId="77777777" w:rsidR="000F0F81" w:rsidRDefault="000F0F81" w:rsidP="000F0F81">
      <w:pPr>
        <w:tabs>
          <w:tab w:val="left" w:pos="921"/>
        </w:tabs>
      </w:pPr>
    </w:p>
    <w:p w14:paraId="1289CBE9" w14:textId="77777777" w:rsidR="000F0F81" w:rsidRDefault="000F0F81" w:rsidP="000F0F81">
      <w:pPr>
        <w:tabs>
          <w:tab w:val="left" w:pos="921"/>
        </w:tabs>
      </w:pPr>
    </w:p>
    <w:p w14:paraId="4B606909" w14:textId="77777777" w:rsidR="000F0F81" w:rsidRDefault="000F0F81" w:rsidP="000F0F81">
      <w:pPr>
        <w:tabs>
          <w:tab w:val="left" w:pos="921"/>
        </w:tabs>
      </w:pPr>
    </w:p>
    <w:p w14:paraId="4CAA4B5F" w14:textId="77777777" w:rsidR="000F0F81" w:rsidRDefault="000F0F81" w:rsidP="000F0F81">
      <w:pPr>
        <w:tabs>
          <w:tab w:val="left" w:pos="921"/>
        </w:tabs>
      </w:pPr>
    </w:p>
    <w:p w14:paraId="3C1A51D4" w14:textId="77777777" w:rsidR="000F0F81" w:rsidRDefault="000F0F81" w:rsidP="000F0F81">
      <w:pPr>
        <w:tabs>
          <w:tab w:val="left" w:pos="921"/>
        </w:tabs>
      </w:pPr>
    </w:p>
    <w:p w14:paraId="58C21572" w14:textId="77777777" w:rsidR="000F0F81" w:rsidRDefault="000F0F81" w:rsidP="000F0F81">
      <w:pPr>
        <w:tabs>
          <w:tab w:val="left" w:pos="921"/>
        </w:tabs>
      </w:pPr>
    </w:p>
    <w:p w14:paraId="28BD91AE" w14:textId="77777777" w:rsidR="000F0F81" w:rsidRDefault="000F0F81" w:rsidP="000F0F81">
      <w:pPr>
        <w:tabs>
          <w:tab w:val="left" w:pos="921"/>
        </w:tabs>
      </w:pPr>
    </w:p>
    <w:p w14:paraId="66B136C6" w14:textId="77777777" w:rsidR="000F0F81" w:rsidRDefault="000F0F81" w:rsidP="000F0F81">
      <w:pPr>
        <w:pStyle w:val="Heading2"/>
        <w:numPr>
          <w:ilvl w:val="0"/>
          <w:numId w:val="0"/>
        </w:numPr>
        <w:sectPr w:rsidR="000F0F81" w:rsidSect="000F0F81">
          <w:type w:val="continuous"/>
          <w:pgSz w:w="11906" w:h="16838"/>
          <w:pgMar w:top="1440" w:right="1800" w:bottom="1440" w:left="1800" w:header="720" w:footer="720" w:gutter="0"/>
          <w:cols w:space="720"/>
          <w:titlePg/>
          <w:docGrid w:linePitch="360"/>
        </w:sectPr>
      </w:pPr>
    </w:p>
    <w:p w14:paraId="378F348E" w14:textId="77777777" w:rsidR="000F0F81" w:rsidRPr="0006702A" w:rsidRDefault="000F0F81" w:rsidP="000F0F81">
      <w:pPr>
        <w:pStyle w:val="Heading2"/>
        <w:numPr>
          <w:ilvl w:val="0"/>
          <w:numId w:val="0"/>
        </w:numPr>
        <w:ind w:left="720" w:hanging="720"/>
      </w:pPr>
      <w:bookmarkStart w:id="192" w:name="_Toc227494905"/>
      <w:bookmarkStart w:id="193" w:name="_Toc227528217"/>
      <w:r w:rsidRPr="00000002">
        <w:lastRenderedPageBreak/>
        <w:t>Appendix B:</w:t>
      </w:r>
      <w:r>
        <w:t xml:space="preserve"> </w:t>
      </w:r>
      <w:r w:rsidRPr="0006702A">
        <w:t xml:space="preserve">Ethics </w:t>
      </w:r>
      <w:r>
        <w:t>F</w:t>
      </w:r>
      <w:r w:rsidRPr="0006702A">
        <w:t xml:space="preserve">orm </w:t>
      </w:r>
      <w:r>
        <w:t>(Scanned)</w:t>
      </w:r>
      <w:bookmarkEnd w:id="192"/>
      <w:bookmarkEnd w:id="193"/>
    </w:p>
    <w:p w14:paraId="0BDFF146" w14:textId="77777777" w:rsidR="000F0F81" w:rsidRDefault="000F0F81" w:rsidP="000F0F81">
      <w:pPr>
        <w:ind w:left="0"/>
      </w:pPr>
      <w:r w:rsidRPr="00276EE2">
        <w:rPr>
          <w:noProof/>
        </w:rPr>
        <w:drawing>
          <wp:inline distT="0" distB="0" distL="0" distR="0" wp14:anchorId="53C08326" wp14:editId="1B7434B4">
            <wp:extent cx="5338861" cy="7359092"/>
            <wp:effectExtent l="0" t="0" r="0" b="0"/>
            <wp:docPr id="145688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87322" name=""/>
                    <pic:cNvPicPr/>
                  </pic:nvPicPr>
                  <pic:blipFill>
                    <a:blip r:embed="rId60"/>
                    <a:stretch>
                      <a:fillRect/>
                    </a:stretch>
                  </pic:blipFill>
                  <pic:spPr>
                    <a:xfrm>
                      <a:off x="0" y="0"/>
                      <a:ext cx="5339277" cy="7359665"/>
                    </a:xfrm>
                    <a:prstGeom prst="rect">
                      <a:avLst/>
                    </a:prstGeom>
                  </pic:spPr>
                </pic:pic>
              </a:graphicData>
            </a:graphic>
          </wp:inline>
        </w:drawing>
      </w:r>
    </w:p>
    <w:p w14:paraId="2937BB0F" w14:textId="77777777" w:rsidR="000F0F81" w:rsidRDefault="000F0F81" w:rsidP="000F0F81">
      <w:pPr>
        <w:sectPr w:rsidR="000F0F81" w:rsidSect="000F0F81">
          <w:type w:val="continuous"/>
          <w:pgSz w:w="11906" w:h="16838"/>
          <w:pgMar w:top="1440" w:right="1800" w:bottom="1440" w:left="1800" w:header="720" w:footer="720" w:gutter="0"/>
          <w:cols w:space="720"/>
          <w:titlePg/>
          <w:docGrid w:linePitch="360"/>
        </w:sectPr>
      </w:pPr>
    </w:p>
    <w:p w14:paraId="5A1003DE" w14:textId="77777777" w:rsidR="000F0F81" w:rsidRDefault="000F0F81" w:rsidP="000F0F81">
      <w:pPr>
        <w:ind w:left="0"/>
      </w:pPr>
      <w:r w:rsidRPr="00F2400B">
        <w:rPr>
          <w:noProof/>
        </w:rPr>
        <w:lastRenderedPageBreak/>
        <w:drawing>
          <wp:inline distT="0" distB="0" distL="0" distR="0" wp14:anchorId="5416A672" wp14:editId="03FC4114">
            <wp:extent cx="5427879" cy="8060132"/>
            <wp:effectExtent l="0" t="0" r="1905" b="0"/>
            <wp:docPr id="127328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87776" name=""/>
                    <pic:cNvPicPr/>
                  </pic:nvPicPr>
                  <pic:blipFill>
                    <a:blip r:embed="rId61"/>
                    <a:stretch>
                      <a:fillRect/>
                    </a:stretch>
                  </pic:blipFill>
                  <pic:spPr>
                    <a:xfrm>
                      <a:off x="0" y="0"/>
                      <a:ext cx="5429367" cy="8062342"/>
                    </a:xfrm>
                    <a:prstGeom prst="rect">
                      <a:avLst/>
                    </a:prstGeom>
                  </pic:spPr>
                </pic:pic>
              </a:graphicData>
            </a:graphic>
          </wp:inline>
        </w:drawing>
      </w:r>
    </w:p>
    <w:p w14:paraId="33713830" w14:textId="77777777" w:rsidR="000F0F81" w:rsidRDefault="000F0F81" w:rsidP="000F0F81"/>
    <w:p w14:paraId="1985496E" w14:textId="77777777" w:rsidR="000F0F81" w:rsidRDefault="000F0F81" w:rsidP="000F0F81"/>
    <w:p w14:paraId="295EB915" w14:textId="77777777" w:rsidR="000F0F81" w:rsidRDefault="000F0F81" w:rsidP="000F0F81">
      <w:pPr>
        <w:pStyle w:val="Heading2"/>
        <w:numPr>
          <w:ilvl w:val="0"/>
          <w:numId w:val="0"/>
        </w:numPr>
        <w:ind w:left="720"/>
        <w:sectPr w:rsidR="000F0F81" w:rsidSect="000F0F81">
          <w:type w:val="continuous"/>
          <w:pgSz w:w="11906" w:h="16838"/>
          <w:pgMar w:top="1440" w:right="1800" w:bottom="1440" w:left="1800" w:header="720" w:footer="720" w:gutter="0"/>
          <w:cols w:space="720"/>
          <w:titlePg/>
          <w:docGrid w:linePitch="360"/>
        </w:sectPr>
      </w:pPr>
    </w:p>
    <w:p w14:paraId="31EF3658" w14:textId="77777777" w:rsidR="000F0F81" w:rsidRPr="00CC4547" w:rsidRDefault="000F0F81" w:rsidP="000F0F81">
      <w:pPr>
        <w:pStyle w:val="Heading2"/>
        <w:numPr>
          <w:ilvl w:val="0"/>
          <w:numId w:val="0"/>
        </w:numPr>
      </w:pPr>
      <w:bookmarkStart w:id="194" w:name="_Toc227494906"/>
      <w:bookmarkStart w:id="195" w:name="_Toc227528218"/>
      <w:r w:rsidRPr="00EA3A67">
        <w:lastRenderedPageBreak/>
        <w:t xml:space="preserve">Appendix C: Literature Review Resources </w:t>
      </w:r>
      <w:r>
        <w:t>(Screenshots)</w:t>
      </w:r>
      <w:bookmarkEnd w:id="194"/>
      <w:bookmarkEnd w:id="195"/>
    </w:p>
    <w:p w14:paraId="41048E08" w14:textId="77777777" w:rsidR="000F0F81" w:rsidRPr="00CC4547" w:rsidRDefault="000F0F81" w:rsidP="00C85FE4">
      <w:pPr>
        <w:pStyle w:val="ListParagraph"/>
        <w:numPr>
          <w:ilvl w:val="0"/>
          <w:numId w:val="20"/>
        </w:numPr>
        <w:spacing w:after="0"/>
        <w:rPr>
          <w:b/>
          <w:bCs/>
        </w:rPr>
      </w:pPr>
      <w:r w:rsidRPr="00CC4547">
        <w:rPr>
          <w:b/>
          <w:bCs/>
        </w:rPr>
        <w:t>Lewis et al. (2020)</w:t>
      </w:r>
      <w:r>
        <w:rPr>
          <w:b/>
          <w:bCs/>
        </w:rPr>
        <w:t>:</w:t>
      </w:r>
      <w:r w:rsidRPr="00CC4547">
        <w:rPr>
          <w:b/>
          <w:bCs/>
        </w:rPr>
        <w:t xml:space="preserve"> Retrieval-Augmented Generation (RAG)</w:t>
      </w:r>
    </w:p>
    <w:p w14:paraId="66C9AE5B" w14:textId="77777777" w:rsidR="000F0F81" w:rsidRDefault="000F0F81" w:rsidP="004E65BD">
      <w:pPr>
        <w:ind w:left="0" w:firstLine="360"/>
      </w:pPr>
      <w:r w:rsidRPr="00CC4547">
        <w:rPr>
          <w:b/>
          <w:bCs/>
        </w:rPr>
        <w:t>Link:</w:t>
      </w:r>
      <w:r w:rsidRPr="00CC4547">
        <w:t> </w:t>
      </w:r>
      <w:hyperlink r:id="rId62" w:history="1">
        <w:r w:rsidRPr="00CC4547">
          <w:rPr>
            <w:rStyle w:val="Hyperlink"/>
          </w:rPr>
          <w:t>https://arxiv.org/abs/2005.11401</w:t>
        </w:r>
      </w:hyperlink>
    </w:p>
    <w:p w14:paraId="6232D703" w14:textId="77777777" w:rsidR="000F0F81" w:rsidRPr="00CC4547" w:rsidRDefault="000F0F81" w:rsidP="004E65BD">
      <w:pPr>
        <w:ind w:left="0" w:firstLine="360"/>
      </w:pPr>
      <w:r w:rsidRPr="00CC4547">
        <w:rPr>
          <w:noProof/>
        </w:rPr>
        <w:drawing>
          <wp:inline distT="0" distB="0" distL="0" distR="0" wp14:anchorId="7F5951B0" wp14:editId="6516F935">
            <wp:extent cx="5064981" cy="2719697"/>
            <wp:effectExtent l="0" t="0" r="2540" b="5080"/>
            <wp:docPr id="10094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42244" name=""/>
                    <pic:cNvPicPr/>
                  </pic:nvPicPr>
                  <pic:blipFill>
                    <a:blip r:embed="rId63"/>
                    <a:stretch>
                      <a:fillRect/>
                    </a:stretch>
                  </pic:blipFill>
                  <pic:spPr>
                    <a:xfrm>
                      <a:off x="0" y="0"/>
                      <a:ext cx="5140030" cy="2759995"/>
                    </a:xfrm>
                    <a:prstGeom prst="rect">
                      <a:avLst/>
                    </a:prstGeom>
                  </pic:spPr>
                </pic:pic>
              </a:graphicData>
            </a:graphic>
          </wp:inline>
        </w:drawing>
      </w:r>
    </w:p>
    <w:p w14:paraId="536F74E4" w14:textId="77777777" w:rsidR="000F0F81" w:rsidRPr="00CC4547" w:rsidRDefault="000F0F81" w:rsidP="00C85FE4">
      <w:pPr>
        <w:pStyle w:val="ListParagraph"/>
        <w:numPr>
          <w:ilvl w:val="0"/>
          <w:numId w:val="20"/>
        </w:numPr>
        <w:spacing w:after="0"/>
        <w:rPr>
          <w:b/>
          <w:bCs/>
        </w:rPr>
      </w:pPr>
      <w:r w:rsidRPr="00CC4547">
        <w:rPr>
          <w:b/>
          <w:bCs/>
        </w:rPr>
        <w:t>Ji et al. (2023)</w:t>
      </w:r>
      <w:r>
        <w:rPr>
          <w:b/>
          <w:bCs/>
        </w:rPr>
        <w:t>:</w:t>
      </w:r>
      <w:r w:rsidRPr="00CC4547">
        <w:rPr>
          <w:b/>
          <w:bCs/>
        </w:rPr>
        <w:t xml:space="preserve"> Survey of Hallucination in NLP</w:t>
      </w:r>
    </w:p>
    <w:p w14:paraId="75E430C2" w14:textId="77777777" w:rsidR="000F0F81" w:rsidRDefault="000F0F81" w:rsidP="004E65BD">
      <w:pPr>
        <w:ind w:left="0" w:firstLine="360"/>
      </w:pPr>
      <w:r w:rsidRPr="00CC4547">
        <w:rPr>
          <w:b/>
          <w:bCs/>
        </w:rPr>
        <w:t>Link:</w:t>
      </w:r>
      <w:r w:rsidRPr="00CC4547">
        <w:t> </w:t>
      </w:r>
      <w:hyperlink r:id="rId64" w:history="1">
        <w:r w:rsidRPr="00CC4547">
          <w:rPr>
            <w:rStyle w:val="Hyperlink"/>
          </w:rPr>
          <w:t>https://dl.acm.org/doi/10.1145/3571730</w:t>
        </w:r>
      </w:hyperlink>
    </w:p>
    <w:p w14:paraId="4E2F6BD3" w14:textId="77777777" w:rsidR="000F0F81" w:rsidRDefault="000F0F81" w:rsidP="004E65BD">
      <w:pPr>
        <w:ind w:left="0" w:firstLine="360"/>
      </w:pPr>
      <w:r w:rsidRPr="00CC4547">
        <w:rPr>
          <w:noProof/>
        </w:rPr>
        <w:drawing>
          <wp:inline distT="0" distB="0" distL="0" distR="0" wp14:anchorId="2ABC3036" wp14:editId="687CA4C3">
            <wp:extent cx="5072932" cy="2705645"/>
            <wp:effectExtent l="0" t="0" r="0" b="0"/>
            <wp:docPr id="16355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8679" name=""/>
                    <pic:cNvPicPr/>
                  </pic:nvPicPr>
                  <pic:blipFill>
                    <a:blip r:embed="rId65"/>
                    <a:stretch>
                      <a:fillRect/>
                    </a:stretch>
                  </pic:blipFill>
                  <pic:spPr>
                    <a:xfrm>
                      <a:off x="0" y="0"/>
                      <a:ext cx="5143253" cy="2743151"/>
                    </a:xfrm>
                    <a:prstGeom prst="rect">
                      <a:avLst/>
                    </a:prstGeom>
                  </pic:spPr>
                </pic:pic>
              </a:graphicData>
            </a:graphic>
          </wp:inline>
        </w:drawing>
      </w:r>
    </w:p>
    <w:p w14:paraId="23BB8AFF" w14:textId="77777777" w:rsidR="004E65BD" w:rsidRDefault="004E65BD" w:rsidP="004E65BD">
      <w:pPr>
        <w:ind w:left="0" w:firstLine="360"/>
      </w:pPr>
    </w:p>
    <w:p w14:paraId="06EE895F" w14:textId="77777777" w:rsidR="004E65BD" w:rsidRDefault="004E65BD" w:rsidP="004E65BD">
      <w:pPr>
        <w:ind w:left="0" w:firstLine="360"/>
      </w:pPr>
    </w:p>
    <w:p w14:paraId="3717DD41" w14:textId="77777777" w:rsidR="004E65BD" w:rsidRDefault="004E65BD" w:rsidP="004E65BD">
      <w:pPr>
        <w:ind w:left="0" w:firstLine="360"/>
      </w:pPr>
    </w:p>
    <w:p w14:paraId="0FF31032" w14:textId="77777777" w:rsidR="004E65BD" w:rsidRPr="00CC4547" w:rsidRDefault="004E65BD" w:rsidP="004E65BD">
      <w:pPr>
        <w:ind w:left="0" w:firstLine="360"/>
      </w:pPr>
    </w:p>
    <w:p w14:paraId="0C48667B" w14:textId="77777777" w:rsidR="000F0F81" w:rsidRPr="00CC4547" w:rsidRDefault="000F0F81" w:rsidP="00C85FE4">
      <w:pPr>
        <w:pStyle w:val="ListParagraph"/>
        <w:numPr>
          <w:ilvl w:val="0"/>
          <w:numId w:val="20"/>
        </w:numPr>
        <w:spacing w:after="0"/>
        <w:rPr>
          <w:b/>
          <w:bCs/>
        </w:rPr>
      </w:pPr>
      <w:proofErr w:type="spellStart"/>
      <w:r w:rsidRPr="00CC4547">
        <w:rPr>
          <w:b/>
          <w:bCs/>
        </w:rPr>
        <w:lastRenderedPageBreak/>
        <w:t>Zanzotto</w:t>
      </w:r>
      <w:proofErr w:type="spellEnd"/>
      <w:r w:rsidRPr="00CC4547">
        <w:rPr>
          <w:b/>
          <w:bCs/>
        </w:rPr>
        <w:t xml:space="preserve"> (2019)</w:t>
      </w:r>
      <w:r>
        <w:rPr>
          <w:b/>
          <w:bCs/>
        </w:rPr>
        <w:t>:</w:t>
      </w:r>
      <w:r w:rsidRPr="00CC4547">
        <w:rPr>
          <w:b/>
          <w:bCs/>
        </w:rPr>
        <w:t xml:space="preserve"> Human-in-the-loop Artificial Intelligence</w:t>
      </w:r>
    </w:p>
    <w:p w14:paraId="50903494" w14:textId="77777777" w:rsidR="000F0F81" w:rsidRDefault="000F0F81" w:rsidP="004E65BD">
      <w:pPr>
        <w:ind w:left="0" w:firstLine="360"/>
      </w:pPr>
      <w:r w:rsidRPr="00CC4547">
        <w:rPr>
          <w:b/>
          <w:bCs/>
        </w:rPr>
        <w:t>Link:</w:t>
      </w:r>
      <w:r w:rsidRPr="00CC4547">
        <w:t> </w:t>
      </w:r>
      <w:hyperlink r:id="rId66" w:history="1">
        <w:r w:rsidRPr="00CC4547">
          <w:rPr>
            <w:rStyle w:val="Hyperlink"/>
          </w:rPr>
          <w:t>https://www.jair.org/index.php/jair/article/view/11303</w:t>
        </w:r>
      </w:hyperlink>
    </w:p>
    <w:p w14:paraId="473DFEF0" w14:textId="77777777" w:rsidR="000F0F81" w:rsidRPr="00CC4547" w:rsidRDefault="000F0F81" w:rsidP="004E65BD">
      <w:pPr>
        <w:ind w:left="0" w:firstLine="360"/>
      </w:pPr>
      <w:r w:rsidRPr="00CC4547">
        <w:rPr>
          <w:noProof/>
        </w:rPr>
        <w:drawing>
          <wp:inline distT="0" distB="0" distL="0" distR="0" wp14:anchorId="5A69BA68" wp14:editId="3A2120B7">
            <wp:extent cx="5025224" cy="2708636"/>
            <wp:effectExtent l="0" t="0" r="4445" b="0"/>
            <wp:docPr id="6981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2275" name=""/>
                    <pic:cNvPicPr/>
                  </pic:nvPicPr>
                  <pic:blipFill>
                    <a:blip r:embed="rId67"/>
                    <a:stretch>
                      <a:fillRect/>
                    </a:stretch>
                  </pic:blipFill>
                  <pic:spPr>
                    <a:xfrm>
                      <a:off x="0" y="0"/>
                      <a:ext cx="5087760" cy="2742343"/>
                    </a:xfrm>
                    <a:prstGeom prst="rect">
                      <a:avLst/>
                    </a:prstGeom>
                  </pic:spPr>
                </pic:pic>
              </a:graphicData>
            </a:graphic>
          </wp:inline>
        </w:drawing>
      </w:r>
    </w:p>
    <w:p w14:paraId="306A099E" w14:textId="77777777" w:rsidR="000F0F81" w:rsidRDefault="000F0F81" w:rsidP="00C85FE4">
      <w:pPr>
        <w:pStyle w:val="ListParagraph"/>
        <w:numPr>
          <w:ilvl w:val="0"/>
          <w:numId w:val="20"/>
        </w:numPr>
        <w:spacing w:after="0"/>
        <w:rPr>
          <w:b/>
          <w:bCs/>
        </w:rPr>
        <w:sectPr w:rsidR="000F0F81" w:rsidSect="000F0F81">
          <w:type w:val="continuous"/>
          <w:pgSz w:w="11906" w:h="16838"/>
          <w:pgMar w:top="1440" w:right="1800" w:bottom="1440" w:left="1800" w:header="720" w:footer="720" w:gutter="0"/>
          <w:cols w:space="720"/>
          <w:titlePg/>
          <w:docGrid w:linePitch="360"/>
        </w:sectPr>
      </w:pPr>
    </w:p>
    <w:p w14:paraId="6EFFB05D" w14:textId="77777777" w:rsidR="000F0F81" w:rsidRPr="00CC4547" w:rsidRDefault="000F0F81" w:rsidP="00C85FE4">
      <w:pPr>
        <w:pStyle w:val="ListParagraph"/>
        <w:numPr>
          <w:ilvl w:val="0"/>
          <w:numId w:val="20"/>
        </w:numPr>
        <w:spacing w:after="0"/>
        <w:rPr>
          <w:b/>
          <w:bCs/>
        </w:rPr>
      </w:pPr>
      <w:r w:rsidRPr="00CC4547">
        <w:rPr>
          <w:b/>
          <w:bCs/>
        </w:rPr>
        <w:t>Zendesk (2024)</w:t>
      </w:r>
      <w:r>
        <w:rPr>
          <w:b/>
          <w:bCs/>
        </w:rPr>
        <w:t>:</w:t>
      </w:r>
      <w:r w:rsidRPr="00CC4547">
        <w:rPr>
          <w:b/>
          <w:bCs/>
        </w:rPr>
        <w:t xml:space="preserve"> Intelligent Triage and Sentiment Analysis</w:t>
      </w:r>
    </w:p>
    <w:p w14:paraId="621DC1F1" w14:textId="77777777" w:rsidR="000F0F81" w:rsidRDefault="000F0F81" w:rsidP="004E65BD">
      <w:pPr>
        <w:ind w:left="0" w:firstLine="360"/>
      </w:pPr>
      <w:r w:rsidRPr="00CC4547">
        <w:rPr>
          <w:b/>
          <w:bCs/>
        </w:rPr>
        <w:t>Link:</w:t>
      </w:r>
      <w:r w:rsidRPr="00CC4547">
        <w:t> </w:t>
      </w:r>
      <w:hyperlink r:id="rId68" w:history="1">
        <w:r w:rsidRPr="00CC4547">
          <w:rPr>
            <w:rStyle w:val="Hyperlink"/>
          </w:rPr>
          <w:t>https://www.zendesk.com/customer-experience-trends/</w:t>
        </w:r>
      </w:hyperlink>
    </w:p>
    <w:p w14:paraId="2AA61298" w14:textId="77777777" w:rsidR="000F0F81" w:rsidRDefault="000F0F81" w:rsidP="004E65BD">
      <w:pPr>
        <w:ind w:left="0" w:firstLine="360"/>
      </w:pPr>
      <w:r w:rsidRPr="00CC4547">
        <w:rPr>
          <w:noProof/>
        </w:rPr>
        <w:drawing>
          <wp:inline distT="0" distB="0" distL="0" distR="0" wp14:anchorId="0227B5D2" wp14:editId="04B459B3">
            <wp:extent cx="5049078" cy="2692924"/>
            <wp:effectExtent l="0" t="0" r="0" b="0"/>
            <wp:docPr id="153861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8648" name=""/>
                    <pic:cNvPicPr/>
                  </pic:nvPicPr>
                  <pic:blipFill>
                    <a:blip r:embed="rId69"/>
                    <a:stretch>
                      <a:fillRect/>
                    </a:stretch>
                  </pic:blipFill>
                  <pic:spPr>
                    <a:xfrm>
                      <a:off x="0" y="0"/>
                      <a:ext cx="5115425" cy="2728310"/>
                    </a:xfrm>
                    <a:prstGeom prst="rect">
                      <a:avLst/>
                    </a:prstGeom>
                  </pic:spPr>
                </pic:pic>
              </a:graphicData>
            </a:graphic>
          </wp:inline>
        </w:drawing>
      </w:r>
    </w:p>
    <w:p w14:paraId="163883D2" w14:textId="77777777" w:rsidR="004E65BD" w:rsidRDefault="004E65BD" w:rsidP="004E65BD">
      <w:pPr>
        <w:ind w:left="0" w:firstLine="360"/>
      </w:pPr>
    </w:p>
    <w:p w14:paraId="723D38E5" w14:textId="77777777" w:rsidR="004E65BD" w:rsidRDefault="004E65BD" w:rsidP="004E65BD">
      <w:pPr>
        <w:ind w:left="0" w:firstLine="360"/>
      </w:pPr>
    </w:p>
    <w:p w14:paraId="2E0EB59D" w14:textId="77777777" w:rsidR="004E65BD" w:rsidRDefault="004E65BD" w:rsidP="004E65BD">
      <w:pPr>
        <w:ind w:left="0" w:firstLine="360"/>
      </w:pPr>
    </w:p>
    <w:p w14:paraId="6D178873" w14:textId="77777777" w:rsidR="004E65BD" w:rsidRDefault="004E65BD" w:rsidP="004E65BD">
      <w:pPr>
        <w:ind w:left="0" w:firstLine="360"/>
      </w:pPr>
    </w:p>
    <w:p w14:paraId="06F6D49D" w14:textId="77777777" w:rsidR="004E65BD" w:rsidRPr="00CC4547" w:rsidRDefault="004E65BD" w:rsidP="004E65BD">
      <w:pPr>
        <w:ind w:left="0" w:firstLine="360"/>
      </w:pPr>
    </w:p>
    <w:p w14:paraId="4024151B" w14:textId="77777777" w:rsidR="000F0F81" w:rsidRPr="00CC4547" w:rsidRDefault="000F0F81" w:rsidP="00C85FE4">
      <w:pPr>
        <w:pStyle w:val="ListParagraph"/>
        <w:numPr>
          <w:ilvl w:val="0"/>
          <w:numId w:val="20"/>
        </w:numPr>
        <w:spacing w:after="0"/>
        <w:rPr>
          <w:b/>
          <w:bCs/>
        </w:rPr>
      </w:pPr>
      <w:r w:rsidRPr="00CC4547">
        <w:rPr>
          <w:b/>
          <w:bCs/>
        </w:rPr>
        <w:lastRenderedPageBreak/>
        <w:t>Meta for Developers (2024)</w:t>
      </w:r>
      <w:r>
        <w:rPr>
          <w:b/>
          <w:bCs/>
        </w:rPr>
        <w:t>:</w:t>
      </w:r>
      <w:r w:rsidRPr="00CC4547">
        <w:rPr>
          <w:b/>
          <w:bCs/>
        </w:rPr>
        <w:t xml:space="preserve"> Messenger and Instagram API</w:t>
      </w:r>
    </w:p>
    <w:p w14:paraId="434A7603" w14:textId="77777777" w:rsidR="000F0F81" w:rsidRDefault="000F0F81" w:rsidP="004E65BD">
      <w:pPr>
        <w:ind w:left="0" w:firstLine="360"/>
      </w:pPr>
      <w:r w:rsidRPr="00CC4547">
        <w:rPr>
          <w:b/>
          <w:bCs/>
        </w:rPr>
        <w:t>Link:</w:t>
      </w:r>
      <w:r w:rsidRPr="00CC4547">
        <w:t> </w:t>
      </w:r>
      <w:hyperlink r:id="rId70" w:history="1">
        <w:r w:rsidRPr="00CC4547">
          <w:rPr>
            <w:rStyle w:val="Hyperlink"/>
          </w:rPr>
          <w:t>https://developers.facebook.com/docs/messenger-platform/</w:t>
        </w:r>
      </w:hyperlink>
    </w:p>
    <w:p w14:paraId="1A9E3CB1" w14:textId="77777777" w:rsidR="000F0F81" w:rsidRPr="00CC4547" w:rsidRDefault="000F0F81" w:rsidP="004E65BD">
      <w:pPr>
        <w:ind w:left="0" w:firstLine="360"/>
      </w:pPr>
      <w:r w:rsidRPr="00CC4547">
        <w:rPr>
          <w:noProof/>
        </w:rPr>
        <w:drawing>
          <wp:inline distT="0" distB="0" distL="0" distR="0" wp14:anchorId="14FB91AA" wp14:editId="65DE76DD">
            <wp:extent cx="5001370" cy="2680123"/>
            <wp:effectExtent l="0" t="0" r="0" b="6350"/>
            <wp:docPr id="4872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65582" name=""/>
                    <pic:cNvPicPr/>
                  </pic:nvPicPr>
                  <pic:blipFill>
                    <a:blip r:embed="rId71"/>
                    <a:stretch>
                      <a:fillRect/>
                    </a:stretch>
                  </pic:blipFill>
                  <pic:spPr>
                    <a:xfrm>
                      <a:off x="0" y="0"/>
                      <a:ext cx="5051934" cy="2707219"/>
                    </a:xfrm>
                    <a:prstGeom prst="rect">
                      <a:avLst/>
                    </a:prstGeom>
                  </pic:spPr>
                </pic:pic>
              </a:graphicData>
            </a:graphic>
          </wp:inline>
        </w:drawing>
      </w:r>
    </w:p>
    <w:p w14:paraId="438AFF7C" w14:textId="77777777" w:rsidR="000F0F81" w:rsidRPr="00CC4547" w:rsidRDefault="000F0F81" w:rsidP="00C85FE4">
      <w:pPr>
        <w:pStyle w:val="ListParagraph"/>
        <w:numPr>
          <w:ilvl w:val="0"/>
          <w:numId w:val="20"/>
        </w:numPr>
        <w:spacing w:after="0"/>
        <w:rPr>
          <w:b/>
          <w:bCs/>
        </w:rPr>
      </w:pPr>
      <w:r w:rsidRPr="00CC4547">
        <w:rPr>
          <w:b/>
          <w:bCs/>
        </w:rPr>
        <w:t>Google Firebase (2025)</w:t>
      </w:r>
      <w:r>
        <w:rPr>
          <w:b/>
          <w:bCs/>
        </w:rPr>
        <w:t>:</w:t>
      </w:r>
      <w:r w:rsidRPr="00CC4547">
        <w:rPr>
          <w:b/>
          <w:bCs/>
        </w:rPr>
        <w:t xml:space="preserve"> FCM Push Notifications Documentation</w:t>
      </w:r>
    </w:p>
    <w:p w14:paraId="4677FFD4" w14:textId="77777777" w:rsidR="000F0F81" w:rsidRDefault="000F0F81" w:rsidP="004E65BD">
      <w:pPr>
        <w:ind w:left="0" w:firstLine="360"/>
      </w:pPr>
      <w:r w:rsidRPr="00CC4547">
        <w:rPr>
          <w:b/>
          <w:bCs/>
        </w:rPr>
        <w:t>Link:</w:t>
      </w:r>
      <w:r w:rsidRPr="00CC4547">
        <w:t> </w:t>
      </w:r>
      <w:hyperlink r:id="rId72" w:history="1">
        <w:r w:rsidRPr="00CC4547">
          <w:rPr>
            <w:rStyle w:val="Hyperlink"/>
          </w:rPr>
          <w:t>https://firebase.google.com/docs/cloud-messaging</w:t>
        </w:r>
      </w:hyperlink>
    </w:p>
    <w:p w14:paraId="049E424F" w14:textId="77777777" w:rsidR="000F0F81" w:rsidRDefault="000F0F81" w:rsidP="004E65BD">
      <w:pPr>
        <w:ind w:left="0" w:firstLine="360"/>
      </w:pPr>
      <w:r w:rsidRPr="00CC4547">
        <w:rPr>
          <w:noProof/>
        </w:rPr>
        <w:drawing>
          <wp:inline distT="0" distB="0" distL="0" distR="0" wp14:anchorId="086FDC3A" wp14:editId="52AE3E35">
            <wp:extent cx="5001370" cy="2685542"/>
            <wp:effectExtent l="0" t="0" r="8890" b="635"/>
            <wp:docPr id="68757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71192" name=""/>
                    <pic:cNvPicPr/>
                  </pic:nvPicPr>
                  <pic:blipFill>
                    <a:blip r:embed="rId73"/>
                    <a:stretch>
                      <a:fillRect/>
                    </a:stretch>
                  </pic:blipFill>
                  <pic:spPr>
                    <a:xfrm>
                      <a:off x="0" y="0"/>
                      <a:ext cx="5030835" cy="2701364"/>
                    </a:xfrm>
                    <a:prstGeom prst="rect">
                      <a:avLst/>
                    </a:prstGeom>
                  </pic:spPr>
                </pic:pic>
              </a:graphicData>
            </a:graphic>
          </wp:inline>
        </w:drawing>
      </w:r>
    </w:p>
    <w:p w14:paraId="46627F74" w14:textId="77777777" w:rsidR="000F0F81" w:rsidRPr="00CC4547" w:rsidRDefault="000F0F81" w:rsidP="000F0F81"/>
    <w:p w14:paraId="65E3B0DF" w14:textId="77777777" w:rsidR="000F0F81" w:rsidRDefault="000F0F81" w:rsidP="004E65BD">
      <w:pPr>
        <w:pStyle w:val="ListParagraph"/>
        <w:spacing w:after="0"/>
        <w:ind w:left="360"/>
        <w:rPr>
          <w:b/>
          <w:bCs/>
        </w:rPr>
      </w:pPr>
    </w:p>
    <w:p w14:paraId="4566F739" w14:textId="77777777" w:rsidR="004E65BD" w:rsidRDefault="004E65BD" w:rsidP="004E65BD">
      <w:pPr>
        <w:pStyle w:val="ListParagraph"/>
        <w:spacing w:after="0"/>
        <w:ind w:left="360"/>
        <w:rPr>
          <w:b/>
          <w:bCs/>
        </w:rPr>
      </w:pPr>
    </w:p>
    <w:p w14:paraId="6C3C7525" w14:textId="77777777" w:rsidR="004E65BD" w:rsidRDefault="004E65BD" w:rsidP="004E65BD">
      <w:pPr>
        <w:pStyle w:val="ListParagraph"/>
        <w:spacing w:after="0"/>
        <w:ind w:left="360"/>
        <w:rPr>
          <w:b/>
          <w:bCs/>
        </w:rPr>
      </w:pPr>
    </w:p>
    <w:p w14:paraId="1ACA22C7" w14:textId="77777777" w:rsidR="004E65BD" w:rsidRDefault="004E65BD" w:rsidP="004E65BD">
      <w:pPr>
        <w:pStyle w:val="ListParagraph"/>
        <w:spacing w:after="0"/>
        <w:ind w:left="360"/>
        <w:rPr>
          <w:b/>
          <w:bCs/>
        </w:rPr>
      </w:pPr>
    </w:p>
    <w:p w14:paraId="725B66D6" w14:textId="77777777" w:rsidR="00BF4609" w:rsidRDefault="00BF4609" w:rsidP="004E65BD">
      <w:pPr>
        <w:pStyle w:val="ListParagraph"/>
        <w:spacing w:after="0"/>
        <w:ind w:left="360"/>
        <w:rPr>
          <w:b/>
          <w:bCs/>
        </w:rPr>
      </w:pPr>
    </w:p>
    <w:p w14:paraId="6BAAB46B" w14:textId="77777777" w:rsidR="004E65BD" w:rsidRDefault="004E65BD" w:rsidP="004E65BD">
      <w:pPr>
        <w:pStyle w:val="ListParagraph"/>
        <w:spacing w:after="0"/>
        <w:ind w:left="360"/>
        <w:rPr>
          <w:b/>
          <w:bCs/>
        </w:rPr>
      </w:pPr>
    </w:p>
    <w:p w14:paraId="4BC06C2B" w14:textId="574F4328" w:rsidR="004E65BD" w:rsidRDefault="004E65BD" w:rsidP="004E65BD">
      <w:pPr>
        <w:pStyle w:val="ListParagraph"/>
        <w:spacing w:after="0"/>
        <w:ind w:left="360"/>
        <w:rPr>
          <w:b/>
          <w:bCs/>
        </w:rPr>
        <w:sectPr w:rsidR="004E65BD" w:rsidSect="000F0F81">
          <w:type w:val="continuous"/>
          <w:pgSz w:w="11906" w:h="16838"/>
          <w:pgMar w:top="1440" w:right="1800" w:bottom="1440" w:left="1800" w:header="720" w:footer="720" w:gutter="0"/>
          <w:cols w:space="720"/>
          <w:titlePg/>
          <w:docGrid w:linePitch="360"/>
        </w:sectPr>
      </w:pPr>
    </w:p>
    <w:p w14:paraId="30027E18" w14:textId="77777777" w:rsidR="000F0F81" w:rsidRPr="00CC4547" w:rsidRDefault="000F0F81" w:rsidP="00C85FE4">
      <w:pPr>
        <w:pStyle w:val="ListParagraph"/>
        <w:numPr>
          <w:ilvl w:val="0"/>
          <w:numId w:val="20"/>
        </w:numPr>
        <w:spacing w:after="0"/>
        <w:rPr>
          <w:b/>
          <w:bCs/>
        </w:rPr>
      </w:pPr>
      <w:r w:rsidRPr="00CC4547">
        <w:rPr>
          <w:b/>
          <w:bCs/>
        </w:rPr>
        <w:lastRenderedPageBreak/>
        <w:t>Salesforce (2024)</w:t>
      </w:r>
      <w:r>
        <w:rPr>
          <w:b/>
          <w:bCs/>
        </w:rPr>
        <w:t>:</w:t>
      </w:r>
      <w:r w:rsidRPr="00CC4547">
        <w:rPr>
          <w:b/>
          <w:bCs/>
        </w:rPr>
        <w:t xml:space="preserve"> Human-in-the-Loop for Customer Success</w:t>
      </w:r>
    </w:p>
    <w:p w14:paraId="6AAC3BB4" w14:textId="77777777" w:rsidR="000F0F81" w:rsidRDefault="000F0F81" w:rsidP="004E65BD">
      <w:pPr>
        <w:ind w:left="0" w:firstLine="360"/>
      </w:pPr>
      <w:r w:rsidRPr="00CC4547">
        <w:rPr>
          <w:b/>
          <w:bCs/>
        </w:rPr>
        <w:t>Link:</w:t>
      </w:r>
      <w:r w:rsidRPr="00CC4547">
        <w:t> </w:t>
      </w:r>
      <w:hyperlink r:id="rId74" w:history="1">
        <w:r w:rsidRPr="00CC4547">
          <w:rPr>
            <w:rStyle w:val="Hyperlink"/>
          </w:rPr>
          <w:t>https://www.salesforce.com/products/service-cloud/overview/</w:t>
        </w:r>
      </w:hyperlink>
    </w:p>
    <w:p w14:paraId="6C7B5230" w14:textId="77777777" w:rsidR="000F0F81" w:rsidRPr="00CC4547" w:rsidRDefault="000F0F81" w:rsidP="004E65BD">
      <w:pPr>
        <w:ind w:left="0" w:firstLine="360"/>
      </w:pPr>
      <w:r w:rsidRPr="00CC4547">
        <w:rPr>
          <w:noProof/>
        </w:rPr>
        <w:drawing>
          <wp:inline distT="0" distB="0" distL="0" distR="0" wp14:anchorId="7849992A" wp14:editId="35E477F6">
            <wp:extent cx="5041127" cy="2699000"/>
            <wp:effectExtent l="0" t="0" r="7620" b="6350"/>
            <wp:docPr id="21271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2130" name=""/>
                    <pic:cNvPicPr/>
                  </pic:nvPicPr>
                  <pic:blipFill>
                    <a:blip r:embed="rId75"/>
                    <a:stretch>
                      <a:fillRect/>
                    </a:stretch>
                  </pic:blipFill>
                  <pic:spPr>
                    <a:xfrm>
                      <a:off x="0" y="0"/>
                      <a:ext cx="5070957" cy="2714971"/>
                    </a:xfrm>
                    <a:prstGeom prst="rect">
                      <a:avLst/>
                    </a:prstGeom>
                  </pic:spPr>
                </pic:pic>
              </a:graphicData>
            </a:graphic>
          </wp:inline>
        </w:drawing>
      </w:r>
    </w:p>
    <w:p w14:paraId="520CE78F" w14:textId="77777777" w:rsidR="000F0F81" w:rsidRPr="00CC4547" w:rsidRDefault="000F0F81" w:rsidP="00C85FE4">
      <w:pPr>
        <w:pStyle w:val="ListParagraph"/>
        <w:numPr>
          <w:ilvl w:val="0"/>
          <w:numId w:val="20"/>
        </w:numPr>
        <w:spacing w:after="0"/>
        <w:rPr>
          <w:b/>
          <w:bCs/>
        </w:rPr>
      </w:pPr>
      <w:r w:rsidRPr="00CC4547">
        <w:rPr>
          <w:b/>
          <w:bCs/>
        </w:rPr>
        <w:t>Ada (2023)</w:t>
      </w:r>
      <w:r>
        <w:rPr>
          <w:b/>
          <w:bCs/>
        </w:rPr>
        <w:t>:</w:t>
      </w:r>
      <w:r w:rsidRPr="00CC4547">
        <w:rPr>
          <w:b/>
          <w:bCs/>
        </w:rPr>
        <w:t xml:space="preserve"> The State of Automated Customer Experience</w:t>
      </w:r>
    </w:p>
    <w:p w14:paraId="541C36FC" w14:textId="77777777" w:rsidR="000F0F81" w:rsidRDefault="000F0F81" w:rsidP="004E65BD">
      <w:pPr>
        <w:ind w:left="0" w:firstLine="360"/>
      </w:pPr>
      <w:r w:rsidRPr="00CC4547">
        <w:rPr>
          <w:b/>
          <w:bCs/>
        </w:rPr>
        <w:t>Link:</w:t>
      </w:r>
      <w:r w:rsidRPr="00CC4547">
        <w:t> </w:t>
      </w:r>
      <w:hyperlink r:id="rId76" w:history="1">
        <w:r w:rsidRPr="00CC4547">
          <w:rPr>
            <w:rStyle w:val="Hyperlink"/>
          </w:rPr>
          <w:t>https://www.ada.cx/resource-center</w:t>
        </w:r>
      </w:hyperlink>
    </w:p>
    <w:p w14:paraId="597639D0" w14:textId="77777777" w:rsidR="000F0F81" w:rsidRDefault="000F0F81" w:rsidP="004E65BD">
      <w:pPr>
        <w:ind w:left="0" w:firstLine="360"/>
      </w:pPr>
      <w:r w:rsidRPr="00CC4547">
        <w:rPr>
          <w:noProof/>
        </w:rPr>
        <w:drawing>
          <wp:inline distT="0" distB="0" distL="0" distR="0" wp14:anchorId="3E2053AF" wp14:editId="1AC3B40C">
            <wp:extent cx="5009321" cy="2697651"/>
            <wp:effectExtent l="0" t="0" r="1270" b="7620"/>
            <wp:docPr id="149329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93078" name=""/>
                    <pic:cNvPicPr/>
                  </pic:nvPicPr>
                  <pic:blipFill>
                    <a:blip r:embed="rId77"/>
                    <a:stretch>
                      <a:fillRect/>
                    </a:stretch>
                  </pic:blipFill>
                  <pic:spPr>
                    <a:xfrm>
                      <a:off x="0" y="0"/>
                      <a:ext cx="5032035" cy="2709883"/>
                    </a:xfrm>
                    <a:prstGeom prst="rect">
                      <a:avLst/>
                    </a:prstGeom>
                  </pic:spPr>
                </pic:pic>
              </a:graphicData>
            </a:graphic>
          </wp:inline>
        </w:drawing>
      </w:r>
    </w:p>
    <w:p w14:paraId="6130A1EA" w14:textId="77777777" w:rsidR="004E65BD" w:rsidRDefault="004E65BD" w:rsidP="004E65BD">
      <w:pPr>
        <w:ind w:left="0" w:firstLine="360"/>
      </w:pPr>
    </w:p>
    <w:p w14:paraId="6E9EB304" w14:textId="77777777" w:rsidR="004E65BD" w:rsidRDefault="004E65BD" w:rsidP="004E65BD">
      <w:pPr>
        <w:ind w:left="0" w:firstLine="360"/>
      </w:pPr>
    </w:p>
    <w:p w14:paraId="054EE1A1" w14:textId="77777777" w:rsidR="004E65BD" w:rsidRDefault="004E65BD" w:rsidP="004E65BD">
      <w:pPr>
        <w:ind w:left="0" w:firstLine="360"/>
      </w:pPr>
    </w:p>
    <w:p w14:paraId="32412450" w14:textId="77777777" w:rsidR="004E65BD" w:rsidRDefault="004E65BD" w:rsidP="004E65BD">
      <w:pPr>
        <w:ind w:left="0" w:firstLine="360"/>
      </w:pPr>
    </w:p>
    <w:p w14:paraId="09C127F8" w14:textId="77777777" w:rsidR="004E65BD" w:rsidRPr="00CC4547" w:rsidRDefault="004E65BD" w:rsidP="004E65BD">
      <w:pPr>
        <w:ind w:left="0" w:firstLine="360"/>
      </w:pPr>
    </w:p>
    <w:p w14:paraId="2794B95B" w14:textId="77777777" w:rsidR="000F0F81" w:rsidRPr="00CC4547" w:rsidRDefault="000F0F81" w:rsidP="00C85FE4">
      <w:pPr>
        <w:pStyle w:val="ListParagraph"/>
        <w:numPr>
          <w:ilvl w:val="0"/>
          <w:numId w:val="20"/>
        </w:numPr>
        <w:spacing w:after="0"/>
        <w:rPr>
          <w:b/>
          <w:bCs/>
        </w:rPr>
      </w:pPr>
      <w:r w:rsidRPr="00CC4547">
        <w:rPr>
          <w:b/>
          <w:bCs/>
        </w:rPr>
        <w:lastRenderedPageBreak/>
        <w:t>Intercom (2023)</w:t>
      </w:r>
      <w:r>
        <w:rPr>
          <w:b/>
          <w:bCs/>
        </w:rPr>
        <w:t>:</w:t>
      </w:r>
      <w:r w:rsidRPr="00CC4547">
        <w:rPr>
          <w:b/>
          <w:bCs/>
        </w:rPr>
        <w:t xml:space="preserve"> Fin AI Bot and Customer Trust</w:t>
      </w:r>
    </w:p>
    <w:p w14:paraId="0F9794E7" w14:textId="4DD6CDB4" w:rsidR="000F0F81" w:rsidRDefault="000F0F81" w:rsidP="004E65BD">
      <w:pPr>
        <w:ind w:left="0" w:firstLine="360"/>
      </w:pPr>
      <w:r w:rsidRPr="00CC4547">
        <w:rPr>
          <w:b/>
          <w:bCs/>
        </w:rPr>
        <w:t>Link:</w:t>
      </w:r>
      <w:r w:rsidRPr="00CC4547">
        <w:t> </w:t>
      </w:r>
      <w:hyperlink r:id="rId78" w:history="1">
        <w:r w:rsidRPr="00CC4547">
          <w:rPr>
            <w:rStyle w:val="Hyperlink"/>
          </w:rPr>
          <w:t>https://www.intercom.com/blog/announcing-fin/</w:t>
        </w:r>
      </w:hyperlink>
    </w:p>
    <w:p w14:paraId="45382847" w14:textId="77777777" w:rsidR="000F0F81" w:rsidRPr="00CC4547" w:rsidRDefault="000F0F81" w:rsidP="004E65BD">
      <w:pPr>
        <w:ind w:left="0" w:firstLine="360"/>
      </w:pPr>
      <w:r w:rsidRPr="00CC4547">
        <w:rPr>
          <w:noProof/>
        </w:rPr>
        <w:drawing>
          <wp:inline distT="0" distB="0" distL="0" distR="0" wp14:anchorId="537E8C12" wp14:editId="09894218">
            <wp:extent cx="5038887" cy="2711147"/>
            <wp:effectExtent l="0" t="0" r="0" b="0"/>
            <wp:docPr id="163604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41865" name=""/>
                    <pic:cNvPicPr/>
                  </pic:nvPicPr>
                  <pic:blipFill>
                    <a:blip r:embed="rId79"/>
                    <a:stretch>
                      <a:fillRect/>
                    </a:stretch>
                  </pic:blipFill>
                  <pic:spPr>
                    <a:xfrm>
                      <a:off x="0" y="0"/>
                      <a:ext cx="5062267" cy="2723727"/>
                    </a:xfrm>
                    <a:prstGeom prst="rect">
                      <a:avLst/>
                    </a:prstGeom>
                  </pic:spPr>
                </pic:pic>
              </a:graphicData>
            </a:graphic>
          </wp:inline>
        </w:drawing>
      </w:r>
    </w:p>
    <w:p w14:paraId="166DF4C7" w14:textId="77777777" w:rsidR="000F0F81" w:rsidRDefault="000F0F81" w:rsidP="00C85FE4">
      <w:pPr>
        <w:pStyle w:val="ListParagraph"/>
        <w:numPr>
          <w:ilvl w:val="0"/>
          <w:numId w:val="20"/>
        </w:numPr>
        <w:spacing w:after="0"/>
        <w:rPr>
          <w:b/>
          <w:bCs/>
        </w:rPr>
        <w:sectPr w:rsidR="000F0F81" w:rsidSect="000F0F81">
          <w:type w:val="continuous"/>
          <w:pgSz w:w="11906" w:h="16838"/>
          <w:pgMar w:top="1440" w:right="1800" w:bottom="1440" w:left="1800" w:header="720" w:footer="720" w:gutter="0"/>
          <w:cols w:space="720"/>
          <w:titlePg/>
          <w:docGrid w:linePitch="360"/>
        </w:sectPr>
      </w:pPr>
    </w:p>
    <w:p w14:paraId="135426A0" w14:textId="77777777" w:rsidR="000F0F81" w:rsidRPr="00CC4547" w:rsidRDefault="000F0F81" w:rsidP="00C85FE4">
      <w:pPr>
        <w:pStyle w:val="ListParagraph"/>
        <w:numPr>
          <w:ilvl w:val="0"/>
          <w:numId w:val="20"/>
        </w:numPr>
        <w:spacing w:after="0"/>
        <w:rPr>
          <w:b/>
          <w:bCs/>
        </w:rPr>
      </w:pPr>
      <w:r w:rsidRPr="00CC4547">
        <w:rPr>
          <w:b/>
          <w:bCs/>
        </w:rPr>
        <w:t>OpenAI (2025)</w:t>
      </w:r>
      <w:r>
        <w:rPr>
          <w:b/>
          <w:bCs/>
        </w:rPr>
        <w:t xml:space="preserve">: </w:t>
      </w:r>
      <w:proofErr w:type="spellStart"/>
      <w:r w:rsidRPr="00CC4547">
        <w:rPr>
          <w:b/>
          <w:bCs/>
        </w:rPr>
        <w:t>ptimizing</w:t>
      </w:r>
      <w:proofErr w:type="spellEnd"/>
      <w:r w:rsidRPr="00CC4547">
        <w:rPr>
          <w:b/>
          <w:bCs/>
        </w:rPr>
        <w:t xml:space="preserve"> Prompt Context and Token Usage</w:t>
      </w:r>
    </w:p>
    <w:p w14:paraId="1E5A81AC" w14:textId="77777777" w:rsidR="000F0F81" w:rsidRDefault="000F0F81" w:rsidP="004E65BD">
      <w:pPr>
        <w:ind w:left="0" w:firstLine="360"/>
      </w:pPr>
      <w:r w:rsidRPr="00CC4547">
        <w:rPr>
          <w:b/>
          <w:bCs/>
        </w:rPr>
        <w:t>Link:</w:t>
      </w:r>
      <w:r w:rsidRPr="00CC4547">
        <w:t> </w:t>
      </w:r>
      <w:hyperlink r:id="rId80" w:history="1">
        <w:r w:rsidRPr="00CC4547">
          <w:rPr>
            <w:rStyle w:val="Hyperlink"/>
          </w:rPr>
          <w:t>https://platform.openai.com/docs/guides/optimization</w:t>
        </w:r>
      </w:hyperlink>
    </w:p>
    <w:p w14:paraId="112D6A25" w14:textId="77777777" w:rsidR="000F0F81" w:rsidRDefault="000F0F81" w:rsidP="004E65BD">
      <w:pPr>
        <w:ind w:left="0" w:firstLine="360"/>
      </w:pPr>
      <w:r w:rsidRPr="00CC4547">
        <w:rPr>
          <w:noProof/>
        </w:rPr>
        <w:drawing>
          <wp:inline distT="0" distB="0" distL="0" distR="0" wp14:anchorId="30ED4422" wp14:editId="10C81B84">
            <wp:extent cx="4993991" cy="2681578"/>
            <wp:effectExtent l="0" t="0" r="0" b="5080"/>
            <wp:docPr id="4188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1974" name=""/>
                    <pic:cNvPicPr/>
                  </pic:nvPicPr>
                  <pic:blipFill>
                    <a:blip r:embed="rId81"/>
                    <a:stretch>
                      <a:fillRect/>
                    </a:stretch>
                  </pic:blipFill>
                  <pic:spPr>
                    <a:xfrm>
                      <a:off x="0" y="0"/>
                      <a:ext cx="5038002" cy="2705210"/>
                    </a:xfrm>
                    <a:prstGeom prst="rect">
                      <a:avLst/>
                    </a:prstGeom>
                  </pic:spPr>
                </pic:pic>
              </a:graphicData>
            </a:graphic>
          </wp:inline>
        </w:drawing>
      </w:r>
    </w:p>
    <w:p w14:paraId="5906CF4D" w14:textId="77777777" w:rsidR="004E65BD" w:rsidRDefault="004E65BD" w:rsidP="004E65BD">
      <w:pPr>
        <w:ind w:left="0" w:firstLine="360"/>
      </w:pPr>
    </w:p>
    <w:p w14:paraId="70A8F270" w14:textId="77777777" w:rsidR="004E65BD" w:rsidRDefault="004E65BD" w:rsidP="004E65BD">
      <w:pPr>
        <w:ind w:left="0" w:firstLine="360"/>
      </w:pPr>
    </w:p>
    <w:p w14:paraId="1C34BB45" w14:textId="77777777" w:rsidR="004E65BD" w:rsidRDefault="004E65BD" w:rsidP="004E65BD">
      <w:pPr>
        <w:ind w:left="0" w:firstLine="360"/>
      </w:pPr>
    </w:p>
    <w:p w14:paraId="78802380" w14:textId="77777777" w:rsidR="004E65BD" w:rsidRDefault="004E65BD" w:rsidP="004E65BD">
      <w:pPr>
        <w:ind w:left="0" w:firstLine="360"/>
      </w:pPr>
    </w:p>
    <w:p w14:paraId="0C45086D" w14:textId="77777777" w:rsidR="004E65BD" w:rsidRPr="00CC4547" w:rsidRDefault="004E65BD" w:rsidP="004E65BD">
      <w:pPr>
        <w:ind w:left="0" w:firstLine="360"/>
      </w:pPr>
    </w:p>
    <w:p w14:paraId="164DCBEF" w14:textId="77777777" w:rsidR="000F0F81" w:rsidRPr="00CC4547" w:rsidRDefault="000F0F81" w:rsidP="00C85FE4">
      <w:pPr>
        <w:pStyle w:val="ListParagraph"/>
        <w:numPr>
          <w:ilvl w:val="0"/>
          <w:numId w:val="20"/>
        </w:numPr>
        <w:spacing w:after="0"/>
        <w:rPr>
          <w:b/>
          <w:bCs/>
        </w:rPr>
      </w:pPr>
      <w:proofErr w:type="spellStart"/>
      <w:r w:rsidRPr="00CC4547">
        <w:rPr>
          <w:b/>
          <w:bCs/>
        </w:rPr>
        <w:lastRenderedPageBreak/>
        <w:t>Tidio</w:t>
      </w:r>
      <w:proofErr w:type="spellEnd"/>
      <w:r w:rsidRPr="00CC4547">
        <w:rPr>
          <w:b/>
          <w:bCs/>
        </w:rPr>
        <w:t xml:space="preserve"> (2023)</w:t>
      </w:r>
      <w:r>
        <w:rPr>
          <w:b/>
          <w:bCs/>
        </w:rPr>
        <w:t>:</w:t>
      </w:r>
      <w:r w:rsidRPr="00CC4547">
        <w:rPr>
          <w:b/>
          <w:bCs/>
        </w:rPr>
        <w:t xml:space="preserve"> Omnichannel Customer Experience for SMEs</w:t>
      </w:r>
    </w:p>
    <w:p w14:paraId="41955608" w14:textId="77777777" w:rsidR="000F0F81" w:rsidRDefault="000F0F81" w:rsidP="004E65BD">
      <w:pPr>
        <w:ind w:left="0" w:firstLine="360"/>
      </w:pPr>
      <w:r w:rsidRPr="00CC4547">
        <w:rPr>
          <w:b/>
          <w:bCs/>
        </w:rPr>
        <w:t>Link:</w:t>
      </w:r>
      <w:r w:rsidRPr="00CC4547">
        <w:t> </w:t>
      </w:r>
      <w:hyperlink r:id="rId82" w:history="1">
        <w:r w:rsidRPr="00CC4547">
          <w:rPr>
            <w:rStyle w:val="Hyperlink"/>
          </w:rPr>
          <w:t>https://www.tidio.com/blog/omnichannel-customer-service/</w:t>
        </w:r>
      </w:hyperlink>
    </w:p>
    <w:p w14:paraId="19125251" w14:textId="77777777" w:rsidR="000F0F81" w:rsidRPr="00CC4547" w:rsidRDefault="000F0F81" w:rsidP="004E65BD">
      <w:pPr>
        <w:ind w:left="360"/>
      </w:pPr>
      <w:r w:rsidRPr="00CC4547">
        <w:rPr>
          <w:noProof/>
        </w:rPr>
        <w:drawing>
          <wp:inline distT="0" distB="0" distL="0" distR="0" wp14:anchorId="68B09DC0" wp14:editId="5101EE2C">
            <wp:extent cx="5017273" cy="2686226"/>
            <wp:effectExtent l="0" t="0" r="0" b="0"/>
            <wp:docPr id="206503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32630" name=""/>
                    <pic:cNvPicPr/>
                  </pic:nvPicPr>
                  <pic:blipFill>
                    <a:blip r:embed="rId83"/>
                    <a:stretch>
                      <a:fillRect/>
                    </a:stretch>
                  </pic:blipFill>
                  <pic:spPr>
                    <a:xfrm>
                      <a:off x="0" y="0"/>
                      <a:ext cx="5059977" cy="2709089"/>
                    </a:xfrm>
                    <a:prstGeom prst="rect">
                      <a:avLst/>
                    </a:prstGeom>
                  </pic:spPr>
                </pic:pic>
              </a:graphicData>
            </a:graphic>
          </wp:inline>
        </w:drawing>
      </w:r>
    </w:p>
    <w:p w14:paraId="6EECA5FE" w14:textId="77777777" w:rsidR="000F0F81" w:rsidRPr="00CC4547" w:rsidRDefault="000F0F81" w:rsidP="00C85FE4">
      <w:pPr>
        <w:pStyle w:val="ListParagraph"/>
        <w:numPr>
          <w:ilvl w:val="0"/>
          <w:numId w:val="20"/>
        </w:numPr>
        <w:spacing w:after="0"/>
        <w:rPr>
          <w:b/>
          <w:bCs/>
        </w:rPr>
      </w:pPr>
      <w:r w:rsidRPr="00CC4547">
        <w:rPr>
          <w:b/>
          <w:bCs/>
        </w:rPr>
        <w:t>European Parliament (2016)</w:t>
      </w:r>
      <w:r>
        <w:rPr>
          <w:b/>
          <w:bCs/>
        </w:rPr>
        <w:t>:</w:t>
      </w:r>
      <w:r w:rsidRPr="00CC4547">
        <w:rPr>
          <w:b/>
          <w:bCs/>
        </w:rPr>
        <w:t xml:space="preserve"> GDPR Data Privacy Regulations</w:t>
      </w:r>
    </w:p>
    <w:p w14:paraId="07A906CD" w14:textId="77777777" w:rsidR="000F0F81" w:rsidRDefault="000F0F81" w:rsidP="004E65BD">
      <w:pPr>
        <w:ind w:left="0" w:firstLine="360"/>
      </w:pPr>
      <w:r w:rsidRPr="00CC4547">
        <w:rPr>
          <w:b/>
          <w:bCs/>
        </w:rPr>
        <w:t>Link:</w:t>
      </w:r>
      <w:r w:rsidRPr="00CC4547">
        <w:t> </w:t>
      </w:r>
      <w:hyperlink r:id="rId84" w:history="1">
        <w:r w:rsidRPr="00CC4547">
          <w:rPr>
            <w:rStyle w:val="Hyperlink"/>
          </w:rPr>
          <w:t>https://gdpr-info.eu/</w:t>
        </w:r>
      </w:hyperlink>
    </w:p>
    <w:p w14:paraId="7A768DF5" w14:textId="77777777" w:rsidR="000F0F81" w:rsidRDefault="000F0F81" w:rsidP="004E65BD">
      <w:pPr>
        <w:ind w:left="0" w:firstLine="360"/>
      </w:pPr>
      <w:r w:rsidRPr="007941B4">
        <w:rPr>
          <w:noProof/>
        </w:rPr>
        <w:drawing>
          <wp:inline distT="0" distB="0" distL="0" distR="0" wp14:anchorId="64F40689" wp14:editId="20340044">
            <wp:extent cx="5025224" cy="2698352"/>
            <wp:effectExtent l="0" t="0" r="4445" b="6985"/>
            <wp:docPr id="7964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3872" name=""/>
                    <pic:cNvPicPr/>
                  </pic:nvPicPr>
                  <pic:blipFill>
                    <a:blip r:embed="rId85"/>
                    <a:stretch>
                      <a:fillRect/>
                    </a:stretch>
                  </pic:blipFill>
                  <pic:spPr>
                    <a:xfrm>
                      <a:off x="0" y="0"/>
                      <a:ext cx="5067842" cy="2721236"/>
                    </a:xfrm>
                    <a:prstGeom prst="rect">
                      <a:avLst/>
                    </a:prstGeom>
                  </pic:spPr>
                </pic:pic>
              </a:graphicData>
            </a:graphic>
          </wp:inline>
        </w:drawing>
      </w:r>
    </w:p>
    <w:p w14:paraId="3130E5A4" w14:textId="77777777" w:rsidR="000F0F81" w:rsidRPr="00CC4547" w:rsidRDefault="000F0F81" w:rsidP="000F0F81"/>
    <w:p w14:paraId="07804E53" w14:textId="77777777" w:rsidR="000F0F81" w:rsidRDefault="000F0F81" w:rsidP="004E65BD">
      <w:pPr>
        <w:pStyle w:val="Heading2"/>
        <w:numPr>
          <w:ilvl w:val="0"/>
          <w:numId w:val="0"/>
        </w:numPr>
      </w:pPr>
    </w:p>
    <w:p w14:paraId="7BF19C7F" w14:textId="77777777" w:rsidR="004E65BD" w:rsidRDefault="004E65BD" w:rsidP="004E65BD"/>
    <w:p w14:paraId="4A25B24A" w14:textId="77777777" w:rsidR="004E65BD" w:rsidRDefault="004E65BD" w:rsidP="004E65BD"/>
    <w:p w14:paraId="593B8B5D" w14:textId="77777777" w:rsidR="004E65BD" w:rsidRDefault="004E65BD" w:rsidP="004E65BD"/>
    <w:p w14:paraId="3BE6A550" w14:textId="77777777" w:rsidR="004E65BD" w:rsidRPr="004E65BD" w:rsidRDefault="004E65BD" w:rsidP="004E65BD">
      <w:pPr>
        <w:sectPr w:rsidR="004E65BD" w:rsidRPr="004E65BD" w:rsidSect="000F0F81">
          <w:type w:val="continuous"/>
          <w:pgSz w:w="11906" w:h="16838"/>
          <w:pgMar w:top="1440" w:right="1800" w:bottom="1440" w:left="1800" w:header="720" w:footer="720" w:gutter="0"/>
          <w:cols w:space="720"/>
          <w:titlePg/>
          <w:docGrid w:linePitch="360"/>
        </w:sectPr>
      </w:pPr>
    </w:p>
    <w:p w14:paraId="1A60B4A6" w14:textId="77777777" w:rsidR="000F0F81" w:rsidRDefault="000F0F81" w:rsidP="004E65BD">
      <w:pPr>
        <w:pStyle w:val="Heading2"/>
        <w:numPr>
          <w:ilvl w:val="0"/>
          <w:numId w:val="0"/>
        </w:numPr>
        <w:ind w:left="720" w:hanging="720"/>
      </w:pPr>
      <w:bookmarkStart w:id="196" w:name="_Toc227494907"/>
      <w:bookmarkStart w:id="197" w:name="_Toc227528219"/>
      <w:r w:rsidRPr="004759A6">
        <w:lastRenderedPageBreak/>
        <w:t>Appendix D: Survey Questionnaire and Report</w:t>
      </w:r>
      <w:bookmarkEnd w:id="196"/>
      <w:bookmarkEnd w:id="197"/>
    </w:p>
    <w:p w14:paraId="0AFEFBD5" w14:textId="77777777" w:rsidR="000F0F81" w:rsidRPr="004F60F6" w:rsidRDefault="000F0F81" w:rsidP="004E65BD">
      <w:pPr>
        <w:ind w:left="0"/>
        <w:rPr>
          <w:b/>
          <w:bCs/>
        </w:rPr>
      </w:pPr>
      <w:r w:rsidRPr="004F60F6">
        <w:rPr>
          <w:b/>
          <w:bCs/>
        </w:rPr>
        <w:t xml:space="preserve">Source Evidence: Survey Form </w:t>
      </w:r>
    </w:p>
    <w:p w14:paraId="730FBE57" w14:textId="77777777" w:rsidR="000F0F81" w:rsidRDefault="000F0F81" w:rsidP="004E65BD">
      <w:pPr>
        <w:ind w:left="0"/>
      </w:pPr>
      <w:r>
        <w:rPr>
          <w:noProof/>
        </w:rPr>
        <w:drawing>
          <wp:inline distT="0" distB="0" distL="0" distR="0" wp14:anchorId="5551700F" wp14:editId="47E6A72B">
            <wp:extent cx="5376366" cy="2875896"/>
            <wp:effectExtent l="0" t="0" r="0" b="1270"/>
            <wp:docPr id="25907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413" name="Picture 25907413"/>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378670" cy="2877128"/>
                    </a:xfrm>
                    <a:prstGeom prst="rect">
                      <a:avLst/>
                    </a:prstGeom>
                  </pic:spPr>
                </pic:pic>
              </a:graphicData>
            </a:graphic>
          </wp:inline>
        </w:drawing>
      </w:r>
    </w:p>
    <w:p w14:paraId="3E061700" w14:textId="77777777" w:rsidR="000F0F81" w:rsidRPr="004F60F6" w:rsidRDefault="000F0F81" w:rsidP="004E65BD">
      <w:pPr>
        <w:ind w:left="0"/>
        <w:rPr>
          <w:b/>
          <w:bCs/>
        </w:rPr>
      </w:pPr>
      <w:r w:rsidRPr="004F60F6">
        <w:rPr>
          <w:b/>
          <w:bCs/>
        </w:rPr>
        <w:t>Source Evidence: Authentic Responses (11 Responses)</w:t>
      </w:r>
    </w:p>
    <w:p w14:paraId="0AAD3D89" w14:textId="77777777" w:rsidR="000F0F81" w:rsidRPr="00CE74B3" w:rsidRDefault="000F0F81" w:rsidP="004E65BD">
      <w:pPr>
        <w:ind w:left="0"/>
      </w:pPr>
      <w:r>
        <w:rPr>
          <w:noProof/>
        </w:rPr>
        <w:drawing>
          <wp:inline distT="0" distB="0" distL="0" distR="0" wp14:anchorId="5E1E08A6" wp14:editId="04BE499F">
            <wp:extent cx="5363570" cy="2896819"/>
            <wp:effectExtent l="0" t="0" r="0" b="0"/>
            <wp:docPr id="841041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1756" name="Picture 84104175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365616" cy="2897924"/>
                    </a:xfrm>
                    <a:prstGeom prst="rect">
                      <a:avLst/>
                    </a:prstGeom>
                  </pic:spPr>
                </pic:pic>
              </a:graphicData>
            </a:graphic>
          </wp:inline>
        </w:drawing>
      </w:r>
    </w:p>
    <w:p w14:paraId="331E5EC7" w14:textId="5DF1FD2D" w:rsidR="000F0F81" w:rsidRDefault="000F0F81" w:rsidP="004E65BD">
      <w:pPr>
        <w:pStyle w:val="Heading2"/>
        <w:numPr>
          <w:ilvl w:val="0"/>
          <w:numId w:val="0"/>
        </w:numPr>
        <w:ind w:left="720" w:hanging="720"/>
      </w:pPr>
      <w:bookmarkStart w:id="198" w:name="_Toc227528220"/>
      <w:bookmarkStart w:id="199" w:name="_Toc227494908"/>
      <w:r w:rsidRPr="00D8781F">
        <w:t>Appendix E: Raw Data</w:t>
      </w:r>
      <w:bookmarkEnd w:id="198"/>
      <w:r w:rsidRPr="00D8781F">
        <w:t xml:space="preserve"> </w:t>
      </w:r>
      <w:bookmarkEnd w:id="199"/>
    </w:p>
    <w:p w14:paraId="2F26C000" w14:textId="77777777" w:rsidR="000F0F81" w:rsidRPr="00CE74B3" w:rsidRDefault="000F0F81" w:rsidP="004E65BD">
      <w:pPr>
        <w:ind w:left="0"/>
        <w:rPr>
          <w:b/>
          <w:bCs/>
        </w:rPr>
      </w:pPr>
      <w:r w:rsidRPr="00CE74B3">
        <w:rPr>
          <w:b/>
          <w:bCs/>
        </w:rPr>
        <w:t>Survey Raw Data Export (Google Sheets)</w:t>
      </w:r>
    </w:p>
    <w:p w14:paraId="7CA09351" w14:textId="77777777" w:rsidR="000F0F81" w:rsidRDefault="000F0F81" w:rsidP="004E65BD">
      <w:pPr>
        <w:ind w:left="0"/>
      </w:pPr>
      <w:r>
        <w:rPr>
          <w:noProof/>
        </w:rPr>
        <w:drawing>
          <wp:inline distT="0" distB="0" distL="0" distR="0" wp14:anchorId="1E576F27" wp14:editId="7F714F93">
            <wp:extent cx="5390866" cy="639299"/>
            <wp:effectExtent l="0" t="0" r="635" b="8890"/>
            <wp:docPr id="667832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32558" name="Picture 66783255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599518" cy="664043"/>
                    </a:xfrm>
                    <a:prstGeom prst="rect">
                      <a:avLst/>
                    </a:prstGeom>
                  </pic:spPr>
                </pic:pic>
              </a:graphicData>
            </a:graphic>
          </wp:inline>
        </w:drawing>
      </w:r>
    </w:p>
    <w:p w14:paraId="7954A103" w14:textId="77777777" w:rsidR="000F0F81" w:rsidRDefault="000F0F81" w:rsidP="004E65BD">
      <w:pPr>
        <w:pStyle w:val="Heading2"/>
        <w:numPr>
          <w:ilvl w:val="0"/>
          <w:numId w:val="0"/>
        </w:numPr>
        <w:rPr>
          <w:color w:val="000000"/>
          <w14:textFill>
            <w14:solidFill>
              <w14:srgbClr w14:val="000000">
                <w14:lumMod w14:val="90000"/>
                <w14:lumOff w14:val="10000"/>
              </w14:srgbClr>
            </w14:solidFill>
          </w14:textFill>
        </w:rPr>
        <w:sectPr w:rsidR="000F0F81" w:rsidSect="000F0F81">
          <w:type w:val="continuous"/>
          <w:pgSz w:w="11906" w:h="16838"/>
          <w:pgMar w:top="1440" w:right="1800" w:bottom="1440" w:left="1800" w:header="720" w:footer="720" w:gutter="0"/>
          <w:cols w:space="720"/>
          <w:titlePg/>
          <w:docGrid w:linePitch="360"/>
        </w:sectPr>
      </w:pPr>
    </w:p>
    <w:p w14:paraId="3EB1D877" w14:textId="77777777" w:rsidR="000F0F81" w:rsidRPr="00D75D78" w:rsidRDefault="000F0F81" w:rsidP="00D75D78">
      <w:pPr>
        <w:ind w:left="0"/>
        <w:rPr>
          <w:b/>
          <w:bCs/>
        </w:rPr>
      </w:pPr>
      <w:bookmarkStart w:id="200" w:name="_Toc227494909"/>
      <w:r w:rsidRPr="00D75D78">
        <w:rPr>
          <w:b/>
          <w:bCs/>
        </w:rPr>
        <w:lastRenderedPageBreak/>
        <w:t>Burndown Sprint Chart</w:t>
      </w:r>
      <w:bookmarkEnd w:id="200"/>
    </w:p>
    <w:p w14:paraId="47CA281E" w14:textId="77777777" w:rsidR="000F0F81" w:rsidRDefault="000F0F81" w:rsidP="00601491">
      <w:pPr>
        <w:ind w:left="0"/>
      </w:pPr>
      <w:r>
        <w:rPr>
          <w:noProof/>
        </w:rPr>
        <w:drawing>
          <wp:inline distT="0" distB="0" distL="0" distR="0" wp14:anchorId="66AF1CFA" wp14:editId="56C5BBA9">
            <wp:extent cx="5255812" cy="3133901"/>
            <wp:effectExtent l="0" t="0" r="2540" b="0"/>
            <wp:docPr id="2066026497" name="Picture 206602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Sprint-Chart.png"/>
                    <pic:cNvPicPr/>
                  </pic:nvPicPr>
                  <pic:blipFill>
                    <a:blip r:embed="rId89"/>
                    <a:stretch>
                      <a:fillRect/>
                    </a:stretch>
                  </pic:blipFill>
                  <pic:spPr>
                    <a:xfrm>
                      <a:off x="0" y="0"/>
                      <a:ext cx="5259598" cy="3136159"/>
                    </a:xfrm>
                    <a:prstGeom prst="rect">
                      <a:avLst/>
                    </a:prstGeom>
                  </pic:spPr>
                </pic:pic>
              </a:graphicData>
            </a:graphic>
          </wp:inline>
        </w:drawing>
      </w:r>
    </w:p>
    <w:p w14:paraId="6BDAD235" w14:textId="088DF07E" w:rsidR="000F0F81" w:rsidRDefault="00170149" w:rsidP="00601491">
      <w:pPr>
        <w:ind w:left="0"/>
      </w:pPr>
      <w:bookmarkStart w:id="201" w:name="_Toc227528070"/>
      <w:bookmarkStart w:id="202" w:name="_Toc227528221"/>
      <w:r w:rsidRPr="00170149">
        <w:rPr>
          <w:noProof/>
        </w:rPr>
        <w:drawing>
          <wp:inline distT="0" distB="0" distL="0" distR="0" wp14:anchorId="484FD86E" wp14:editId="1BD37962">
            <wp:extent cx="5274310" cy="2937510"/>
            <wp:effectExtent l="0" t="0" r="2540" b="0"/>
            <wp:docPr id="116401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5064" name=""/>
                    <pic:cNvPicPr/>
                  </pic:nvPicPr>
                  <pic:blipFill>
                    <a:blip r:embed="rId90"/>
                    <a:stretch>
                      <a:fillRect/>
                    </a:stretch>
                  </pic:blipFill>
                  <pic:spPr>
                    <a:xfrm>
                      <a:off x="0" y="0"/>
                      <a:ext cx="5274310" cy="2937510"/>
                    </a:xfrm>
                    <a:prstGeom prst="rect">
                      <a:avLst/>
                    </a:prstGeom>
                  </pic:spPr>
                </pic:pic>
              </a:graphicData>
            </a:graphic>
          </wp:inline>
        </w:drawing>
      </w:r>
      <w:bookmarkEnd w:id="201"/>
      <w:bookmarkEnd w:id="202"/>
    </w:p>
    <w:p w14:paraId="74B82783" w14:textId="77777777" w:rsidR="004E65BD" w:rsidRDefault="004E65BD" w:rsidP="004E65BD"/>
    <w:p w14:paraId="7C50E753" w14:textId="77777777" w:rsidR="004E65BD" w:rsidRDefault="004E65BD" w:rsidP="004E65BD"/>
    <w:p w14:paraId="69BD9BBB" w14:textId="77777777" w:rsidR="004E65BD" w:rsidRDefault="004E65BD" w:rsidP="004E65BD"/>
    <w:p w14:paraId="33C6ACEF" w14:textId="77777777" w:rsidR="004E65BD" w:rsidRDefault="004E65BD" w:rsidP="004E65BD"/>
    <w:p w14:paraId="5C488218" w14:textId="77777777" w:rsidR="004E65BD" w:rsidRDefault="004E65BD" w:rsidP="004E65BD"/>
    <w:p w14:paraId="5D00CF55" w14:textId="77777777" w:rsidR="004E65BD" w:rsidRDefault="004E65BD" w:rsidP="004E65BD"/>
    <w:p w14:paraId="26DC1708" w14:textId="77777777" w:rsidR="004E65BD" w:rsidRPr="004E65BD" w:rsidRDefault="004E65BD" w:rsidP="001C6330">
      <w:pPr>
        <w:ind w:left="0"/>
        <w:sectPr w:rsidR="004E65BD" w:rsidRPr="004E65BD" w:rsidSect="000F0F81">
          <w:type w:val="continuous"/>
          <w:pgSz w:w="11906" w:h="16838"/>
          <w:pgMar w:top="1440" w:right="1800" w:bottom="1440" w:left="1800" w:header="720" w:footer="720" w:gutter="0"/>
          <w:cols w:space="720"/>
          <w:titlePg/>
          <w:docGrid w:linePitch="360"/>
        </w:sectPr>
      </w:pPr>
    </w:p>
    <w:p w14:paraId="646C467A" w14:textId="77777777" w:rsidR="000F0F81" w:rsidRPr="00C02FFF" w:rsidRDefault="000F0F81" w:rsidP="004E65BD">
      <w:pPr>
        <w:pStyle w:val="Heading2"/>
        <w:numPr>
          <w:ilvl w:val="0"/>
          <w:numId w:val="0"/>
        </w:numPr>
      </w:pPr>
      <w:bookmarkStart w:id="203" w:name="_Toc227494910"/>
      <w:bookmarkStart w:id="204" w:name="_Toc227528222"/>
      <w:r w:rsidRPr="00FE7EA4">
        <w:t>Appendix F: Weekly Progress Reports (Scanned)</w:t>
      </w:r>
      <w:bookmarkEnd w:id="203"/>
      <w:bookmarkEnd w:id="204"/>
    </w:p>
    <w:p w14:paraId="28D8957B" w14:textId="77777777" w:rsidR="000F0F81" w:rsidRPr="004E65BD" w:rsidRDefault="000F0F81" w:rsidP="004E65BD">
      <w:pPr>
        <w:spacing w:after="0"/>
        <w:ind w:left="0"/>
        <w:rPr>
          <w:b/>
          <w:bCs/>
        </w:rPr>
      </w:pPr>
      <w:r w:rsidRPr="004E65BD">
        <w:rPr>
          <w:b/>
          <w:bCs/>
        </w:rPr>
        <w:t>Appendix F.1: Report No.: 1 (Week 6)</w:t>
      </w:r>
    </w:p>
    <w:p w14:paraId="17EB5D63" w14:textId="77777777" w:rsidR="000F0F81" w:rsidRPr="004E65BD" w:rsidRDefault="000F0F81" w:rsidP="004E65BD">
      <w:pPr>
        <w:ind w:left="0"/>
        <w:rPr>
          <w:b/>
          <w:bCs/>
        </w:rPr>
      </w:pPr>
      <w:r>
        <w:rPr>
          <w:noProof/>
        </w:rPr>
        <w:drawing>
          <wp:inline distT="0" distB="0" distL="0" distR="0" wp14:anchorId="40FFFF59" wp14:editId="37F3DD96">
            <wp:extent cx="5274310" cy="7462520"/>
            <wp:effectExtent l="0" t="0" r="2540" b="5080"/>
            <wp:docPr id="319965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65785" name="Picture 319965785"/>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3B6A604E" w14:textId="77777777" w:rsidR="000F0F81" w:rsidRDefault="000F0F81" w:rsidP="000F0F81">
      <w:pPr>
        <w:pStyle w:val="ListParagraph"/>
        <w:ind w:left="360"/>
        <w:rPr>
          <w:b/>
          <w:bCs/>
        </w:rPr>
        <w:sectPr w:rsidR="000F0F81" w:rsidSect="000F0F81">
          <w:type w:val="continuous"/>
          <w:pgSz w:w="11906" w:h="16838"/>
          <w:pgMar w:top="1440" w:right="1800" w:bottom="1440" w:left="1800" w:header="720" w:footer="720" w:gutter="0"/>
          <w:cols w:space="720"/>
          <w:titlePg/>
          <w:docGrid w:linePitch="360"/>
        </w:sectPr>
      </w:pPr>
    </w:p>
    <w:p w14:paraId="7AFD52CB" w14:textId="77777777" w:rsidR="000F0F81" w:rsidRPr="004E65BD" w:rsidRDefault="000F0F81" w:rsidP="004E65BD">
      <w:pPr>
        <w:ind w:left="0"/>
        <w:rPr>
          <w:b/>
          <w:bCs/>
        </w:rPr>
      </w:pPr>
      <w:r>
        <w:rPr>
          <w:noProof/>
        </w:rPr>
        <w:lastRenderedPageBreak/>
        <w:drawing>
          <wp:inline distT="0" distB="0" distL="0" distR="0" wp14:anchorId="21889EAF" wp14:editId="113C553A">
            <wp:extent cx="5274310" cy="7462520"/>
            <wp:effectExtent l="0" t="0" r="2540" b="5080"/>
            <wp:docPr id="1533011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11328" name="Picture 153301132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635E3A5E" w14:textId="77777777" w:rsidR="000F0F81" w:rsidRDefault="000F0F81" w:rsidP="000F0F81">
      <w:pPr>
        <w:pStyle w:val="ListParagraph"/>
        <w:ind w:left="360"/>
        <w:rPr>
          <w:b/>
          <w:bCs/>
        </w:rPr>
      </w:pPr>
    </w:p>
    <w:p w14:paraId="30F21578" w14:textId="77777777" w:rsidR="000F0F81" w:rsidRDefault="000F0F81" w:rsidP="000F0F81">
      <w:pPr>
        <w:pStyle w:val="ListParagraph"/>
        <w:ind w:left="360"/>
        <w:rPr>
          <w:b/>
          <w:bCs/>
        </w:rPr>
      </w:pPr>
    </w:p>
    <w:p w14:paraId="522E76F5" w14:textId="77777777" w:rsidR="000F0F81" w:rsidRDefault="000F0F81" w:rsidP="000F0F81">
      <w:pPr>
        <w:pStyle w:val="ListParagraph"/>
        <w:ind w:left="360"/>
        <w:rPr>
          <w:b/>
          <w:bCs/>
        </w:rPr>
      </w:pPr>
    </w:p>
    <w:p w14:paraId="5B967117" w14:textId="77777777" w:rsidR="000F0F81" w:rsidRDefault="000F0F81" w:rsidP="000F0F81">
      <w:pPr>
        <w:pStyle w:val="ListParagraph"/>
        <w:ind w:left="360"/>
        <w:rPr>
          <w:b/>
          <w:bCs/>
        </w:rPr>
      </w:pPr>
    </w:p>
    <w:p w14:paraId="262F7530" w14:textId="77777777" w:rsidR="000F0F81" w:rsidRPr="004E65BD" w:rsidRDefault="000F0F81" w:rsidP="004E65BD">
      <w:pPr>
        <w:spacing w:after="0"/>
        <w:ind w:left="0"/>
        <w:rPr>
          <w:b/>
          <w:bCs/>
        </w:rPr>
        <w:sectPr w:rsidR="000F0F81" w:rsidRPr="004E65BD" w:rsidSect="000F0F81">
          <w:type w:val="continuous"/>
          <w:pgSz w:w="11906" w:h="16838"/>
          <w:pgMar w:top="1440" w:right="1800" w:bottom="1440" w:left="1800" w:header="720" w:footer="720" w:gutter="0"/>
          <w:cols w:space="720"/>
          <w:titlePg/>
          <w:docGrid w:linePitch="360"/>
        </w:sectPr>
      </w:pPr>
    </w:p>
    <w:p w14:paraId="05AF8BE8" w14:textId="77777777" w:rsidR="000F0F81" w:rsidRPr="004E65BD" w:rsidRDefault="000F0F81" w:rsidP="004E65BD">
      <w:pPr>
        <w:spacing w:after="0"/>
        <w:ind w:left="0"/>
        <w:rPr>
          <w:b/>
          <w:bCs/>
        </w:rPr>
      </w:pPr>
      <w:r w:rsidRPr="004E65BD">
        <w:rPr>
          <w:b/>
          <w:bCs/>
        </w:rPr>
        <w:lastRenderedPageBreak/>
        <w:t>Appendix F.2: Report No.: 2 (Week 7)</w:t>
      </w:r>
    </w:p>
    <w:p w14:paraId="3A96F21D" w14:textId="77777777" w:rsidR="000F0F81" w:rsidRPr="004E65BD" w:rsidRDefault="000F0F81" w:rsidP="004E65BD">
      <w:pPr>
        <w:ind w:left="0"/>
        <w:rPr>
          <w:b/>
          <w:bCs/>
        </w:rPr>
      </w:pPr>
      <w:r>
        <w:rPr>
          <w:noProof/>
        </w:rPr>
        <w:drawing>
          <wp:inline distT="0" distB="0" distL="0" distR="0" wp14:anchorId="529E47A5" wp14:editId="1D2F59EA">
            <wp:extent cx="5274310" cy="7462520"/>
            <wp:effectExtent l="0" t="0" r="2540" b="5080"/>
            <wp:docPr id="558306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06842" name="Picture 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4BD30A2B" w14:textId="77777777" w:rsidR="000F0F81" w:rsidRDefault="000F0F81" w:rsidP="000F0F81">
      <w:pPr>
        <w:pStyle w:val="ListParagraph"/>
        <w:ind w:left="360"/>
        <w:rPr>
          <w:b/>
          <w:bCs/>
        </w:rPr>
        <w:sectPr w:rsidR="000F0F81" w:rsidSect="000F0F81">
          <w:type w:val="continuous"/>
          <w:pgSz w:w="11906" w:h="16838"/>
          <w:pgMar w:top="1440" w:right="1800" w:bottom="1440" w:left="1800" w:header="720" w:footer="720" w:gutter="0"/>
          <w:cols w:space="720"/>
          <w:titlePg/>
          <w:docGrid w:linePitch="360"/>
        </w:sectPr>
      </w:pPr>
    </w:p>
    <w:p w14:paraId="7A39DFF8" w14:textId="77777777" w:rsidR="000F0F81" w:rsidRPr="004E65BD" w:rsidRDefault="000F0F81" w:rsidP="004E65BD">
      <w:pPr>
        <w:ind w:left="0"/>
        <w:rPr>
          <w:b/>
          <w:bCs/>
        </w:rPr>
      </w:pPr>
      <w:r>
        <w:rPr>
          <w:noProof/>
        </w:rPr>
        <w:lastRenderedPageBreak/>
        <w:drawing>
          <wp:inline distT="0" distB="0" distL="0" distR="0" wp14:anchorId="3C9918BC" wp14:editId="5856BD03">
            <wp:extent cx="5274310" cy="7462520"/>
            <wp:effectExtent l="0" t="0" r="2540" b="5080"/>
            <wp:docPr id="2049436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36246" name="Picture 204943624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195230D2" w14:textId="77777777" w:rsidR="000F0F81" w:rsidRDefault="000F0F81" w:rsidP="000F0F81">
      <w:pPr>
        <w:pStyle w:val="ListParagraph"/>
        <w:ind w:left="360"/>
        <w:rPr>
          <w:b/>
          <w:bCs/>
        </w:rPr>
      </w:pPr>
    </w:p>
    <w:p w14:paraId="0127A85B" w14:textId="77777777" w:rsidR="000F0F81" w:rsidRDefault="000F0F81" w:rsidP="000F0F81">
      <w:pPr>
        <w:pStyle w:val="ListParagraph"/>
        <w:ind w:left="360"/>
        <w:rPr>
          <w:b/>
          <w:bCs/>
        </w:rPr>
      </w:pPr>
    </w:p>
    <w:p w14:paraId="69726A25" w14:textId="77777777" w:rsidR="000F0F81" w:rsidRDefault="000F0F81" w:rsidP="000F0F81">
      <w:pPr>
        <w:pStyle w:val="ListParagraph"/>
        <w:ind w:left="360"/>
        <w:rPr>
          <w:b/>
          <w:bCs/>
        </w:rPr>
      </w:pPr>
    </w:p>
    <w:p w14:paraId="655F0B65" w14:textId="77777777" w:rsidR="000F0F81" w:rsidRDefault="000F0F81" w:rsidP="000F0F81">
      <w:pPr>
        <w:pStyle w:val="ListParagraph"/>
        <w:ind w:left="360"/>
        <w:rPr>
          <w:b/>
          <w:bCs/>
        </w:rPr>
      </w:pPr>
    </w:p>
    <w:p w14:paraId="171B77EC" w14:textId="77777777" w:rsidR="000F0F81" w:rsidRPr="004E65BD" w:rsidRDefault="000F0F81" w:rsidP="004E65BD">
      <w:pPr>
        <w:spacing w:after="0"/>
        <w:ind w:left="0"/>
        <w:rPr>
          <w:b/>
          <w:bCs/>
        </w:rPr>
        <w:sectPr w:rsidR="000F0F81" w:rsidRPr="004E65BD" w:rsidSect="000F0F81">
          <w:type w:val="continuous"/>
          <w:pgSz w:w="11906" w:h="16838"/>
          <w:pgMar w:top="1440" w:right="1800" w:bottom="1440" w:left="1800" w:header="720" w:footer="720" w:gutter="0"/>
          <w:cols w:space="720"/>
          <w:titlePg/>
          <w:docGrid w:linePitch="360"/>
        </w:sectPr>
      </w:pPr>
    </w:p>
    <w:p w14:paraId="13D44B04" w14:textId="77777777" w:rsidR="000F0F81" w:rsidRPr="004E65BD" w:rsidRDefault="000F0F81" w:rsidP="004E65BD">
      <w:pPr>
        <w:spacing w:after="0"/>
        <w:ind w:left="0"/>
        <w:rPr>
          <w:b/>
          <w:bCs/>
        </w:rPr>
      </w:pPr>
      <w:r w:rsidRPr="004E65BD">
        <w:rPr>
          <w:b/>
          <w:bCs/>
        </w:rPr>
        <w:lastRenderedPageBreak/>
        <w:t>Appendix F.3: Report No.: 3 (Week 8)</w:t>
      </w:r>
    </w:p>
    <w:p w14:paraId="524E875C" w14:textId="77777777" w:rsidR="000F0F81" w:rsidRPr="004E65BD" w:rsidRDefault="000F0F81" w:rsidP="004E65BD">
      <w:pPr>
        <w:ind w:left="0"/>
        <w:rPr>
          <w:b/>
          <w:bCs/>
        </w:rPr>
      </w:pPr>
      <w:r>
        <w:rPr>
          <w:noProof/>
        </w:rPr>
        <w:drawing>
          <wp:inline distT="0" distB="0" distL="0" distR="0" wp14:anchorId="129DF854" wp14:editId="514C78FE">
            <wp:extent cx="5274310" cy="7465060"/>
            <wp:effectExtent l="0" t="0" r="2540" b="2540"/>
            <wp:docPr id="465216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16144" name="Picture 465216144"/>
                    <pic:cNvPicPr/>
                  </pic:nvPicPr>
                  <pic:blipFill>
                    <a:blip r:embed="rId95">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29ABA306" w14:textId="77777777" w:rsidR="000F0F81" w:rsidRDefault="000F0F81" w:rsidP="000F0F81">
      <w:pPr>
        <w:pStyle w:val="ListParagraph"/>
        <w:ind w:left="360"/>
        <w:rPr>
          <w:b/>
          <w:bCs/>
        </w:rPr>
        <w:sectPr w:rsidR="000F0F81" w:rsidSect="000F0F81">
          <w:type w:val="continuous"/>
          <w:pgSz w:w="11906" w:h="16838"/>
          <w:pgMar w:top="1440" w:right="1800" w:bottom="1440" w:left="1800" w:header="720" w:footer="720" w:gutter="0"/>
          <w:cols w:space="720"/>
          <w:titlePg/>
          <w:docGrid w:linePitch="360"/>
        </w:sectPr>
      </w:pPr>
    </w:p>
    <w:p w14:paraId="3899E569" w14:textId="77777777" w:rsidR="000F0F81" w:rsidRPr="004E65BD" w:rsidRDefault="000F0F81" w:rsidP="004E65BD">
      <w:pPr>
        <w:ind w:left="0"/>
        <w:rPr>
          <w:b/>
          <w:bCs/>
        </w:rPr>
      </w:pPr>
      <w:r>
        <w:rPr>
          <w:noProof/>
        </w:rPr>
        <w:lastRenderedPageBreak/>
        <w:drawing>
          <wp:inline distT="0" distB="0" distL="0" distR="0" wp14:anchorId="7DCA973D" wp14:editId="6018FFBC">
            <wp:extent cx="5274310" cy="7465060"/>
            <wp:effectExtent l="0" t="0" r="2540" b="2540"/>
            <wp:docPr id="1532331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1353" name="Picture 1532331353"/>
                    <pic:cNvPicPr/>
                  </pic:nvPicPr>
                  <pic:blipFill>
                    <a:blip r:embed="rId96">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0302CAE2" w14:textId="77777777" w:rsidR="000F0F81" w:rsidRDefault="000F0F81" w:rsidP="000F0F81">
      <w:pPr>
        <w:pStyle w:val="ListParagraph"/>
        <w:ind w:left="360"/>
        <w:rPr>
          <w:b/>
          <w:bCs/>
        </w:rPr>
      </w:pPr>
    </w:p>
    <w:p w14:paraId="1D2DFC7F" w14:textId="77777777" w:rsidR="000F0F81" w:rsidRDefault="000F0F81" w:rsidP="000F0F81">
      <w:pPr>
        <w:pStyle w:val="ListParagraph"/>
        <w:ind w:left="360"/>
        <w:rPr>
          <w:b/>
          <w:bCs/>
        </w:rPr>
      </w:pPr>
    </w:p>
    <w:p w14:paraId="083C570E" w14:textId="77777777" w:rsidR="000F0F81" w:rsidRDefault="000F0F81" w:rsidP="000F0F81">
      <w:pPr>
        <w:pStyle w:val="ListParagraph"/>
        <w:ind w:left="360"/>
        <w:rPr>
          <w:b/>
          <w:bCs/>
        </w:rPr>
      </w:pPr>
    </w:p>
    <w:p w14:paraId="0DE46012" w14:textId="77777777" w:rsidR="000F0F81" w:rsidRDefault="000F0F81" w:rsidP="000F0F81">
      <w:pPr>
        <w:pStyle w:val="ListParagraph"/>
        <w:ind w:left="360"/>
        <w:rPr>
          <w:b/>
          <w:bCs/>
        </w:rPr>
      </w:pPr>
    </w:p>
    <w:p w14:paraId="5F8DCFDE" w14:textId="77777777" w:rsidR="000F0F81" w:rsidRPr="004E65BD" w:rsidRDefault="000F0F81" w:rsidP="004E65BD">
      <w:pPr>
        <w:spacing w:after="0"/>
        <w:ind w:left="0"/>
        <w:rPr>
          <w:b/>
          <w:bCs/>
        </w:rPr>
        <w:sectPr w:rsidR="000F0F81" w:rsidRPr="004E65BD" w:rsidSect="000F0F81">
          <w:type w:val="continuous"/>
          <w:pgSz w:w="11906" w:h="16838"/>
          <w:pgMar w:top="1440" w:right="1800" w:bottom="1440" w:left="1800" w:header="720" w:footer="720" w:gutter="0"/>
          <w:cols w:space="720"/>
          <w:titlePg/>
          <w:docGrid w:linePitch="360"/>
        </w:sectPr>
      </w:pPr>
    </w:p>
    <w:p w14:paraId="5E6C6D22" w14:textId="77777777" w:rsidR="000F0F81" w:rsidRPr="004E65BD" w:rsidRDefault="000F0F81" w:rsidP="004E65BD">
      <w:pPr>
        <w:spacing w:after="0"/>
        <w:ind w:left="0"/>
        <w:rPr>
          <w:b/>
          <w:bCs/>
        </w:rPr>
      </w:pPr>
      <w:r w:rsidRPr="004E65BD">
        <w:rPr>
          <w:b/>
          <w:bCs/>
        </w:rPr>
        <w:lastRenderedPageBreak/>
        <w:t>Appendix F.4: Report No.: 4 (Week 9)</w:t>
      </w:r>
    </w:p>
    <w:p w14:paraId="00A3AA5D" w14:textId="77777777" w:rsidR="000F0F81" w:rsidRPr="004E65BD" w:rsidRDefault="000F0F81" w:rsidP="004E65BD">
      <w:pPr>
        <w:ind w:left="0"/>
        <w:rPr>
          <w:b/>
          <w:bCs/>
        </w:rPr>
      </w:pPr>
      <w:r>
        <w:rPr>
          <w:noProof/>
        </w:rPr>
        <w:drawing>
          <wp:inline distT="0" distB="0" distL="0" distR="0" wp14:anchorId="3A17C3D0" wp14:editId="3CBFC759">
            <wp:extent cx="5274310" cy="7462520"/>
            <wp:effectExtent l="0" t="0" r="2540" b="5080"/>
            <wp:docPr id="73674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625" name="Picture 7367462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21CB72AD" w14:textId="77777777" w:rsidR="000F0F81" w:rsidRDefault="000F0F81" w:rsidP="000F0F81">
      <w:pPr>
        <w:pStyle w:val="ListParagraph"/>
        <w:ind w:left="360"/>
        <w:rPr>
          <w:b/>
          <w:bCs/>
        </w:rPr>
        <w:sectPr w:rsidR="000F0F81" w:rsidSect="000F0F81">
          <w:type w:val="continuous"/>
          <w:pgSz w:w="11906" w:h="16838"/>
          <w:pgMar w:top="1440" w:right="1800" w:bottom="1440" w:left="1800" w:header="720" w:footer="720" w:gutter="0"/>
          <w:cols w:space="720"/>
          <w:titlePg/>
          <w:docGrid w:linePitch="360"/>
        </w:sectPr>
      </w:pPr>
    </w:p>
    <w:p w14:paraId="14FB15DE" w14:textId="77777777" w:rsidR="000F0F81" w:rsidRPr="004E65BD" w:rsidRDefault="000F0F81" w:rsidP="004E65BD">
      <w:pPr>
        <w:ind w:left="0"/>
        <w:rPr>
          <w:b/>
          <w:bCs/>
        </w:rPr>
      </w:pPr>
      <w:r>
        <w:rPr>
          <w:noProof/>
        </w:rPr>
        <w:lastRenderedPageBreak/>
        <w:drawing>
          <wp:inline distT="0" distB="0" distL="0" distR="0" wp14:anchorId="244F716F" wp14:editId="16BF6979">
            <wp:extent cx="5274310" cy="7462520"/>
            <wp:effectExtent l="0" t="0" r="2540" b="5080"/>
            <wp:docPr id="580826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26217" name="Picture 58082621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7F829B68" w14:textId="77777777" w:rsidR="000F0F81" w:rsidRDefault="000F0F81" w:rsidP="000F0F81">
      <w:pPr>
        <w:pStyle w:val="ListParagraph"/>
        <w:ind w:left="360"/>
        <w:rPr>
          <w:b/>
          <w:bCs/>
        </w:rPr>
      </w:pPr>
    </w:p>
    <w:p w14:paraId="5090DE5A" w14:textId="77777777" w:rsidR="000F0F81" w:rsidRDefault="000F0F81" w:rsidP="000F0F81">
      <w:pPr>
        <w:pStyle w:val="ListParagraph"/>
        <w:ind w:left="360"/>
        <w:rPr>
          <w:b/>
          <w:bCs/>
        </w:rPr>
      </w:pPr>
    </w:p>
    <w:p w14:paraId="60AF04C6" w14:textId="77777777" w:rsidR="000F0F81" w:rsidRDefault="000F0F81" w:rsidP="000F0F81">
      <w:pPr>
        <w:pStyle w:val="ListParagraph"/>
        <w:ind w:left="360"/>
        <w:rPr>
          <w:b/>
          <w:bCs/>
        </w:rPr>
      </w:pPr>
    </w:p>
    <w:p w14:paraId="35571737" w14:textId="77777777" w:rsidR="000F0F81" w:rsidRDefault="000F0F81" w:rsidP="000F0F81">
      <w:pPr>
        <w:pStyle w:val="ListParagraph"/>
        <w:ind w:left="360"/>
        <w:rPr>
          <w:b/>
          <w:bCs/>
        </w:rPr>
      </w:pPr>
    </w:p>
    <w:p w14:paraId="6A98A894" w14:textId="77777777" w:rsidR="000F0F81" w:rsidRPr="004E65BD" w:rsidRDefault="000F0F81" w:rsidP="004E65BD">
      <w:pPr>
        <w:spacing w:after="0"/>
        <w:ind w:left="0"/>
        <w:rPr>
          <w:b/>
          <w:bCs/>
        </w:rPr>
        <w:sectPr w:rsidR="000F0F81" w:rsidRPr="004E65BD" w:rsidSect="000F0F81">
          <w:type w:val="continuous"/>
          <w:pgSz w:w="11906" w:h="16838"/>
          <w:pgMar w:top="1440" w:right="1800" w:bottom="1440" w:left="1800" w:header="720" w:footer="720" w:gutter="0"/>
          <w:cols w:space="720"/>
          <w:titlePg/>
          <w:docGrid w:linePitch="360"/>
        </w:sectPr>
      </w:pPr>
    </w:p>
    <w:p w14:paraId="7D882422" w14:textId="77777777" w:rsidR="000F0F81" w:rsidRPr="004E65BD" w:rsidRDefault="000F0F81" w:rsidP="004E65BD">
      <w:pPr>
        <w:spacing w:after="0"/>
        <w:ind w:left="0"/>
        <w:rPr>
          <w:b/>
          <w:bCs/>
        </w:rPr>
      </w:pPr>
      <w:r w:rsidRPr="004E65BD">
        <w:rPr>
          <w:b/>
          <w:bCs/>
        </w:rPr>
        <w:lastRenderedPageBreak/>
        <w:t>Appendix F.5: Report No.: 5 (Week 10)</w:t>
      </w:r>
    </w:p>
    <w:p w14:paraId="6ADF1B8B" w14:textId="77777777" w:rsidR="000F0F81" w:rsidRPr="004E65BD" w:rsidRDefault="000F0F81" w:rsidP="004E65BD">
      <w:pPr>
        <w:ind w:left="0"/>
        <w:rPr>
          <w:b/>
          <w:bCs/>
        </w:rPr>
      </w:pPr>
      <w:r>
        <w:rPr>
          <w:noProof/>
        </w:rPr>
        <w:drawing>
          <wp:inline distT="0" distB="0" distL="0" distR="0" wp14:anchorId="483DF8A2" wp14:editId="0C78491A">
            <wp:extent cx="5274310" cy="7462520"/>
            <wp:effectExtent l="0" t="0" r="2540" b="5080"/>
            <wp:docPr id="10238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028" name="Picture 1023802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0C30929E" w14:textId="77777777" w:rsidR="000F0F81" w:rsidRDefault="000F0F81" w:rsidP="000F0F81">
      <w:pPr>
        <w:pStyle w:val="ListParagraph"/>
        <w:ind w:left="360"/>
        <w:rPr>
          <w:b/>
          <w:bCs/>
        </w:rPr>
        <w:sectPr w:rsidR="000F0F81" w:rsidSect="000F0F81">
          <w:type w:val="continuous"/>
          <w:pgSz w:w="11906" w:h="16838"/>
          <w:pgMar w:top="1440" w:right="1800" w:bottom="1440" w:left="1800" w:header="720" w:footer="720" w:gutter="0"/>
          <w:cols w:space="720"/>
          <w:titlePg/>
          <w:docGrid w:linePitch="360"/>
        </w:sectPr>
      </w:pPr>
    </w:p>
    <w:p w14:paraId="3E757943" w14:textId="77777777" w:rsidR="000F0F81" w:rsidRPr="004E65BD" w:rsidRDefault="000F0F81" w:rsidP="004E65BD">
      <w:pPr>
        <w:ind w:left="0"/>
        <w:rPr>
          <w:b/>
          <w:bCs/>
        </w:rPr>
      </w:pPr>
      <w:r>
        <w:rPr>
          <w:noProof/>
        </w:rPr>
        <w:lastRenderedPageBreak/>
        <w:drawing>
          <wp:inline distT="0" distB="0" distL="0" distR="0" wp14:anchorId="7D9933A6" wp14:editId="795F52E6">
            <wp:extent cx="5274310" cy="7462520"/>
            <wp:effectExtent l="0" t="0" r="2540" b="5080"/>
            <wp:docPr id="881007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7653" name="Picture 88100765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3BB9CC38" w14:textId="77777777" w:rsidR="000F0F81" w:rsidRDefault="000F0F81" w:rsidP="000F0F81">
      <w:pPr>
        <w:pStyle w:val="ListParagraph"/>
        <w:ind w:left="360"/>
        <w:rPr>
          <w:b/>
          <w:bCs/>
        </w:rPr>
      </w:pPr>
    </w:p>
    <w:p w14:paraId="61DC41C1" w14:textId="77777777" w:rsidR="000F0F81" w:rsidRDefault="000F0F81" w:rsidP="000F0F81">
      <w:pPr>
        <w:pStyle w:val="ListParagraph"/>
        <w:ind w:left="360"/>
        <w:rPr>
          <w:b/>
          <w:bCs/>
        </w:rPr>
      </w:pPr>
    </w:p>
    <w:p w14:paraId="59D378E8" w14:textId="77777777" w:rsidR="000F0F81" w:rsidRDefault="000F0F81" w:rsidP="000F0F81">
      <w:pPr>
        <w:pStyle w:val="ListParagraph"/>
        <w:ind w:left="360"/>
        <w:rPr>
          <w:b/>
          <w:bCs/>
        </w:rPr>
      </w:pPr>
    </w:p>
    <w:p w14:paraId="20D2366C" w14:textId="77777777" w:rsidR="000F0F81" w:rsidRDefault="000F0F81" w:rsidP="000F0F81">
      <w:pPr>
        <w:pStyle w:val="ListParagraph"/>
        <w:ind w:left="360"/>
        <w:rPr>
          <w:b/>
          <w:bCs/>
        </w:rPr>
      </w:pPr>
    </w:p>
    <w:p w14:paraId="021095C8" w14:textId="77777777" w:rsidR="000F0F81" w:rsidRPr="004E65BD" w:rsidRDefault="000F0F81" w:rsidP="004E65BD">
      <w:pPr>
        <w:spacing w:after="0"/>
        <w:ind w:left="0"/>
        <w:rPr>
          <w:b/>
          <w:bCs/>
        </w:rPr>
        <w:sectPr w:rsidR="000F0F81" w:rsidRPr="004E65BD" w:rsidSect="000F0F81">
          <w:type w:val="continuous"/>
          <w:pgSz w:w="11906" w:h="16838"/>
          <w:pgMar w:top="1440" w:right="1800" w:bottom="1440" w:left="1800" w:header="720" w:footer="720" w:gutter="0"/>
          <w:cols w:space="720"/>
          <w:titlePg/>
          <w:docGrid w:linePitch="360"/>
        </w:sectPr>
      </w:pPr>
    </w:p>
    <w:p w14:paraId="514EC304" w14:textId="77777777" w:rsidR="000F0F81" w:rsidRPr="004E65BD" w:rsidRDefault="000F0F81" w:rsidP="004E65BD">
      <w:pPr>
        <w:spacing w:after="0"/>
        <w:ind w:left="0"/>
        <w:rPr>
          <w:b/>
          <w:bCs/>
        </w:rPr>
      </w:pPr>
      <w:r w:rsidRPr="004E65BD">
        <w:rPr>
          <w:b/>
          <w:bCs/>
        </w:rPr>
        <w:lastRenderedPageBreak/>
        <w:t>Appendix F.6: Report No.: (Week 11)</w:t>
      </w:r>
    </w:p>
    <w:p w14:paraId="559C547C" w14:textId="77777777" w:rsidR="000F0F81" w:rsidRPr="004E65BD" w:rsidRDefault="000F0F81" w:rsidP="004E65BD">
      <w:pPr>
        <w:ind w:left="0"/>
        <w:rPr>
          <w:b/>
          <w:bCs/>
        </w:rPr>
      </w:pPr>
      <w:r>
        <w:rPr>
          <w:noProof/>
        </w:rPr>
        <w:drawing>
          <wp:inline distT="0" distB="0" distL="0" distR="0" wp14:anchorId="58FC3B76" wp14:editId="5F820C16">
            <wp:extent cx="5274310" cy="7465060"/>
            <wp:effectExtent l="0" t="0" r="2540" b="2540"/>
            <wp:docPr id="138526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265" name="Picture 138526265"/>
                    <pic:cNvPicPr/>
                  </pic:nvPicPr>
                  <pic:blipFill>
                    <a:blip r:embed="rId101">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6961F655" w14:textId="77777777" w:rsidR="000F0F81" w:rsidRDefault="000F0F81" w:rsidP="000F0F81">
      <w:pPr>
        <w:pStyle w:val="ListParagraph"/>
        <w:ind w:left="360"/>
        <w:rPr>
          <w:b/>
          <w:bCs/>
        </w:rPr>
        <w:sectPr w:rsidR="000F0F81" w:rsidSect="000F0F81">
          <w:type w:val="continuous"/>
          <w:pgSz w:w="11906" w:h="16838"/>
          <w:pgMar w:top="1440" w:right="1800" w:bottom="1440" w:left="1800" w:header="720" w:footer="720" w:gutter="0"/>
          <w:cols w:space="720"/>
          <w:titlePg/>
          <w:docGrid w:linePitch="360"/>
        </w:sectPr>
      </w:pPr>
    </w:p>
    <w:p w14:paraId="6E33FA2F" w14:textId="77777777" w:rsidR="000F0F81" w:rsidRPr="004E65BD" w:rsidRDefault="000F0F81" w:rsidP="004E65BD">
      <w:pPr>
        <w:ind w:left="0"/>
        <w:rPr>
          <w:b/>
          <w:bCs/>
        </w:rPr>
        <w:sectPr w:rsidR="000F0F81" w:rsidRPr="004E65BD" w:rsidSect="000F0F81">
          <w:type w:val="continuous"/>
          <w:pgSz w:w="11906" w:h="16838"/>
          <w:pgMar w:top="1440" w:right="1800" w:bottom="1440" w:left="1800" w:header="720" w:footer="720" w:gutter="0"/>
          <w:cols w:space="720"/>
          <w:titlePg/>
          <w:docGrid w:linePitch="360"/>
        </w:sectPr>
      </w:pPr>
      <w:r>
        <w:rPr>
          <w:noProof/>
        </w:rPr>
        <w:lastRenderedPageBreak/>
        <w:drawing>
          <wp:inline distT="0" distB="0" distL="0" distR="0" wp14:anchorId="1B168940" wp14:editId="4A9C2D3F">
            <wp:extent cx="5274310" cy="7465060"/>
            <wp:effectExtent l="0" t="0" r="2540" b="2540"/>
            <wp:docPr id="1914261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61668" name="Picture 1914261668"/>
                    <pic:cNvPicPr/>
                  </pic:nvPicPr>
                  <pic:blipFill>
                    <a:blip r:embed="rId102">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5B11DF13" w14:textId="77777777" w:rsidR="000F0F81" w:rsidRPr="004E65BD" w:rsidRDefault="000F0F81" w:rsidP="004E65BD">
      <w:pPr>
        <w:ind w:left="0"/>
        <w:rPr>
          <w:b/>
          <w:bCs/>
        </w:rPr>
      </w:pPr>
      <w:r>
        <w:rPr>
          <w:noProof/>
        </w:rPr>
        <w:lastRenderedPageBreak/>
        <w:drawing>
          <wp:inline distT="0" distB="0" distL="0" distR="0" wp14:anchorId="6480B149" wp14:editId="381E30D6">
            <wp:extent cx="5274310" cy="7465060"/>
            <wp:effectExtent l="0" t="0" r="2540" b="2540"/>
            <wp:docPr id="1939108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08701" name="Picture 1939108701"/>
                    <pic:cNvPicPr/>
                  </pic:nvPicPr>
                  <pic:blipFill>
                    <a:blip r:embed="rId103">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57A7BB6F" w14:textId="77777777" w:rsidR="000F0F81" w:rsidRDefault="000F0F81" w:rsidP="000F0F81">
      <w:pPr>
        <w:pStyle w:val="ListParagraph"/>
        <w:ind w:left="360"/>
        <w:rPr>
          <w:b/>
          <w:bCs/>
        </w:rPr>
      </w:pPr>
    </w:p>
    <w:p w14:paraId="58CE81DE" w14:textId="77777777" w:rsidR="000F0F81" w:rsidRDefault="000F0F81" w:rsidP="000F0F81">
      <w:pPr>
        <w:pStyle w:val="ListParagraph"/>
        <w:ind w:left="360"/>
        <w:rPr>
          <w:b/>
          <w:bCs/>
        </w:rPr>
      </w:pPr>
    </w:p>
    <w:p w14:paraId="0558F4BF" w14:textId="77777777" w:rsidR="000F0F81" w:rsidRDefault="000F0F81" w:rsidP="000F0F81">
      <w:pPr>
        <w:pStyle w:val="ListParagraph"/>
        <w:ind w:left="360"/>
        <w:rPr>
          <w:b/>
          <w:bCs/>
        </w:rPr>
      </w:pPr>
    </w:p>
    <w:p w14:paraId="40B207B9" w14:textId="77777777" w:rsidR="000F0F81" w:rsidRDefault="000F0F81" w:rsidP="000F0F81">
      <w:pPr>
        <w:pStyle w:val="ListParagraph"/>
        <w:ind w:left="360"/>
        <w:rPr>
          <w:b/>
          <w:bCs/>
        </w:rPr>
      </w:pPr>
    </w:p>
    <w:p w14:paraId="70969ACA" w14:textId="77777777" w:rsidR="000F0F81" w:rsidRPr="004E65BD" w:rsidRDefault="000F0F81" w:rsidP="004E65BD">
      <w:pPr>
        <w:spacing w:after="0"/>
        <w:ind w:left="0"/>
        <w:rPr>
          <w:b/>
          <w:bCs/>
        </w:rPr>
        <w:sectPr w:rsidR="000F0F81" w:rsidRPr="004E65BD" w:rsidSect="000F0F81">
          <w:type w:val="continuous"/>
          <w:pgSz w:w="11906" w:h="16838"/>
          <w:pgMar w:top="1440" w:right="1800" w:bottom="1440" w:left="1800" w:header="720" w:footer="720" w:gutter="0"/>
          <w:cols w:space="720"/>
          <w:titlePg/>
          <w:docGrid w:linePitch="360"/>
        </w:sectPr>
      </w:pPr>
    </w:p>
    <w:p w14:paraId="5CBD338A" w14:textId="77777777" w:rsidR="000F0F81" w:rsidRPr="004E65BD" w:rsidRDefault="000F0F81" w:rsidP="004E65BD">
      <w:pPr>
        <w:spacing w:after="0"/>
        <w:ind w:left="0"/>
        <w:rPr>
          <w:b/>
          <w:bCs/>
        </w:rPr>
      </w:pPr>
      <w:r w:rsidRPr="004E65BD">
        <w:rPr>
          <w:b/>
          <w:bCs/>
        </w:rPr>
        <w:lastRenderedPageBreak/>
        <w:t>Appendix F.7: Report No.: 7 (Week 12)</w:t>
      </w:r>
    </w:p>
    <w:p w14:paraId="616F0E39" w14:textId="77777777" w:rsidR="000F0F81" w:rsidRPr="0010439B" w:rsidRDefault="000F0F81" w:rsidP="004E65BD">
      <w:pPr>
        <w:ind w:left="0"/>
        <w:rPr>
          <w:b/>
          <w:bCs/>
        </w:rPr>
      </w:pPr>
      <w:r>
        <w:rPr>
          <w:noProof/>
        </w:rPr>
        <w:drawing>
          <wp:inline distT="0" distB="0" distL="0" distR="0" wp14:anchorId="79444A1F" wp14:editId="4BDC72EF">
            <wp:extent cx="5274310" cy="7462520"/>
            <wp:effectExtent l="0" t="0" r="2540" b="5080"/>
            <wp:docPr id="15462130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3095" name="Picture 1546213095"/>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7C81796B" w14:textId="77777777" w:rsidR="000F0F81" w:rsidRDefault="000F0F81" w:rsidP="000F0F81">
      <w:pPr>
        <w:sectPr w:rsidR="000F0F81" w:rsidSect="000F0F81">
          <w:type w:val="continuous"/>
          <w:pgSz w:w="11906" w:h="16838"/>
          <w:pgMar w:top="1440" w:right="1800" w:bottom="1440" w:left="1800" w:header="720" w:footer="720" w:gutter="0"/>
          <w:cols w:space="720"/>
          <w:titlePg/>
          <w:docGrid w:linePitch="360"/>
        </w:sectPr>
      </w:pPr>
    </w:p>
    <w:p w14:paraId="0E1C0079" w14:textId="77777777" w:rsidR="000F0F81" w:rsidRDefault="000F0F81" w:rsidP="004E65BD">
      <w:pPr>
        <w:ind w:left="0"/>
      </w:pPr>
      <w:r>
        <w:rPr>
          <w:noProof/>
        </w:rPr>
        <w:lastRenderedPageBreak/>
        <w:drawing>
          <wp:inline distT="0" distB="0" distL="0" distR="0" wp14:anchorId="63321569" wp14:editId="136C4E24">
            <wp:extent cx="5274310" cy="7462520"/>
            <wp:effectExtent l="0" t="0" r="2540" b="5080"/>
            <wp:docPr id="7696508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0855" name="Picture 76965085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0A246D81" w14:textId="77777777" w:rsidR="00840CC0" w:rsidRPr="002418A7" w:rsidRDefault="00840CC0" w:rsidP="00EB6E91"/>
    <w:p w14:paraId="65895211" w14:textId="77777777" w:rsidR="00840CC0" w:rsidRPr="002418A7" w:rsidRDefault="00840CC0" w:rsidP="00EB6E91"/>
    <w:p w14:paraId="59AF6F0B" w14:textId="3CE87DFF" w:rsidR="00445E60" w:rsidRPr="002418A7" w:rsidRDefault="00445E60" w:rsidP="00EB6E91"/>
    <w:sectPr w:rsidR="00445E60" w:rsidRPr="002418A7" w:rsidSect="00F337AA">
      <w:headerReference w:type="default" r:id="rId106"/>
      <w:type w:val="continuous"/>
      <w:pgSz w:w="11906" w:h="16838"/>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D4FDAF" w14:textId="77777777" w:rsidR="00DF5498" w:rsidRDefault="00DF5498" w:rsidP="00EB6E91">
      <w:r>
        <w:separator/>
      </w:r>
    </w:p>
  </w:endnote>
  <w:endnote w:type="continuationSeparator" w:id="0">
    <w:p w14:paraId="060FCA12" w14:textId="77777777" w:rsidR="00DF5498" w:rsidRDefault="00DF5498" w:rsidP="00EB6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E3025" w14:textId="0D52C51D" w:rsidR="00871CF9" w:rsidRDefault="00F337AA" w:rsidP="00EB6E91">
    <w:pPr>
      <w:pStyle w:val="Footer"/>
      <w:ind w:left="0"/>
    </w:pPr>
    <w:r>
      <w:rPr>
        <w:noProof/>
        <w:color w:val="156082" w:themeColor="accent1"/>
      </w:rPr>
      <mc:AlternateContent>
        <mc:Choice Requires="wps">
          <w:drawing>
            <wp:anchor distT="0" distB="0" distL="114300" distR="114300" simplePos="0" relativeHeight="251678720" behindDoc="0" locked="0" layoutInCell="1" allowOverlap="1" wp14:anchorId="24EE8298" wp14:editId="6D14BCEF">
              <wp:simplePos x="0" y="0"/>
              <wp:positionH relativeFrom="page">
                <wp:align>center</wp:align>
              </wp:positionH>
              <wp:positionV relativeFrom="page">
                <wp:align>center</wp:align>
              </wp:positionV>
              <wp:extent cx="7364730" cy="9528810"/>
              <wp:effectExtent l="0" t="0" r="26670" b="26670"/>
              <wp:wrapNone/>
              <wp:docPr id="1867338117"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E1AAB34" id="Rectangle 247" o:spid="_x0000_s1026" style="position:absolute;margin-left:0;margin-top:0;width:579.9pt;height:750.3pt;z-index:2516787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00EB6E91" w:rsidRPr="00EB6E91">
      <w:rPr>
        <w:rFonts w:eastAsiaTheme="majorEastAsia"/>
        <w:szCs w:val="20"/>
      </w:rPr>
      <w:t xml:space="preserve">Contextual Report on </w:t>
    </w:r>
    <w:proofErr w:type="spellStart"/>
    <w:r w:rsidR="00EB6E91" w:rsidRPr="00EB6E91">
      <w:rPr>
        <w:rFonts w:eastAsiaTheme="majorEastAsia"/>
        <w:szCs w:val="20"/>
      </w:rPr>
      <w:t>EkSamadhan</w:t>
    </w:r>
    <w:proofErr w:type="spellEnd"/>
    <w:r w:rsidR="00EB6E91" w:rsidRPr="00EB6E91">
      <w:rPr>
        <w:rFonts w:eastAsiaTheme="majorEastAsia"/>
        <w:szCs w:val="20"/>
      </w:rPr>
      <w:t xml:space="preserve">-AI          |    </w:t>
    </w:r>
    <w:r w:rsidR="00EB6E91" w:rsidRPr="00EB6E91">
      <w:rPr>
        <w:color w:val="156082" w:themeColor="accent1"/>
      </w:rPr>
      <w:t xml:space="preserve"> </w:t>
    </w:r>
    <w:sdt>
      <w:sdtPr>
        <w:id w:val="1947263347"/>
        <w:docPartObj>
          <w:docPartGallery w:val="AutoText"/>
        </w:docPartObj>
      </w:sdtPr>
      <w:sdtEndPr/>
      <w:sdtContent>
        <w:r w:rsidR="00EB6E91" w:rsidRPr="00EB6E91">
          <w:t xml:space="preserve">   </w:t>
        </w:r>
        <w:r w:rsidR="007E462C">
          <w:t xml:space="preserve"> </w:t>
        </w:r>
        <w:r w:rsidR="00EB6E91" w:rsidRPr="00EB6E91">
          <w:t xml:space="preserve">  </w:t>
        </w:r>
        <w:r w:rsidR="00EB6E91" w:rsidRPr="00EB6E91">
          <w:fldChar w:fldCharType="begin"/>
        </w:r>
        <w:r w:rsidR="00EB6E91" w:rsidRPr="00EB6E91">
          <w:instrText xml:space="preserve"> PAGE   \* MERGEFORMAT </w:instrText>
        </w:r>
        <w:r w:rsidR="00EB6E91" w:rsidRPr="00EB6E91">
          <w:fldChar w:fldCharType="separate"/>
        </w:r>
        <w:r w:rsidR="00EB6E91">
          <w:t>i</w:t>
        </w:r>
        <w:proofErr w:type="spellStart"/>
        <w:r w:rsidR="00EB6E91">
          <w:t>i</w:t>
        </w:r>
        <w:proofErr w:type="spellEnd"/>
        <w:r w:rsidR="00EB6E91" w:rsidRPr="00EB6E91">
          <w:fldChar w:fldCharType="end"/>
        </w:r>
        <w:r w:rsidR="00EB6E91" w:rsidRPr="00EB6E91">
          <w:t xml:space="preserve">              |         </w:t>
        </w:r>
        <w:r w:rsidR="00EB6E91">
          <w:t xml:space="preserve"> </w:t>
        </w:r>
        <w:r w:rsidR="00EB6E91" w:rsidRPr="00EB6E91">
          <w:t xml:space="preserve">  Submission: </w:t>
        </w:r>
        <w:r w:rsidR="00EB6E91" w:rsidRPr="00EB6E91">
          <w:rPr>
            <w:rFonts w:eastAsiaTheme="majorEastAsia"/>
            <w:noProof/>
            <w:szCs w:val="20"/>
          </w:rPr>
          <w:t xml:space="preserve">24/04/2026 </w:t>
        </w:r>
      </w:sdtContent>
    </w:sdt>
    <w:sdt>
      <w:sdtPr>
        <w:rPr>
          <w:rFonts w:eastAsiaTheme="majorEastAsia"/>
          <w:noProof/>
          <w:szCs w:val="20"/>
        </w:rPr>
        <w:id w:val="-1297910777"/>
        <w:docPartObj>
          <w:docPartGallery w:val="AutoText"/>
        </w:docPartObj>
      </w:sdtPr>
      <w:sdtEndPr>
        <w:rPr>
          <w:rFonts w:eastAsiaTheme="minorEastAsia"/>
          <w:noProof w:val="0"/>
          <w:szCs w:val="24"/>
        </w:rPr>
      </w:sdtEndPr>
      <w:sdtContent>
        <w:r w:rsidR="003C763C">
          <w:rPr>
            <w:rFonts w:eastAsiaTheme="majorEastAsia"/>
            <w:noProof/>
            <w:szCs w:val="20"/>
          </w:rPr>
          <w:t xml:space="preserve"> </w:t>
        </w:r>
      </w:sdtContent>
    </w:sdt>
  </w:p>
  <w:p w14:paraId="5AE9BBF4" w14:textId="77777777" w:rsidR="00871CF9" w:rsidRDefault="00871CF9" w:rsidP="00EB6E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35B5C" w14:textId="41057AB4" w:rsidR="00871CF9" w:rsidRPr="00EB6E91" w:rsidRDefault="00F337AA" w:rsidP="00EB6E91">
    <w:pPr>
      <w:pStyle w:val="Footer"/>
      <w:ind w:left="0"/>
    </w:pPr>
    <w:r w:rsidRPr="00EB6E91">
      <w:rPr>
        <w:noProof/>
        <w:color w:val="156082" w:themeColor="accent1"/>
      </w:rPr>
      <mc:AlternateContent>
        <mc:Choice Requires="wps">
          <w:drawing>
            <wp:anchor distT="0" distB="0" distL="114300" distR="114300" simplePos="0" relativeHeight="251676672" behindDoc="0" locked="0" layoutInCell="1" allowOverlap="1" wp14:anchorId="28543868" wp14:editId="4204A348">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B22A83" id="Rectangle 247" o:spid="_x0000_s1026" style="position:absolute;margin-left:0;margin-top:0;width:579.9pt;height:750.3pt;z-index:2516766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002D7AEE" w:rsidRPr="00EB6E91">
      <w:rPr>
        <w:rFonts w:eastAsiaTheme="majorEastAsia"/>
        <w:szCs w:val="20"/>
      </w:rPr>
      <w:t xml:space="preserve">Contextual Report on </w:t>
    </w:r>
    <w:proofErr w:type="spellStart"/>
    <w:r w:rsidR="002D7AEE" w:rsidRPr="00EB6E91">
      <w:rPr>
        <w:rFonts w:eastAsiaTheme="majorEastAsia"/>
        <w:szCs w:val="20"/>
      </w:rPr>
      <w:t>EkSamadhan</w:t>
    </w:r>
    <w:proofErr w:type="spellEnd"/>
    <w:r w:rsidR="002D7AEE" w:rsidRPr="00EB6E91">
      <w:rPr>
        <w:rFonts w:eastAsiaTheme="majorEastAsia"/>
        <w:szCs w:val="20"/>
      </w:rPr>
      <w:t xml:space="preserve">-AI          </w:t>
    </w:r>
    <w:r w:rsidR="003C763C" w:rsidRPr="00EB6E91">
      <w:rPr>
        <w:rFonts w:eastAsiaTheme="majorEastAsia"/>
        <w:szCs w:val="20"/>
      </w:rPr>
      <w:t>|</w:t>
    </w:r>
    <w:r w:rsidR="002D7AEE" w:rsidRPr="00EB6E91">
      <w:rPr>
        <w:rFonts w:eastAsiaTheme="majorEastAsia"/>
        <w:szCs w:val="20"/>
      </w:rPr>
      <w:t xml:space="preserve">    </w:t>
    </w:r>
    <w:r w:rsidRPr="00EB6E91">
      <w:rPr>
        <w:color w:val="156082" w:themeColor="accent1"/>
      </w:rPr>
      <w:t xml:space="preserve"> </w:t>
    </w:r>
    <w:sdt>
      <w:sdtPr>
        <w:id w:val="-1785184305"/>
        <w:docPartObj>
          <w:docPartGallery w:val="AutoText"/>
        </w:docPartObj>
      </w:sdtPr>
      <w:sdtEndPr/>
      <w:sdtContent>
        <w:r w:rsidR="003C763C" w:rsidRPr="00EB6E91">
          <w:t xml:space="preserve">  </w:t>
        </w:r>
        <w:r w:rsidR="002D7AEE" w:rsidRPr="00EB6E91">
          <w:t xml:space="preserve"> </w:t>
        </w:r>
        <w:r w:rsidRPr="00EB6E91">
          <w:fldChar w:fldCharType="begin"/>
        </w:r>
        <w:r w:rsidRPr="00EB6E91">
          <w:instrText xml:space="preserve"> PAGE   \* MERGEFORMAT </w:instrText>
        </w:r>
        <w:r w:rsidRPr="00EB6E91">
          <w:fldChar w:fldCharType="separate"/>
        </w:r>
        <w:r w:rsidRPr="00EB6E91">
          <w:t>2</w:t>
        </w:r>
        <w:r w:rsidRPr="00EB6E91">
          <w:fldChar w:fldCharType="end"/>
        </w:r>
        <w:r w:rsidR="003C763C" w:rsidRPr="00EB6E91">
          <w:t xml:space="preserve">            |   </w:t>
        </w:r>
        <w:r w:rsidR="00EB6E91">
          <w:t xml:space="preserve">   </w:t>
        </w:r>
        <w:r w:rsidR="003C763C" w:rsidRPr="00EB6E91">
          <w:t xml:space="preserve">  Submission: </w:t>
        </w:r>
        <w:r w:rsidR="003C763C" w:rsidRPr="00EB6E91">
          <w:rPr>
            <w:rFonts w:eastAsiaTheme="majorEastAsia"/>
            <w:noProof/>
            <w:szCs w:val="20"/>
          </w:rPr>
          <w:t xml:space="preserve">24/04/2026 </w:t>
        </w:r>
      </w:sdtContent>
    </w:sdt>
  </w:p>
  <w:p w14:paraId="1AF4C179" w14:textId="77777777" w:rsidR="00871CF9" w:rsidRPr="00EB6E91" w:rsidRDefault="00871CF9" w:rsidP="00EB6E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41FA7" w14:textId="0DD2C2E2" w:rsidR="00871CF9" w:rsidRDefault="00F337AA" w:rsidP="00EB6E91">
    <w:pPr>
      <w:pStyle w:val="Footer"/>
      <w:ind w:left="0"/>
    </w:pPr>
    <w:r>
      <w:rPr>
        <w:noProof/>
        <w:color w:val="156082" w:themeColor="accent1"/>
      </w:rPr>
      <mc:AlternateContent>
        <mc:Choice Requires="wps">
          <w:drawing>
            <wp:anchor distT="0" distB="0" distL="114300" distR="114300" simplePos="0" relativeHeight="251680768" behindDoc="0" locked="0" layoutInCell="1" allowOverlap="1" wp14:anchorId="65694AFB" wp14:editId="136E5CD9">
              <wp:simplePos x="0" y="0"/>
              <wp:positionH relativeFrom="page">
                <wp:align>center</wp:align>
              </wp:positionH>
              <wp:positionV relativeFrom="page">
                <wp:align>center</wp:align>
              </wp:positionV>
              <wp:extent cx="7364730" cy="9528810"/>
              <wp:effectExtent l="0" t="0" r="26670" b="26670"/>
              <wp:wrapNone/>
              <wp:docPr id="1971993340"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0FBB1F" id="Rectangle 247" o:spid="_x0000_s1026" style="position:absolute;margin-left:0;margin-top:0;width:579.9pt;height:750.3pt;z-index:25168076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003C763C" w:rsidRPr="007A2E25">
      <w:rPr>
        <w:rFonts w:asciiTheme="majorHAnsi" w:eastAsiaTheme="majorEastAsia" w:hAnsiTheme="majorHAnsi" w:cstheme="majorBidi"/>
        <w:szCs w:val="20"/>
      </w:rPr>
      <w:t xml:space="preserve">Contextual Report </w:t>
    </w:r>
    <w:r w:rsidR="003C763C">
      <w:rPr>
        <w:rFonts w:asciiTheme="majorHAnsi" w:eastAsiaTheme="majorEastAsia" w:hAnsiTheme="majorHAnsi" w:cstheme="majorBidi"/>
        <w:szCs w:val="20"/>
      </w:rPr>
      <w:t xml:space="preserve">on </w:t>
    </w:r>
    <w:proofErr w:type="spellStart"/>
    <w:r w:rsidR="003C763C">
      <w:rPr>
        <w:rFonts w:asciiTheme="majorHAnsi" w:eastAsiaTheme="majorEastAsia" w:hAnsiTheme="majorHAnsi" w:cstheme="majorBidi"/>
        <w:szCs w:val="20"/>
      </w:rPr>
      <w:t>EkSamadhan</w:t>
    </w:r>
    <w:proofErr w:type="spellEnd"/>
    <w:r w:rsidR="003C763C">
      <w:rPr>
        <w:rFonts w:asciiTheme="majorHAnsi" w:eastAsiaTheme="majorEastAsia" w:hAnsiTheme="majorHAnsi" w:cstheme="majorBidi"/>
        <w:szCs w:val="20"/>
      </w:rPr>
      <w:t xml:space="preserve">-AI              |    </w:t>
    </w:r>
    <w:r w:rsidR="003C763C">
      <w:rPr>
        <w:color w:val="156082" w:themeColor="accent1"/>
      </w:rPr>
      <w:t xml:space="preserve"> </w:t>
    </w:r>
    <w:r w:rsidR="00E5315B">
      <w:t xml:space="preserve">     </w:t>
    </w:r>
    <w:r w:rsidR="003C763C">
      <w:t xml:space="preserve"> </w:t>
    </w:r>
    <w:sdt>
      <w:sdtPr>
        <w:id w:val="1005938614"/>
        <w:docPartObj>
          <w:docPartGallery w:val="AutoText"/>
        </w:docPartObj>
      </w:sdtPr>
      <w:sdtEndPr/>
      <w:sdtContent>
        <w:r>
          <w:fldChar w:fldCharType="begin"/>
        </w:r>
        <w:r>
          <w:instrText xml:space="preserve"> PAGE   \* MERGEFORMAT </w:instrText>
        </w:r>
        <w:r>
          <w:fldChar w:fldCharType="separate"/>
        </w:r>
        <w:r>
          <w:t>2</w:t>
        </w:r>
        <w:r>
          <w:fldChar w:fldCharType="end"/>
        </w:r>
        <w:r w:rsidR="003C763C">
          <w:t xml:space="preserve">          |        </w:t>
        </w:r>
        <w:r w:rsidR="003C763C" w:rsidRPr="007A2E25">
          <w:t xml:space="preserve">Submission: </w:t>
        </w:r>
        <w:r w:rsidR="003C763C" w:rsidRPr="007A2E25">
          <w:rPr>
            <w:rFonts w:eastAsiaTheme="majorEastAsia"/>
            <w:noProof/>
            <w:szCs w:val="20"/>
          </w:rPr>
          <w:t>24/04/2026</w:t>
        </w:r>
        <w:r w:rsidR="003C763C">
          <w:rPr>
            <w:rFonts w:eastAsiaTheme="majorEastAsia"/>
            <w:noProof/>
            <w:szCs w:val="20"/>
          </w:rPr>
          <w:t xml:space="preserve"> </w:t>
        </w:r>
      </w:sdtContent>
    </w:sdt>
  </w:p>
  <w:p w14:paraId="4D4F04A3" w14:textId="77777777" w:rsidR="00871CF9" w:rsidRDefault="00871CF9" w:rsidP="00EB6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A788B0" w14:textId="77777777" w:rsidR="00DF5498" w:rsidRDefault="00DF5498" w:rsidP="00EB6E91">
      <w:r>
        <w:separator/>
      </w:r>
    </w:p>
  </w:footnote>
  <w:footnote w:type="continuationSeparator" w:id="0">
    <w:p w14:paraId="5E004A67" w14:textId="77777777" w:rsidR="00DF5498" w:rsidRDefault="00DF5498" w:rsidP="00EB6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CE85AE" w14:textId="77777777" w:rsidR="001C2D7B" w:rsidRDefault="001C2D7B" w:rsidP="00EB6E91">
    <w:pPr>
      <w:pStyle w:val="Header"/>
    </w:pPr>
  </w:p>
  <w:p w14:paraId="35DDCCE4" w14:textId="77777777" w:rsidR="004C31E8" w:rsidRPr="00F337AA" w:rsidRDefault="004C31E8" w:rsidP="004C31E8">
    <w:pPr>
      <w:pStyle w:val="Header"/>
      <w:ind w:left="0"/>
      <w:rPr>
        <w:sz w:val="22"/>
        <w:szCs w:val="22"/>
      </w:rPr>
    </w:pPr>
    <w:r w:rsidRPr="00AE308A">
      <w:t>Sayub Shakya</w:t>
    </w:r>
    <w:r>
      <w:t xml:space="preserve">                     |            </w:t>
    </w:r>
    <w:r w:rsidRPr="000D4A11">
      <w:t>Student ID:</w:t>
    </w:r>
    <w:r>
      <w:t xml:space="preserve"> </w:t>
    </w:r>
    <w:r w:rsidRPr="00AE308A">
      <w:t>233</w:t>
    </w:r>
    <w:r>
      <w:t xml:space="preserve">7659                  |                </w:t>
    </w:r>
    <w:r w:rsidRPr="00F02608">
      <w:t>CIS013-3: RME</w:t>
    </w:r>
    <w:r>
      <w:t>T</w:t>
    </w:r>
  </w:p>
  <w:p w14:paraId="0811AAFD" w14:textId="77777777" w:rsidR="001C2D7B" w:rsidRDefault="001C2D7B" w:rsidP="00EB6E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29B21" w14:textId="77777777" w:rsidR="00CB3987" w:rsidRDefault="00CB3987" w:rsidP="00EB6E91">
    <w:pPr>
      <w:pStyle w:val="Header"/>
    </w:pPr>
  </w:p>
  <w:p w14:paraId="4287940C" w14:textId="11D0C141" w:rsidR="00CB3987" w:rsidRPr="00CB3987" w:rsidRDefault="00CB3987" w:rsidP="00EB6E91">
    <w:pPr>
      <w:pStyle w:val="Header"/>
    </w:pPr>
    <w:r w:rsidRPr="00AE308A">
      <w:t>Sayub Shakya</w:t>
    </w:r>
    <w:r>
      <w:t xml:space="preserve">                        |                        </w:t>
    </w:r>
    <w:r w:rsidRPr="000D4A11">
      <w:t>Student ID:</w:t>
    </w:r>
    <w:r>
      <w:t xml:space="preserve"> </w:t>
    </w:r>
    <w:r w:rsidRPr="00AE308A">
      <w:t>233</w:t>
    </w:r>
    <w:r>
      <w:t xml:space="preserve">7659                             |                          </w:t>
    </w:r>
    <w:r w:rsidRPr="00F02608">
      <w:t>CIS013-3: RME</w:t>
    </w:r>
    <w:r>
      <w:t>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14E09D" w14:textId="77777777" w:rsidR="002D7AEE" w:rsidRDefault="002D7AEE" w:rsidP="00EB6E91">
    <w:pPr>
      <w:pStyle w:val="Header"/>
    </w:pPr>
  </w:p>
  <w:p w14:paraId="7073B5F1" w14:textId="77777777" w:rsidR="002E1787" w:rsidRPr="00F337AA" w:rsidRDefault="002E1787" w:rsidP="002E1787">
    <w:pPr>
      <w:pStyle w:val="Header"/>
      <w:ind w:left="0"/>
      <w:rPr>
        <w:sz w:val="22"/>
        <w:szCs w:val="22"/>
      </w:rPr>
    </w:pPr>
    <w:r w:rsidRPr="00AE308A">
      <w:t>Sayub Shakya</w:t>
    </w:r>
    <w:r>
      <w:t xml:space="preserve">                     |            </w:t>
    </w:r>
    <w:r w:rsidRPr="000D4A11">
      <w:t>Student ID:</w:t>
    </w:r>
    <w:r>
      <w:t xml:space="preserve"> </w:t>
    </w:r>
    <w:r w:rsidRPr="00AE308A">
      <w:t>233</w:t>
    </w:r>
    <w:r>
      <w:t xml:space="preserve">7659                  |                </w:t>
    </w:r>
    <w:r w:rsidRPr="00F02608">
      <w:t>CIS013-3: RME</w:t>
    </w:r>
    <w:r>
      <w:t>T</w:t>
    </w:r>
  </w:p>
  <w:p w14:paraId="7797AAF0" w14:textId="77777777" w:rsidR="00EB6E91" w:rsidRDefault="00EB6E91" w:rsidP="00EB6E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58D239" w14:textId="77777777" w:rsidR="002D7AEE" w:rsidRDefault="002D7AEE" w:rsidP="00EB6E91">
    <w:pPr>
      <w:pStyle w:val="Header"/>
    </w:pPr>
  </w:p>
  <w:p w14:paraId="6753C224" w14:textId="77777777" w:rsidR="00527452" w:rsidRPr="00F337AA" w:rsidRDefault="00527452" w:rsidP="00527452">
    <w:pPr>
      <w:pStyle w:val="Header"/>
      <w:ind w:left="0"/>
      <w:rPr>
        <w:sz w:val="22"/>
        <w:szCs w:val="22"/>
      </w:rPr>
    </w:pPr>
    <w:r w:rsidRPr="00AE308A">
      <w:t>Sayub Shakya</w:t>
    </w:r>
    <w:r>
      <w:t xml:space="preserve">                     |            </w:t>
    </w:r>
    <w:r w:rsidRPr="000D4A11">
      <w:t>Student ID:</w:t>
    </w:r>
    <w:r>
      <w:t xml:space="preserve"> </w:t>
    </w:r>
    <w:r w:rsidRPr="00AE308A">
      <w:t>233</w:t>
    </w:r>
    <w:r>
      <w:t xml:space="preserve">7659                  |                </w:t>
    </w:r>
    <w:r w:rsidRPr="00F02608">
      <w:t>CIS013-3: RME</w:t>
    </w:r>
    <w:r>
      <w:t>T</w:t>
    </w:r>
  </w:p>
  <w:p w14:paraId="09243898" w14:textId="4A1F48E8" w:rsidR="00871CF9" w:rsidRPr="00527452" w:rsidRDefault="00871CF9" w:rsidP="00EB6E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62A5B" w14:textId="77777777" w:rsidR="001C2D7B" w:rsidRDefault="001C2D7B" w:rsidP="00EB6E91">
    <w:pPr>
      <w:pStyle w:val="Header"/>
    </w:pPr>
  </w:p>
  <w:p w14:paraId="583B0529" w14:textId="77777777" w:rsidR="00527452" w:rsidRPr="00F337AA" w:rsidRDefault="00527452" w:rsidP="00527452">
    <w:pPr>
      <w:pStyle w:val="Header"/>
      <w:ind w:left="0"/>
      <w:rPr>
        <w:sz w:val="22"/>
        <w:szCs w:val="22"/>
      </w:rPr>
    </w:pPr>
    <w:r w:rsidRPr="00AE308A">
      <w:t>Sayub Shakya</w:t>
    </w:r>
    <w:r>
      <w:t xml:space="preserve">                     |            </w:t>
    </w:r>
    <w:r w:rsidRPr="000D4A11">
      <w:t>Student ID:</w:t>
    </w:r>
    <w:r>
      <w:t xml:space="preserve"> </w:t>
    </w:r>
    <w:r w:rsidRPr="00AE308A">
      <w:t>233</w:t>
    </w:r>
    <w:r>
      <w:t xml:space="preserve">7659                  |                </w:t>
    </w:r>
    <w:r w:rsidRPr="00F02608">
      <w:t>CIS013-3: RME</w:t>
    </w:r>
    <w:r>
      <w:t>T</w:t>
    </w:r>
  </w:p>
  <w:p w14:paraId="6C64FA0D" w14:textId="5D95D5E1" w:rsidR="00871CF9" w:rsidRPr="00333339" w:rsidRDefault="00871CF9" w:rsidP="0052745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DC1C9" w14:textId="77777777" w:rsidR="007E462C" w:rsidRDefault="007E462C" w:rsidP="007E462C">
    <w:pPr>
      <w:pStyle w:val="Header"/>
      <w:ind w:left="0"/>
    </w:pPr>
  </w:p>
  <w:p w14:paraId="017DAE8B" w14:textId="7749E723" w:rsidR="00871CF9" w:rsidRDefault="007E462C" w:rsidP="007E462C">
    <w:pPr>
      <w:pStyle w:val="Header"/>
      <w:ind w:left="0"/>
    </w:pPr>
    <w:r w:rsidRPr="00AE308A">
      <w:t>Sayub Shakya</w:t>
    </w:r>
    <w:r>
      <w:t xml:space="preserve">              |           </w:t>
    </w:r>
    <w:r w:rsidRPr="000D4A11">
      <w:t>Student ID:</w:t>
    </w:r>
    <w:r>
      <w:t xml:space="preserve"> </w:t>
    </w:r>
    <w:r w:rsidRPr="00AE308A">
      <w:t>233</w:t>
    </w:r>
    <w:r>
      <w:t xml:space="preserve">7659                  |  </w:t>
    </w:r>
    <w:r w:rsidR="00737042">
      <w:t xml:space="preserve"> </w:t>
    </w:r>
    <w:r>
      <w:t xml:space="preserve">         </w:t>
    </w:r>
    <w:r w:rsidRPr="00F02608">
      <w:t>CIS013-3: RME</w:t>
    </w:r>
    <w:r>
      <w:t>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0D05C" w14:textId="77777777" w:rsidR="00871CF9" w:rsidRDefault="00871CF9" w:rsidP="00EB6E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7899C" w14:textId="77777777" w:rsidR="007E462C" w:rsidRDefault="007E462C" w:rsidP="00527452">
    <w:pPr>
      <w:pStyle w:val="Header"/>
      <w:ind w:left="0"/>
    </w:pPr>
  </w:p>
  <w:p w14:paraId="0D894A0D" w14:textId="6C4A466D" w:rsidR="00EB6E91" w:rsidRPr="00527452" w:rsidRDefault="00EB6E91" w:rsidP="00527452">
    <w:pPr>
      <w:pStyle w:val="Header"/>
      <w:ind w:left="0"/>
    </w:pPr>
    <w:r w:rsidRPr="00AE308A">
      <w:t>Sayub Shakya</w:t>
    </w:r>
    <w:r>
      <w:t xml:space="preserve">         </w:t>
    </w:r>
    <w:r w:rsidR="002E1787">
      <w:t xml:space="preserve">        </w:t>
    </w:r>
    <w:r w:rsidR="00527452">
      <w:t>|</w:t>
    </w:r>
    <w:r>
      <w:t xml:space="preserve">            </w:t>
    </w:r>
    <w:r w:rsidRPr="000D4A11">
      <w:t>Student ID:</w:t>
    </w:r>
    <w:r>
      <w:t xml:space="preserve"> </w:t>
    </w:r>
    <w:r w:rsidRPr="00AE308A">
      <w:t>233</w:t>
    </w:r>
    <w:r>
      <w:t xml:space="preserve">7659   </w:t>
    </w:r>
    <w:r w:rsidR="002E1787">
      <w:t xml:space="preserve">      </w:t>
    </w:r>
    <w:r w:rsidR="00B2488C">
      <w:t xml:space="preserve"> </w:t>
    </w:r>
    <w:r>
      <w:t xml:space="preserve">   |    </w:t>
    </w:r>
    <w:r w:rsidR="002E1787">
      <w:t xml:space="preserve"> </w:t>
    </w:r>
    <w:r w:rsidR="007E462C">
      <w:t xml:space="preserve">       </w:t>
    </w:r>
    <w:r w:rsidR="002E1787">
      <w:t xml:space="preserve"> </w:t>
    </w:r>
    <w:r w:rsidRPr="00F02608">
      <w:t>CIS013-3: RME</w:t>
    </w:r>
    <w:r>
      <w:t>T</w:t>
    </w:r>
  </w:p>
  <w:p w14:paraId="5592DF9A" w14:textId="7CCE330C" w:rsidR="00871CF9" w:rsidRPr="00F337AA" w:rsidRDefault="00871CF9" w:rsidP="00EB6E91">
    <w:pPr>
      <w:pStyle w:val="Header"/>
      <w:rPr>
        <w:sz w:val="22"/>
        <w:szCs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8DE0B" w14:textId="77777777" w:rsidR="00445E60" w:rsidRDefault="00445E60" w:rsidP="00EB6E91">
    <w:pPr>
      <w:pStyle w:val="Header"/>
    </w:pPr>
  </w:p>
  <w:p w14:paraId="0413F6FD" w14:textId="77777777" w:rsidR="0016483A" w:rsidRPr="00F337AA" w:rsidRDefault="0016483A" w:rsidP="0016483A">
    <w:pPr>
      <w:pStyle w:val="Header"/>
      <w:rPr>
        <w:sz w:val="22"/>
        <w:szCs w:val="22"/>
      </w:rPr>
    </w:pPr>
    <w:r w:rsidRPr="00AE308A">
      <w:t>Sayub Shakya</w:t>
    </w:r>
    <w:r>
      <w:t xml:space="preserve">          |               </w:t>
    </w:r>
    <w:r w:rsidRPr="000D4A11">
      <w:t>Student ID:</w:t>
    </w:r>
    <w:r>
      <w:t xml:space="preserve"> </w:t>
    </w:r>
    <w:r w:rsidRPr="00AE308A">
      <w:t>233</w:t>
    </w:r>
    <w:r>
      <w:t xml:space="preserve">7659            |                  </w:t>
    </w:r>
    <w:r w:rsidRPr="00F02608">
      <w:t>CIS013-3: RME</w:t>
    </w:r>
    <w:r>
      <w:t>T</w:t>
    </w:r>
  </w:p>
  <w:p w14:paraId="509B8FAD" w14:textId="77777777" w:rsidR="00871CF9" w:rsidRDefault="00871CF9" w:rsidP="00EB6E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CD3C8A"/>
    <w:multiLevelType w:val="multilevel"/>
    <w:tmpl w:val="42481EC6"/>
    <w:lvl w:ilvl="0">
      <w:start w:val="2"/>
      <w:numFmt w:val="decimal"/>
      <w:lvlText w:val="%1."/>
      <w:lvlJc w:val="left"/>
      <w:pPr>
        <w:ind w:left="480" w:hanging="48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96921F6"/>
    <w:multiLevelType w:val="hybridMultilevel"/>
    <w:tmpl w:val="27148486"/>
    <w:lvl w:ilvl="0" w:tplc="9AFC55B2">
      <w:start w:val="1"/>
      <w:numFmt w:val="bullet"/>
      <w:lvlText w:val=""/>
      <w:lvlJc w:val="left"/>
      <w:pPr>
        <w:ind w:left="1080" w:hanging="360"/>
      </w:pPr>
      <w:rPr>
        <w:rFonts w:ascii="Symbol" w:hAnsi="Symbol" w:hint="default"/>
        <w:color w:val="153D63" w:themeColor="text2" w:themeTint="E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C186FB0"/>
    <w:multiLevelType w:val="hybridMultilevel"/>
    <w:tmpl w:val="0CC645A0"/>
    <w:lvl w:ilvl="0" w:tplc="FFFFFFFF">
      <w:start w:val="1"/>
      <w:numFmt w:val="bullet"/>
      <w:lvlText w:val=""/>
      <w:lvlJc w:val="left"/>
      <w:pPr>
        <w:ind w:left="1440" w:hanging="360"/>
      </w:pPr>
      <w:rPr>
        <w:rFonts w:ascii="Symbol" w:hAnsi="Symbol" w:hint="default"/>
      </w:rPr>
    </w:lvl>
    <w:lvl w:ilvl="1" w:tplc="66CAF112">
      <w:start w:val="1"/>
      <w:numFmt w:val="bullet"/>
      <w:lvlText w:val=""/>
      <w:lvlJc w:val="left"/>
      <w:pPr>
        <w:ind w:left="1080" w:hanging="360"/>
      </w:pPr>
      <w:rPr>
        <w:rFonts w:ascii="Symbol" w:hAnsi="Symbol" w:hint="default"/>
        <w:color w:val="0F4761" w:themeColor="accent1" w:themeShade="BF"/>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FB93C84"/>
    <w:multiLevelType w:val="hybridMultilevel"/>
    <w:tmpl w:val="DA3822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8A428710">
      <w:start w:val="1"/>
      <w:numFmt w:val="bullet"/>
      <w:lvlText w:val=""/>
      <w:lvlJc w:val="left"/>
      <w:pPr>
        <w:ind w:left="1080" w:hanging="360"/>
      </w:pPr>
      <w:rPr>
        <w:rFonts w:ascii="Symbol" w:hAnsi="Symbol" w:hint="default"/>
        <w:color w:val="153D63" w:themeColor="text2" w:themeTint="E6"/>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90084C"/>
    <w:multiLevelType w:val="hybridMultilevel"/>
    <w:tmpl w:val="0BDC67B8"/>
    <w:lvl w:ilvl="0" w:tplc="532E98AE">
      <w:start w:val="1"/>
      <w:numFmt w:val="bullet"/>
      <w:lvlText w:val=""/>
      <w:lvlJc w:val="left"/>
      <w:pPr>
        <w:ind w:left="1080" w:hanging="360"/>
      </w:pPr>
      <w:rPr>
        <w:rFonts w:ascii="Symbol" w:hAnsi="Symbol" w:hint="default"/>
        <w:color w:val="153D63" w:themeColor="text2" w:themeTint="E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A07309"/>
    <w:multiLevelType w:val="hybridMultilevel"/>
    <w:tmpl w:val="741E3C28"/>
    <w:lvl w:ilvl="0" w:tplc="FFFFFFFF">
      <w:start w:val="1"/>
      <w:numFmt w:val="bullet"/>
      <w:lvlText w:val=""/>
      <w:lvlJc w:val="left"/>
      <w:pPr>
        <w:ind w:left="1440" w:hanging="360"/>
      </w:pPr>
      <w:rPr>
        <w:rFonts w:ascii="Symbol" w:hAnsi="Symbol" w:hint="default"/>
      </w:rPr>
    </w:lvl>
    <w:lvl w:ilvl="1" w:tplc="40403B50">
      <w:start w:val="1"/>
      <w:numFmt w:val="bullet"/>
      <w:lvlText w:val=""/>
      <w:lvlJc w:val="left"/>
      <w:pPr>
        <w:ind w:left="1080" w:hanging="360"/>
      </w:pPr>
      <w:rPr>
        <w:rFonts w:ascii="Symbol" w:hAnsi="Symbol" w:hint="default"/>
        <w:color w:val="153D63" w:themeColor="text2" w:themeTint="E6"/>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0471ADC"/>
    <w:multiLevelType w:val="hybridMultilevel"/>
    <w:tmpl w:val="2162F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3D505CD"/>
    <w:multiLevelType w:val="multilevel"/>
    <w:tmpl w:val="1C6EF178"/>
    <w:lvl w:ilvl="0">
      <w:start w:val="1"/>
      <w:numFmt w:val="decimal"/>
      <w:lvlText w:val="%1."/>
      <w:lvlJc w:val="left"/>
      <w:pPr>
        <w:ind w:left="1080" w:hanging="360"/>
      </w:pPr>
      <w:rPr>
        <w:color w:val="153D63" w:themeColor="text2" w:themeTint="E6"/>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b/>
        <w:bCs/>
        <w:color w:val="0F4761" w:themeColor="accent1" w:themeShade="BF"/>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8" w15:restartNumberingAfterBreak="0">
    <w:nsid w:val="58D109B8"/>
    <w:multiLevelType w:val="hybridMultilevel"/>
    <w:tmpl w:val="885A738A"/>
    <w:lvl w:ilvl="0" w:tplc="DC424D5C">
      <w:start w:val="1"/>
      <w:numFmt w:val="bullet"/>
      <w:lvlText w:val=""/>
      <w:lvlJc w:val="left"/>
      <w:pPr>
        <w:ind w:left="1170" w:hanging="360"/>
      </w:pPr>
      <w:rPr>
        <w:rFonts w:ascii="Symbol" w:hAnsi="Symbol" w:hint="default"/>
        <w:color w:val="153D63" w:themeColor="text2" w:themeTint="E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5A7B768F"/>
    <w:multiLevelType w:val="hybridMultilevel"/>
    <w:tmpl w:val="DC427852"/>
    <w:lvl w:ilvl="0" w:tplc="6C7AE8EA">
      <w:start w:val="1"/>
      <w:numFmt w:val="bullet"/>
      <w:lvlText w:val=""/>
      <w:lvlJc w:val="left"/>
      <w:pPr>
        <w:ind w:left="360" w:hanging="360"/>
      </w:pPr>
      <w:rPr>
        <w:rFonts w:ascii="Symbol" w:hAnsi="Symbol" w:hint="default"/>
        <w:color w:val="153D63" w:themeColor="text2" w:themeTint="E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4BB32A0"/>
    <w:multiLevelType w:val="multilevel"/>
    <w:tmpl w:val="C27A7E9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EA03C80"/>
    <w:multiLevelType w:val="multilevel"/>
    <w:tmpl w:val="C3AC3A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11853809">
    <w:abstractNumId w:val="9"/>
  </w:num>
  <w:num w:numId="2" w16cid:durableId="244918554">
    <w:abstractNumId w:val="7"/>
  </w:num>
  <w:num w:numId="3" w16cid:durableId="20013958">
    <w:abstractNumId w:val="6"/>
  </w:num>
  <w:num w:numId="4" w16cid:durableId="619146845">
    <w:abstractNumId w:val="5"/>
  </w:num>
  <w:num w:numId="5" w16cid:durableId="572590859">
    <w:abstractNumId w:val="4"/>
  </w:num>
  <w:num w:numId="6" w16cid:durableId="952055917">
    <w:abstractNumId w:val="8"/>
  </w:num>
  <w:num w:numId="7" w16cid:durableId="1006052748">
    <w:abstractNumId w:val="3"/>
  </w:num>
  <w:num w:numId="8" w16cid:durableId="1542588932">
    <w:abstractNumId w:val="2"/>
  </w:num>
  <w:num w:numId="9" w16cid:durableId="1012487386">
    <w:abstractNumId w:val="1"/>
  </w:num>
  <w:num w:numId="10" w16cid:durableId="787117023">
    <w:abstractNumId w:val="0"/>
  </w:num>
  <w:num w:numId="11" w16cid:durableId="792212225">
    <w:abstractNumId w:val="19"/>
  </w:num>
  <w:num w:numId="12" w16cid:durableId="1727953589">
    <w:abstractNumId w:val="17"/>
  </w:num>
  <w:num w:numId="13" w16cid:durableId="2092044375">
    <w:abstractNumId w:val="12"/>
  </w:num>
  <w:num w:numId="14" w16cid:durableId="1786315964">
    <w:abstractNumId w:val="15"/>
  </w:num>
  <w:num w:numId="15" w16cid:durableId="251744745">
    <w:abstractNumId w:val="13"/>
  </w:num>
  <w:num w:numId="16" w16cid:durableId="944003244">
    <w:abstractNumId w:val="11"/>
  </w:num>
  <w:num w:numId="17" w16cid:durableId="1367097867">
    <w:abstractNumId w:val="20"/>
  </w:num>
  <w:num w:numId="18" w16cid:durableId="1033384598">
    <w:abstractNumId w:val="18"/>
  </w:num>
  <w:num w:numId="19" w16cid:durableId="2011174200">
    <w:abstractNumId w:val="14"/>
  </w:num>
  <w:num w:numId="20" w16cid:durableId="1209344702">
    <w:abstractNumId w:val="16"/>
  </w:num>
  <w:num w:numId="21" w16cid:durableId="1638877794">
    <w:abstractNumId w:val="10"/>
  </w:num>
  <w:num w:numId="22" w16cid:durableId="288825351">
    <w:abstractNumId w:val="10"/>
    <w:lvlOverride w:ilvl="0">
      <w:startOverride w:val="2"/>
    </w:lvlOverride>
    <w:lvlOverride w:ilvl="1">
      <w:startOverride w:val="1"/>
    </w:lvlOverride>
  </w:num>
  <w:num w:numId="23" w16cid:durableId="528373559">
    <w:abstractNumId w:val="21"/>
  </w:num>
  <w:num w:numId="24" w16cid:durableId="1656451180">
    <w:abstractNumId w:val="10"/>
    <w:lvlOverride w:ilvl="0">
      <w:startOverride w:val="3"/>
    </w:lvlOverride>
    <w:lvlOverride w:ilvl="1">
      <w:startOverride w:val="1"/>
    </w:lvlOverride>
    <w:lvlOverride w:ilvl="2">
      <w:startOverride w:val="1"/>
    </w:lvlOverride>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767"/>
    <w:rsid w:val="0000010E"/>
    <w:rsid w:val="00001450"/>
    <w:rsid w:val="00004108"/>
    <w:rsid w:val="000045B6"/>
    <w:rsid w:val="000058EE"/>
    <w:rsid w:val="00007D3B"/>
    <w:rsid w:val="000137B2"/>
    <w:rsid w:val="0001497D"/>
    <w:rsid w:val="00014A6C"/>
    <w:rsid w:val="0001604C"/>
    <w:rsid w:val="00016972"/>
    <w:rsid w:val="0001760E"/>
    <w:rsid w:val="00020F36"/>
    <w:rsid w:val="00021203"/>
    <w:rsid w:val="0002278C"/>
    <w:rsid w:val="00022BDF"/>
    <w:rsid w:val="00022E92"/>
    <w:rsid w:val="00024113"/>
    <w:rsid w:val="00025907"/>
    <w:rsid w:val="0002614D"/>
    <w:rsid w:val="000275B4"/>
    <w:rsid w:val="00030A27"/>
    <w:rsid w:val="00032088"/>
    <w:rsid w:val="0003208E"/>
    <w:rsid w:val="0003214A"/>
    <w:rsid w:val="00032960"/>
    <w:rsid w:val="00032B56"/>
    <w:rsid w:val="000331B1"/>
    <w:rsid w:val="0003681E"/>
    <w:rsid w:val="0003789C"/>
    <w:rsid w:val="00042E3F"/>
    <w:rsid w:val="00045733"/>
    <w:rsid w:val="000461E8"/>
    <w:rsid w:val="00047634"/>
    <w:rsid w:val="0005033E"/>
    <w:rsid w:val="00052719"/>
    <w:rsid w:val="0005445C"/>
    <w:rsid w:val="000544A1"/>
    <w:rsid w:val="00054CF2"/>
    <w:rsid w:val="00054FFB"/>
    <w:rsid w:val="00055299"/>
    <w:rsid w:val="000569DF"/>
    <w:rsid w:val="00056FEA"/>
    <w:rsid w:val="00057353"/>
    <w:rsid w:val="00057E8E"/>
    <w:rsid w:val="00063657"/>
    <w:rsid w:val="00063858"/>
    <w:rsid w:val="00063F37"/>
    <w:rsid w:val="000640CB"/>
    <w:rsid w:val="00064D2D"/>
    <w:rsid w:val="00064E7B"/>
    <w:rsid w:val="00064F07"/>
    <w:rsid w:val="000653E5"/>
    <w:rsid w:val="000656D6"/>
    <w:rsid w:val="0006603F"/>
    <w:rsid w:val="000669F1"/>
    <w:rsid w:val="00067A70"/>
    <w:rsid w:val="00070B0D"/>
    <w:rsid w:val="00071649"/>
    <w:rsid w:val="00071847"/>
    <w:rsid w:val="00071B21"/>
    <w:rsid w:val="00071DDF"/>
    <w:rsid w:val="000727C1"/>
    <w:rsid w:val="00073B21"/>
    <w:rsid w:val="0007407B"/>
    <w:rsid w:val="000747DB"/>
    <w:rsid w:val="00074E20"/>
    <w:rsid w:val="00077A3B"/>
    <w:rsid w:val="00081B91"/>
    <w:rsid w:val="000864EC"/>
    <w:rsid w:val="00087C8F"/>
    <w:rsid w:val="0009120F"/>
    <w:rsid w:val="0009185D"/>
    <w:rsid w:val="00092096"/>
    <w:rsid w:val="00093331"/>
    <w:rsid w:val="00093388"/>
    <w:rsid w:val="00094704"/>
    <w:rsid w:val="000959E8"/>
    <w:rsid w:val="00095C5A"/>
    <w:rsid w:val="00095FCA"/>
    <w:rsid w:val="000964AF"/>
    <w:rsid w:val="000975A7"/>
    <w:rsid w:val="000A037A"/>
    <w:rsid w:val="000A06B1"/>
    <w:rsid w:val="000A0BAA"/>
    <w:rsid w:val="000A27A3"/>
    <w:rsid w:val="000A2CFB"/>
    <w:rsid w:val="000A2DD9"/>
    <w:rsid w:val="000A3C9B"/>
    <w:rsid w:val="000A6FBC"/>
    <w:rsid w:val="000A74F3"/>
    <w:rsid w:val="000B02E7"/>
    <w:rsid w:val="000B2775"/>
    <w:rsid w:val="000B2DD8"/>
    <w:rsid w:val="000B3999"/>
    <w:rsid w:val="000B471A"/>
    <w:rsid w:val="000B4786"/>
    <w:rsid w:val="000B48B2"/>
    <w:rsid w:val="000B566B"/>
    <w:rsid w:val="000C004E"/>
    <w:rsid w:val="000C03CA"/>
    <w:rsid w:val="000C0551"/>
    <w:rsid w:val="000C28D3"/>
    <w:rsid w:val="000C6A47"/>
    <w:rsid w:val="000C752C"/>
    <w:rsid w:val="000D12EF"/>
    <w:rsid w:val="000D2969"/>
    <w:rsid w:val="000D29C7"/>
    <w:rsid w:val="000D2AE1"/>
    <w:rsid w:val="000D340A"/>
    <w:rsid w:val="000D46EE"/>
    <w:rsid w:val="000D5223"/>
    <w:rsid w:val="000D649C"/>
    <w:rsid w:val="000D7741"/>
    <w:rsid w:val="000E32C7"/>
    <w:rsid w:val="000E511C"/>
    <w:rsid w:val="000E587E"/>
    <w:rsid w:val="000E59B9"/>
    <w:rsid w:val="000E670A"/>
    <w:rsid w:val="000E7FD9"/>
    <w:rsid w:val="000F0888"/>
    <w:rsid w:val="000F0C6E"/>
    <w:rsid w:val="000F0F81"/>
    <w:rsid w:val="000F14A7"/>
    <w:rsid w:val="000F2089"/>
    <w:rsid w:val="000F3AB7"/>
    <w:rsid w:val="000F3D73"/>
    <w:rsid w:val="000F41B0"/>
    <w:rsid w:val="000F4576"/>
    <w:rsid w:val="000F62BB"/>
    <w:rsid w:val="000F639A"/>
    <w:rsid w:val="000F6FF0"/>
    <w:rsid w:val="000F7EDE"/>
    <w:rsid w:val="001024BC"/>
    <w:rsid w:val="001032BB"/>
    <w:rsid w:val="0010391C"/>
    <w:rsid w:val="00105B90"/>
    <w:rsid w:val="00105D6F"/>
    <w:rsid w:val="0010657B"/>
    <w:rsid w:val="001068EA"/>
    <w:rsid w:val="00106CD2"/>
    <w:rsid w:val="00107532"/>
    <w:rsid w:val="001075E3"/>
    <w:rsid w:val="001077ED"/>
    <w:rsid w:val="00111607"/>
    <w:rsid w:val="00111B14"/>
    <w:rsid w:val="00112F97"/>
    <w:rsid w:val="0011440F"/>
    <w:rsid w:val="001169F7"/>
    <w:rsid w:val="00116EB2"/>
    <w:rsid w:val="00117C02"/>
    <w:rsid w:val="00117C67"/>
    <w:rsid w:val="00120615"/>
    <w:rsid w:val="00120933"/>
    <w:rsid w:val="00121297"/>
    <w:rsid w:val="001220CA"/>
    <w:rsid w:val="001222CF"/>
    <w:rsid w:val="00123AAA"/>
    <w:rsid w:val="00124F1E"/>
    <w:rsid w:val="00125B9E"/>
    <w:rsid w:val="00126DAA"/>
    <w:rsid w:val="00126F5B"/>
    <w:rsid w:val="001279DF"/>
    <w:rsid w:val="00130DB4"/>
    <w:rsid w:val="001311EE"/>
    <w:rsid w:val="00132AF2"/>
    <w:rsid w:val="00134729"/>
    <w:rsid w:val="00134A06"/>
    <w:rsid w:val="00134D0E"/>
    <w:rsid w:val="00135361"/>
    <w:rsid w:val="00136204"/>
    <w:rsid w:val="00136219"/>
    <w:rsid w:val="00140EC0"/>
    <w:rsid w:val="00140F72"/>
    <w:rsid w:val="00142285"/>
    <w:rsid w:val="0014257B"/>
    <w:rsid w:val="001449C3"/>
    <w:rsid w:val="00144ACE"/>
    <w:rsid w:val="0014592F"/>
    <w:rsid w:val="00145BCB"/>
    <w:rsid w:val="00145E7A"/>
    <w:rsid w:val="001473BD"/>
    <w:rsid w:val="00151F20"/>
    <w:rsid w:val="001527B9"/>
    <w:rsid w:val="00152C90"/>
    <w:rsid w:val="001537A6"/>
    <w:rsid w:val="00153E7D"/>
    <w:rsid w:val="00154A9B"/>
    <w:rsid w:val="001569D5"/>
    <w:rsid w:val="00156B4D"/>
    <w:rsid w:val="00156ECE"/>
    <w:rsid w:val="0015733C"/>
    <w:rsid w:val="00157D8A"/>
    <w:rsid w:val="0016117F"/>
    <w:rsid w:val="00161815"/>
    <w:rsid w:val="001621EA"/>
    <w:rsid w:val="00162A49"/>
    <w:rsid w:val="0016380E"/>
    <w:rsid w:val="0016438A"/>
    <w:rsid w:val="0016483A"/>
    <w:rsid w:val="00165107"/>
    <w:rsid w:val="0016549D"/>
    <w:rsid w:val="00170149"/>
    <w:rsid w:val="00170D05"/>
    <w:rsid w:val="00173899"/>
    <w:rsid w:val="001745AC"/>
    <w:rsid w:val="001770CF"/>
    <w:rsid w:val="001771C3"/>
    <w:rsid w:val="001774A1"/>
    <w:rsid w:val="00180343"/>
    <w:rsid w:val="00181140"/>
    <w:rsid w:val="00181D15"/>
    <w:rsid w:val="00181D18"/>
    <w:rsid w:val="001824BC"/>
    <w:rsid w:val="00184A55"/>
    <w:rsid w:val="00185363"/>
    <w:rsid w:val="0018611B"/>
    <w:rsid w:val="0018646C"/>
    <w:rsid w:val="0018666A"/>
    <w:rsid w:val="00187E87"/>
    <w:rsid w:val="00191394"/>
    <w:rsid w:val="00191BE2"/>
    <w:rsid w:val="00192831"/>
    <w:rsid w:val="00192839"/>
    <w:rsid w:val="00193C15"/>
    <w:rsid w:val="00196F09"/>
    <w:rsid w:val="00197CEB"/>
    <w:rsid w:val="001A1BD4"/>
    <w:rsid w:val="001A2559"/>
    <w:rsid w:val="001A38E2"/>
    <w:rsid w:val="001A3F4A"/>
    <w:rsid w:val="001A6EA7"/>
    <w:rsid w:val="001A7268"/>
    <w:rsid w:val="001B131A"/>
    <w:rsid w:val="001B2A67"/>
    <w:rsid w:val="001B329A"/>
    <w:rsid w:val="001B36A1"/>
    <w:rsid w:val="001B4785"/>
    <w:rsid w:val="001B5C44"/>
    <w:rsid w:val="001C0E34"/>
    <w:rsid w:val="001C1BAC"/>
    <w:rsid w:val="001C2D7B"/>
    <w:rsid w:val="001C30E0"/>
    <w:rsid w:val="001C33B7"/>
    <w:rsid w:val="001C3424"/>
    <w:rsid w:val="001C4EDC"/>
    <w:rsid w:val="001C602D"/>
    <w:rsid w:val="001C6330"/>
    <w:rsid w:val="001C7621"/>
    <w:rsid w:val="001C7A00"/>
    <w:rsid w:val="001C7D4E"/>
    <w:rsid w:val="001D2207"/>
    <w:rsid w:val="001D23DF"/>
    <w:rsid w:val="001D54D5"/>
    <w:rsid w:val="001D619D"/>
    <w:rsid w:val="001D72F6"/>
    <w:rsid w:val="001D750B"/>
    <w:rsid w:val="001E0643"/>
    <w:rsid w:val="001E0C76"/>
    <w:rsid w:val="001E1291"/>
    <w:rsid w:val="001E19E6"/>
    <w:rsid w:val="001E6EC6"/>
    <w:rsid w:val="001F12A0"/>
    <w:rsid w:val="001F2321"/>
    <w:rsid w:val="001F2676"/>
    <w:rsid w:val="001F2E7F"/>
    <w:rsid w:val="001F42CA"/>
    <w:rsid w:val="001F54DA"/>
    <w:rsid w:val="001F6201"/>
    <w:rsid w:val="001F6A13"/>
    <w:rsid w:val="001F75D1"/>
    <w:rsid w:val="002001DD"/>
    <w:rsid w:val="00202072"/>
    <w:rsid w:val="002031F4"/>
    <w:rsid w:val="0020361B"/>
    <w:rsid w:val="00203788"/>
    <w:rsid w:val="00203D4B"/>
    <w:rsid w:val="0020516C"/>
    <w:rsid w:val="002054F2"/>
    <w:rsid w:val="002058C9"/>
    <w:rsid w:val="002073D4"/>
    <w:rsid w:val="0020791C"/>
    <w:rsid w:val="00207BF3"/>
    <w:rsid w:val="002125D4"/>
    <w:rsid w:val="00212F9E"/>
    <w:rsid w:val="002136FA"/>
    <w:rsid w:val="002156B8"/>
    <w:rsid w:val="002168D2"/>
    <w:rsid w:val="0022009E"/>
    <w:rsid w:val="002204CD"/>
    <w:rsid w:val="00220787"/>
    <w:rsid w:val="00220811"/>
    <w:rsid w:val="00220D3D"/>
    <w:rsid w:val="00220E01"/>
    <w:rsid w:val="002213B4"/>
    <w:rsid w:val="002220F1"/>
    <w:rsid w:val="00222A41"/>
    <w:rsid w:val="00223374"/>
    <w:rsid w:val="00224441"/>
    <w:rsid w:val="00225609"/>
    <w:rsid w:val="00225AE9"/>
    <w:rsid w:val="00225BCA"/>
    <w:rsid w:val="002269BD"/>
    <w:rsid w:val="002269D3"/>
    <w:rsid w:val="00232AE0"/>
    <w:rsid w:val="0023302E"/>
    <w:rsid w:val="002336A3"/>
    <w:rsid w:val="00234E96"/>
    <w:rsid w:val="00234F2E"/>
    <w:rsid w:val="0024157F"/>
    <w:rsid w:val="00241751"/>
    <w:rsid w:val="0024180B"/>
    <w:rsid w:val="002418A7"/>
    <w:rsid w:val="002419AA"/>
    <w:rsid w:val="00241DF4"/>
    <w:rsid w:val="002422AB"/>
    <w:rsid w:val="00242DDB"/>
    <w:rsid w:val="00242F45"/>
    <w:rsid w:val="0024300C"/>
    <w:rsid w:val="00243037"/>
    <w:rsid w:val="00243399"/>
    <w:rsid w:val="00243692"/>
    <w:rsid w:val="002449C3"/>
    <w:rsid w:val="0024560C"/>
    <w:rsid w:val="00245E76"/>
    <w:rsid w:val="0024706D"/>
    <w:rsid w:val="00247C08"/>
    <w:rsid w:val="00250404"/>
    <w:rsid w:val="002515AA"/>
    <w:rsid w:val="002516FA"/>
    <w:rsid w:val="0025298D"/>
    <w:rsid w:val="00253523"/>
    <w:rsid w:val="0025375B"/>
    <w:rsid w:val="00253F2B"/>
    <w:rsid w:val="00255564"/>
    <w:rsid w:val="00260DD1"/>
    <w:rsid w:val="00262211"/>
    <w:rsid w:val="00262556"/>
    <w:rsid w:val="00263518"/>
    <w:rsid w:val="0026463D"/>
    <w:rsid w:val="00264935"/>
    <w:rsid w:val="0026743E"/>
    <w:rsid w:val="00267BCE"/>
    <w:rsid w:val="00267CD2"/>
    <w:rsid w:val="00273E39"/>
    <w:rsid w:val="002755A9"/>
    <w:rsid w:val="002768B7"/>
    <w:rsid w:val="00283150"/>
    <w:rsid w:val="002833BE"/>
    <w:rsid w:val="0028381D"/>
    <w:rsid w:val="00283B7D"/>
    <w:rsid w:val="00290D5D"/>
    <w:rsid w:val="0029283C"/>
    <w:rsid w:val="00292993"/>
    <w:rsid w:val="00292BAD"/>
    <w:rsid w:val="002943F1"/>
    <w:rsid w:val="002A0881"/>
    <w:rsid w:val="002A2620"/>
    <w:rsid w:val="002A3909"/>
    <w:rsid w:val="002A4414"/>
    <w:rsid w:val="002A57D5"/>
    <w:rsid w:val="002A6505"/>
    <w:rsid w:val="002B4BDC"/>
    <w:rsid w:val="002B5E78"/>
    <w:rsid w:val="002B60CD"/>
    <w:rsid w:val="002B7248"/>
    <w:rsid w:val="002C10C3"/>
    <w:rsid w:val="002C2D03"/>
    <w:rsid w:val="002C36EB"/>
    <w:rsid w:val="002C4AD5"/>
    <w:rsid w:val="002C5911"/>
    <w:rsid w:val="002C64BB"/>
    <w:rsid w:val="002D2D34"/>
    <w:rsid w:val="002D7AEE"/>
    <w:rsid w:val="002D7FCC"/>
    <w:rsid w:val="002E03DB"/>
    <w:rsid w:val="002E0D46"/>
    <w:rsid w:val="002E1787"/>
    <w:rsid w:val="002E25FD"/>
    <w:rsid w:val="002E28FA"/>
    <w:rsid w:val="002E3E71"/>
    <w:rsid w:val="002E6FF6"/>
    <w:rsid w:val="002E759D"/>
    <w:rsid w:val="002F0AD7"/>
    <w:rsid w:val="002F1F89"/>
    <w:rsid w:val="002F3926"/>
    <w:rsid w:val="002F76A2"/>
    <w:rsid w:val="002F794C"/>
    <w:rsid w:val="003003F9"/>
    <w:rsid w:val="00301072"/>
    <w:rsid w:val="0030750F"/>
    <w:rsid w:val="00307CE2"/>
    <w:rsid w:val="003100BE"/>
    <w:rsid w:val="00310E32"/>
    <w:rsid w:val="00311251"/>
    <w:rsid w:val="00311713"/>
    <w:rsid w:val="00311908"/>
    <w:rsid w:val="00312BAB"/>
    <w:rsid w:val="00313202"/>
    <w:rsid w:val="00315273"/>
    <w:rsid w:val="0031530D"/>
    <w:rsid w:val="00315C2E"/>
    <w:rsid w:val="0031626B"/>
    <w:rsid w:val="00320EDA"/>
    <w:rsid w:val="00323554"/>
    <w:rsid w:val="00323D4A"/>
    <w:rsid w:val="00324801"/>
    <w:rsid w:val="00325097"/>
    <w:rsid w:val="003258EB"/>
    <w:rsid w:val="00331563"/>
    <w:rsid w:val="003323F6"/>
    <w:rsid w:val="00333339"/>
    <w:rsid w:val="0033362E"/>
    <w:rsid w:val="00336AD9"/>
    <w:rsid w:val="00336C84"/>
    <w:rsid w:val="00337AB4"/>
    <w:rsid w:val="0034241F"/>
    <w:rsid w:val="00342E99"/>
    <w:rsid w:val="00343C93"/>
    <w:rsid w:val="00344808"/>
    <w:rsid w:val="00346551"/>
    <w:rsid w:val="00346D3B"/>
    <w:rsid w:val="00347A0D"/>
    <w:rsid w:val="003510B6"/>
    <w:rsid w:val="00351FFA"/>
    <w:rsid w:val="003520A6"/>
    <w:rsid w:val="00352292"/>
    <w:rsid w:val="00352F61"/>
    <w:rsid w:val="003545F7"/>
    <w:rsid w:val="00356034"/>
    <w:rsid w:val="00356DEE"/>
    <w:rsid w:val="00356E2B"/>
    <w:rsid w:val="00357149"/>
    <w:rsid w:val="003576DF"/>
    <w:rsid w:val="00357F95"/>
    <w:rsid w:val="00360E6E"/>
    <w:rsid w:val="003611C9"/>
    <w:rsid w:val="003623B1"/>
    <w:rsid w:val="00362695"/>
    <w:rsid w:val="0036291A"/>
    <w:rsid w:val="00363777"/>
    <w:rsid w:val="00363CE6"/>
    <w:rsid w:val="00364029"/>
    <w:rsid w:val="00364F98"/>
    <w:rsid w:val="00365291"/>
    <w:rsid w:val="00365EBC"/>
    <w:rsid w:val="00366284"/>
    <w:rsid w:val="003670E8"/>
    <w:rsid w:val="0036762C"/>
    <w:rsid w:val="00372EBF"/>
    <w:rsid w:val="003736D9"/>
    <w:rsid w:val="00374F5E"/>
    <w:rsid w:val="00376586"/>
    <w:rsid w:val="00376840"/>
    <w:rsid w:val="003770D6"/>
    <w:rsid w:val="003779F1"/>
    <w:rsid w:val="00381134"/>
    <w:rsid w:val="003813C3"/>
    <w:rsid w:val="003823F6"/>
    <w:rsid w:val="00383338"/>
    <w:rsid w:val="0038338C"/>
    <w:rsid w:val="0038441B"/>
    <w:rsid w:val="00384E6A"/>
    <w:rsid w:val="003856F6"/>
    <w:rsid w:val="00386CEE"/>
    <w:rsid w:val="00390FD5"/>
    <w:rsid w:val="0039112E"/>
    <w:rsid w:val="00391AA4"/>
    <w:rsid w:val="00391D3A"/>
    <w:rsid w:val="00391DCC"/>
    <w:rsid w:val="00392011"/>
    <w:rsid w:val="0039248E"/>
    <w:rsid w:val="0039252B"/>
    <w:rsid w:val="00392733"/>
    <w:rsid w:val="00395C15"/>
    <w:rsid w:val="003968C0"/>
    <w:rsid w:val="00397674"/>
    <w:rsid w:val="003A0CFC"/>
    <w:rsid w:val="003A0EF8"/>
    <w:rsid w:val="003A1E7B"/>
    <w:rsid w:val="003A1F3D"/>
    <w:rsid w:val="003A352A"/>
    <w:rsid w:val="003A41E5"/>
    <w:rsid w:val="003A48C9"/>
    <w:rsid w:val="003A4D14"/>
    <w:rsid w:val="003B13FB"/>
    <w:rsid w:val="003B2310"/>
    <w:rsid w:val="003B2D4F"/>
    <w:rsid w:val="003B3054"/>
    <w:rsid w:val="003B340E"/>
    <w:rsid w:val="003B4111"/>
    <w:rsid w:val="003B4669"/>
    <w:rsid w:val="003B5DB2"/>
    <w:rsid w:val="003C06C9"/>
    <w:rsid w:val="003C07A8"/>
    <w:rsid w:val="003C125D"/>
    <w:rsid w:val="003C165F"/>
    <w:rsid w:val="003C2627"/>
    <w:rsid w:val="003C372F"/>
    <w:rsid w:val="003C3B15"/>
    <w:rsid w:val="003C3E08"/>
    <w:rsid w:val="003C4E88"/>
    <w:rsid w:val="003C57EF"/>
    <w:rsid w:val="003C61BB"/>
    <w:rsid w:val="003C66A9"/>
    <w:rsid w:val="003C763C"/>
    <w:rsid w:val="003C7888"/>
    <w:rsid w:val="003D0685"/>
    <w:rsid w:val="003D1BA8"/>
    <w:rsid w:val="003D2CCA"/>
    <w:rsid w:val="003D33DB"/>
    <w:rsid w:val="003D4787"/>
    <w:rsid w:val="003D4DAB"/>
    <w:rsid w:val="003D50AF"/>
    <w:rsid w:val="003D5901"/>
    <w:rsid w:val="003D671E"/>
    <w:rsid w:val="003D7EB5"/>
    <w:rsid w:val="003E0B9E"/>
    <w:rsid w:val="003E1CCE"/>
    <w:rsid w:val="003E2B52"/>
    <w:rsid w:val="003E3B36"/>
    <w:rsid w:val="003E57B2"/>
    <w:rsid w:val="003E59C3"/>
    <w:rsid w:val="003E6553"/>
    <w:rsid w:val="003F0F64"/>
    <w:rsid w:val="003F2ABD"/>
    <w:rsid w:val="003F4A83"/>
    <w:rsid w:val="003F4FC0"/>
    <w:rsid w:val="003F5BA8"/>
    <w:rsid w:val="003F7E85"/>
    <w:rsid w:val="00401D64"/>
    <w:rsid w:val="0040362C"/>
    <w:rsid w:val="00403CBE"/>
    <w:rsid w:val="00404DA2"/>
    <w:rsid w:val="004071E9"/>
    <w:rsid w:val="00407E6C"/>
    <w:rsid w:val="0041712A"/>
    <w:rsid w:val="004203BD"/>
    <w:rsid w:val="004204FD"/>
    <w:rsid w:val="004206FB"/>
    <w:rsid w:val="00420F41"/>
    <w:rsid w:val="00420FC4"/>
    <w:rsid w:val="00421E4F"/>
    <w:rsid w:val="004261C0"/>
    <w:rsid w:val="00426357"/>
    <w:rsid w:val="00427E64"/>
    <w:rsid w:val="004309A4"/>
    <w:rsid w:val="0043110F"/>
    <w:rsid w:val="0043135B"/>
    <w:rsid w:val="00431A36"/>
    <w:rsid w:val="00433F7F"/>
    <w:rsid w:val="00436CE5"/>
    <w:rsid w:val="004378BF"/>
    <w:rsid w:val="00440B61"/>
    <w:rsid w:val="00441846"/>
    <w:rsid w:val="00445712"/>
    <w:rsid w:val="00445E60"/>
    <w:rsid w:val="00446084"/>
    <w:rsid w:val="004505A6"/>
    <w:rsid w:val="004509E4"/>
    <w:rsid w:val="00453E36"/>
    <w:rsid w:val="00455214"/>
    <w:rsid w:val="00460B50"/>
    <w:rsid w:val="00461545"/>
    <w:rsid w:val="004616F5"/>
    <w:rsid w:val="004619BD"/>
    <w:rsid w:val="00463319"/>
    <w:rsid w:val="00463927"/>
    <w:rsid w:val="00463CE8"/>
    <w:rsid w:val="00465020"/>
    <w:rsid w:val="0046550A"/>
    <w:rsid w:val="00466580"/>
    <w:rsid w:val="004667E2"/>
    <w:rsid w:val="00466E62"/>
    <w:rsid w:val="00470419"/>
    <w:rsid w:val="00470560"/>
    <w:rsid w:val="004716B8"/>
    <w:rsid w:val="00471A95"/>
    <w:rsid w:val="00473243"/>
    <w:rsid w:val="00473449"/>
    <w:rsid w:val="00473B7A"/>
    <w:rsid w:val="00473E75"/>
    <w:rsid w:val="004751BC"/>
    <w:rsid w:val="004760E1"/>
    <w:rsid w:val="00477EE3"/>
    <w:rsid w:val="004810E7"/>
    <w:rsid w:val="00481ABE"/>
    <w:rsid w:val="00483470"/>
    <w:rsid w:val="00486C77"/>
    <w:rsid w:val="0048738F"/>
    <w:rsid w:val="004902BB"/>
    <w:rsid w:val="004909C5"/>
    <w:rsid w:val="00493B98"/>
    <w:rsid w:val="00493DE6"/>
    <w:rsid w:val="00493EA1"/>
    <w:rsid w:val="00493EF2"/>
    <w:rsid w:val="00496878"/>
    <w:rsid w:val="00496CB7"/>
    <w:rsid w:val="00497110"/>
    <w:rsid w:val="0049726E"/>
    <w:rsid w:val="004A096B"/>
    <w:rsid w:val="004A2180"/>
    <w:rsid w:val="004A45D0"/>
    <w:rsid w:val="004A501A"/>
    <w:rsid w:val="004A5475"/>
    <w:rsid w:val="004A67E8"/>
    <w:rsid w:val="004A7F9A"/>
    <w:rsid w:val="004B00F8"/>
    <w:rsid w:val="004B2C10"/>
    <w:rsid w:val="004B30B9"/>
    <w:rsid w:val="004B47BD"/>
    <w:rsid w:val="004B4ECA"/>
    <w:rsid w:val="004B7101"/>
    <w:rsid w:val="004C05A2"/>
    <w:rsid w:val="004C0D8B"/>
    <w:rsid w:val="004C31E8"/>
    <w:rsid w:val="004C3B28"/>
    <w:rsid w:val="004C3F14"/>
    <w:rsid w:val="004C63DC"/>
    <w:rsid w:val="004C7A4D"/>
    <w:rsid w:val="004D1424"/>
    <w:rsid w:val="004D37AB"/>
    <w:rsid w:val="004D48E8"/>
    <w:rsid w:val="004D5405"/>
    <w:rsid w:val="004D5E3C"/>
    <w:rsid w:val="004D5FAA"/>
    <w:rsid w:val="004D62A1"/>
    <w:rsid w:val="004D70F9"/>
    <w:rsid w:val="004D7799"/>
    <w:rsid w:val="004D7A81"/>
    <w:rsid w:val="004D7E6A"/>
    <w:rsid w:val="004E02D5"/>
    <w:rsid w:val="004E1CD3"/>
    <w:rsid w:val="004E1F6C"/>
    <w:rsid w:val="004E205E"/>
    <w:rsid w:val="004E2B13"/>
    <w:rsid w:val="004E65BD"/>
    <w:rsid w:val="004E71CE"/>
    <w:rsid w:val="004E7BAA"/>
    <w:rsid w:val="004F12B1"/>
    <w:rsid w:val="004F14F1"/>
    <w:rsid w:val="004F3D92"/>
    <w:rsid w:val="004F5A29"/>
    <w:rsid w:val="004F5EC9"/>
    <w:rsid w:val="004F6A76"/>
    <w:rsid w:val="005007B3"/>
    <w:rsid w:val="005012EA"/>
    <w:rsid w:val="0050158F"/>
    <w:rsid w:val="0050190A"/>
    <w:rsid w:val="00501AAF"/>
    <w:rsid w:val="00502BB4"/>
    <w:rsid w:val="005037FE"/>
    <w:rsid w:val="00503C02"/>
    <w:rsid w:val="00506600"/>
    <w:rsid w:val="005075D4"/>
    <w:rsid w:val="00513010"/>
    <w:rsid w:val="0051312D"/>
    <w:rsid w:val="00514386"/>
    <w:rsid w:val="00514743"/>
    <w:rsid w:val="00517010"/>
    <w:rsid w:val="005178CD"/>
    <w:rsid w:val="0052006D"/>
    <w:rsid w:val="00522442"/>
    <w:rsid w:val="0052309D"/>
    <w:rsid w:val="00525234"/>
    <w:rsid w:val="0052660A"/>
    <w:rsid w:val="005269A5"/>
    <w:rsid w:val="00526D05"/>
    <w:rsid w:val="00526E78"/>
    <w:rsid w:val="00527452"/>
    <w:rsid w:val="005300B5"/>
    <w:rsid w:val="00530B77"/>
    <w:rsid w:val="00531666"/>
    <w:rsid w:val="00532987"/>
    <w:rsid w:val="00535401"/>
    <w:rsid w:val="00535EEB"/>
    <w:rsid w:val="00536472"/>
    <w:rsid w:val="005365FD"/>
    <w:rsid w:val="00536C19"/>
    <w:rsid w:val="00536D4E"/>
    <w:rsid w:val="005378A2"/>
    <w:rsid w:val="00542DAB"/>
    <w:rsid w:val="00544160"/>
    <w:rsid w:val="005457EA"/>
    <w:rsid w:val="00546791"/>
    <w:rsid w:val="00546A61"/>
    <w:rsid w:val="00546D3B"/>
    <w:rsid w:val="00552CC2"/>
    <w:rsid w:val="00552F28"/>
    <w:rsid w:val="00553824"/>
    <w:rsid w:val="0055443F"/>
    <w:rsid w:val="00554D26"/>
    <w:rsid w:val="00557C57"/>
    <w:rsid w:val="00560C75"/>
    <w:rsid w:val="00562383"/>
    <w:rsid w:val="00562582"/>
    <w:rsid w:val="00562A75"/>
    <w:rsid w:val="0056340C"/>
    <w:rsid w:val="005646D2"/>
    <w:rsid w:val="00564E6F"/>
    <w:rsid w:val="005666F6"/>
    <w:rsid w:val="00570946"/>
    <w:rsid w:val="00570B08"/>
    <w:rsid w:val="00572FAE"/>
    <w:rsid w:val="00573C12"/>
    <w:rsid w:val="00574DE0"/>
    <w:rsid w:val="0057660E"/>
    <w:rsid w:val="00577309"/>
    <w:rsid w:val="005809A9"/>
    <w:rsid w:val="00580C07"/>
    <w:rsid w:val="00581577"/>
    <w:rsid w:val="005835D5"/>
    <w:rsid w:val="0058397D"/>
    <w:rsid w:val="00583BAC"/>
    <w:rsid w:val="00583C60"/>
    <w:rsid w:val="0058420E"/>
    <w:rsid w:val="00586DD6"/>
    <w:rsid w:val="00586E3C"/>
    <w:rsid w:val="005874E1"/>
    <w:rsid w:val="005878FE"/>
    <w:rsid w:val="00590F63"/>
    <w:rsid w:val="00590FA1"/>
    <w:rsid w:val="00591F80"/>
    <w:rsid w:val="00593F07"/>
    <w:rsid w:val="005949E2"/>
    <w:rsid w:val="00594A52"/>
    <w:rsid w:val="005950E8"/>
    <w:rsid w:val="005958BC"/>
    <w:rsid w:val="00595E4D"/>
    <w:rsid w:val="00597BAF"/>
    <w:rsid w:val="005A0490"/>
    <w:rsid w:val="005A1C91"/>
    <w:rsid w:val="005A2497"/>
    <w:rsid w:val="005A39CD"/>
    <w:rsid w:val="005A4069"/>
    <w:rsid w:val="005A511A"/>
    <w:rsid w:val="005A6570"/>
    <w:rsid w:val="005A6F8D"/>
    <w:rsid w:val="005B08C8"/>
    <w:rsid w:val="005B0D16"/>
    <w:rsid w:val="005B19C1"/>
    <w:rsid w:val="005B2052"/>
    <w:rsid w:val="005B2531"/>
    <w:rsid w:val="005B3815"/>
    <w:rsid w:val="005B41E3"/>
    <w:rsid w:val="005B4332"/>
    <w:rsid w:val="005B4ACE"/>
    <w:rsid w:val="005B4ADA"/>
    <w:rsid w:val="005B4E8B"/>
    <w:rsid w:val="005B6C08"/>
    <w:rsid w:val="005B7541"/>
    <w:rsid w:val="005C0AF7"/>
    <w:rsid w:val="005C2BF2"/>
    <w:rsid w:val="005C2E7D"/>
    <w:rsid w:val="005C3442"/>
    <w:rsid w:val="005C3985"/>
    <w:rsid w:val="005C4CB5"/>
    <w:rsid w:val="005C4D78"/>
    <w:rsid w:val="005C6357"/>
    <w:rsid w:val="005C75A0"/>
    <w:rsid w:val="005D0D2C"/>
    <w:rsid w:val="005D0F37"/>
    <w:rsid w:val="005D111E"/>
    <w:rsid w:val="005D1FE3"/>
    <w:rsid w:val="005D4035"/>
    <w:rsid w:val="005D4757"/>
    <w:rsid w:val="005D537A"/>
    <w:rsid w:val="005D545C"/>
    <w:rsid w:val="005D655D"/>
    <w:rsid w:val="005D6E57"/>
    <w:rsid w:val="005D7441"/>
    <w:rsid w:val="005D74C5"/>
    <w:rsid w:val="005D7E58"/>
    <w:rsid w:val="005E0417"/>
    <w:rsid w:val="005E0835"/>
    <w:rsid w:val="005E1473"/>
    <w:rsid w:val="005E1591"/>
    <w:rsid w:val="005E1643"/>
    <w:rsid w:val="005E16D4"/>
    <w:rsid w:val="005E1E2B"/>
    <w:rsid w:val="005E32F9"/>
    <w:rsid w:val="005E49BF"/>
    <w:rsid w:val="005E59DD"/>
    <w:rsid w:val="005E5C9A"/>
    <w:rsid w:val="005E6E73"/>
    <w:rsid w:val="005F0D0B"/>
    <w:rsid w:val="005F1879"/>
    <w:rsid w:val="005F1EF0"/>
    <w:rsid w:val="005F2E3B"/>
    <w:rsid w:val="005F45FE"/>
    <w:rsid w:val="005F4826"/>
    <w:rsid w:val="005F4908"/>
    <w:rsid w:val="005F4D72"/>
    <w:rsid w:val="005F56E5"/>
    <w:rsid w:val="005F79A2"/>
    <w:rsid w:val="006003F2"/>
    <w:rsid w:val="006006A6"/>
    <w:rsid w:val="00600ED6"/>
    <w:rsid w:val="00601491"/>
    <w:rsid w:val="0060220F"/>
    <w:rsid w:val="006043FF"/>
    <w:rsid w:val="006047C1"/>
    <w:rsid w:val="0060525D"/>
    <w:rsid w:val="00605E8B"/>
    <w:rsid w:val="00605F00"/>
    <w:rsid w:val="00607592"/>
    <w:rsid w:val="006076B2"/>
    <w:rsid w:val="00607F1E"/>
    <w:rsid w:val="00610767"/>
    <w:rsid w:val="00611582"/>
    <w:rsid w:val="00611613"/>
    <w:rsid w:val="00611C44"/>
    <w:rsid w:val="00612653"/>
    <w:rsid w:val="006129C4"/>
    <w:rsid w:val="00613A47"/>
    <w:rsid w:val="00614F65"/>
    <w:rsid w:val="00615034"/>
    <w:rsid w:val="006155B9"/>
    <w:rsid w:val="00616AFA"/>
    <w:rsid w:val="0061769E"/>
    <w:rsid w:val="00620CCC"/>
    <w:rsid w:val="006215C3"/>
    <w:rsid w:val="006220AF"/>
    <w:rsid w:val="00622D80"/>
    <w:rsid w:val="006244FF"/>
    <w:rsid w:val="0062554D"/>
    <w:rsid w:val="006267E7"/>
    <w:rsid w:val="006276C9"/>
    <w:rsid w:val="006311CC"/>
    <w:rsid w:val="00634231"/>
    <w:rsid w:val="0063467E"/>
    <w:rsid w:val="006349E7"/>
    <w:rsid w:val="00634ACE"/>
    <w:rsid w:val="00637C18"/>
    <w:rsid w:val="0064002E"/>
    <w:rsid w:val="006408F9"/>
    <w:rsid w:val="00640BF5"/>
    <w:rsid w:val="006424CA"/>
    <w:rsid w:val="006445C0"/>
    <w:rsid w:val="00645880"/>
    <w:rsid w:val="00646270"/>
    <w:rsid w:val="006466E2"/>
    <w:rsid w:val="00647A79"/>
    <w:rsid w:val="006512EA"/>
    <w:rsid w:val="006521A8"/>
    <w:rsid w:val="0065253A"/>
    <w:rsid w:val="00652B84"/>
    <w:rsid w:val="00654070"/>
    <w:rsid w:val="00655636"/>
    <w:rsid w:val="0065597F"/>
    <w:rsid w:val="006564AA"/>
    <w:rsid w:val="00656934"/>
    <w:rsid w:val="00657A6D"/>
    <w:rsid w:val="00657AF7"/>
    <w:rsid w:val="00662D28"/>
    <w:rsid w:val="006643C6"/>
    <w:rsid w:val="006648AD"/>
    <w:rsid w:val="00665C53"/>
    <w:rsid w:val="00665F95"/>
    <w:rsid w:val="0066606E"/>
    <w:rsid w:val="00670B5F"/>
    <w:rsid w:val="0067278B"/>
    <w:rsid w:val="0067325D"/>
    <w:rsid w:val="00677E9E"/>
    <w:rsid w:val="00680740"/>
    <w:rsid w:val="006812A7"/>
    <w:rsid w:val="00681952"/>
    <w:rsid w:val="00681F35"/>
    <w:rsid w:val="006836A0"/>
    <w:rsid w:val="00683FA8"/>
    <w:rsid w:val="00684E15"/>
    <w:rsid w:val="00685599"/>
    <w:rsid w:val="00685D95"/>
    <w:rsid w:val="00686877"/>
    <w:rsid w:val="00686DB7"/>
    <w:rsid w:val="006903BE"/>
    <w:rsid w:val="00690A26"/>
    <w:rsid w:val="006946B4"/>
    <w:rsid w:val="00694F21"/>
    <w:rsid w:val="00696FFC"/>
    <w:rsid w:val="00697236"/>
    <w:rsid w:val="006A091D"/>
    <w:rsid w:val="006A2853"/>
    <w:rsid w:val="006A3682"/>
    <w:rsid w:val="006A3CD6"/>
    <w:rsid w:val="006A5978"/>
    <w:rsid w:val="006A7776"/>
    <w:rsid w:val="006A7C9D"/>
    <w:rsid w:val="006B1F9E"/>
    <w:rsid w:val="006B21E2"/>
    <w:rsid w:val="006B41C0"/>
    <w:rsid w:val="006B442D"/>
    <w:rsid w:val="006B4497"/>
    <w:rsid w:val="006B4D36"/>
    <w:rsid w:val="006B546E"/>
    <w:rsid w:val="006C15F2"/>
    <w:rsid w:val="006C3616"/>
    <w:rsid w:val="006C417C"/>
    <w:rsid w:val="006C5F49"/>
    <w:rsid w:val="006C6961"/>
    <w:rsid w:val="006C6A89"/>
    <w:rsid w:val="006D0185"/>
    <w:rsid w:val="006D0EF8"/>
    <w:rsid w:val="006D2948"/>
    <w:rsid w:val="006D56F5"/>
    <w:rsid w:val="006D6A7B"/>
    <w:rsid w:val="006D6C21"/>
    <w:rsid w:val="006D7F18"/>
    <w:rsid w:val="006E04FE"/>
    <w:rsid w:val="006E0ECD"/>
    <w:rsid w:val="006E1606"/>
    <w:rsid w:val="006E2815"/>
    <w:rsid w:val="006E285F"/>
    <w:rsid w:val="006E4EBF"/>
    <w:rsid w:val="006E59F9"/>
    <w:rsid w:val="006E659D"/>
    <w:rsid w:val="006E6D99"/>
    <w:rsid w:val="006F1257"/>
    <w:rsid w:val="006F1BC6"/>
    <w:rsid w:val="006F1ED8"/>
    <w:rsid w:val="006F3BD0"/>
    <w:rsid w:val="006F5E5C"/>
    <w:rsid w:val="006F6FE3"/>
    <w:rsid w:val="006F7091"/>
    <w:rsid w:val="006F7979"/>
    <w:rsid w:val="00701AEE"/>
    <w:rsid w:val="007028CC"/>
    <w:rsid w:val="00702F8E"/>
    <w:rsid w:val="00703D3E"/>
    <w:rsid w:val="00704289"/>
    <w:rsid w:val="007053E5"/>
    <w:rsid w:val="00705F1D"/>
    <w:rsid w:val="007069DD"/>
    <w:rsid w:val="00707333"/>
    <w:rsid w:val="007074F2"/>
    <w:rsid w:val="007078AF"/>
    <w:rsid w:val="00710CB5"/>
    <w:rsid w:val="0071176C"/>
    <w:rsid w:val="00711775"/>
    <w:rsid w:val="00711A2A"/>
    <w:rsid w:val="00714AA4"/>
    <w:rsid w:val="00715946"/>
    <w:rsid w:val="00716520"/>
    <w:rsid w:val="00716EBD"/>
    <w:rsid w:val="00717C77"/>
    <w:rsid w:val="00717D21"/>
    <w:rsid w:val="00720EE4"/>
    <w:rsid w:val="00721231"/>
    <w:rsid w:val="00721D6E"/>
    <w:rsid w:val="007224CD"/>
    <w:rsid w:val="00722C3F"/>
    <w:rsid w:val="00725973"/>
    <w:rsid w:val="007264B2"/>
    <w:rsid w:val="007264EF"/>
    <w:rsid w:val="00731239"/>
    <w:rsid w:val="007315B5"/>
    <w:rsid w:val="00733487"/>
    <w:rsid w:val="007334DB"/>
    <w:rsid w:val="0073503C"/>
    <w:rsid w:val="007361AD"/>
    <w:rsid w:val="00736E6D"/>
    <w:rsid w:val="00737042"/>
    <w:rsid w:val="007375CF"/>
    <w:rsid w:val="00737EDB"/>
    <w:rsid w:val="007400E0"/>
    <w:rsid w:val="00740521"/>
    <w:rsid w:val="00741B42"/>
    <w:rsid w:val="00741BA6"/>
    <w:rsid w:val="00746625"/>
    <w:rsid w:val="00750FA8"/>
    <w:rsid w:val="007540F4"/>
    <w:rsid w:val="00754370"/>
    <w:rsid w:val="00754C2E"/>
    <w:rsid w:val="007553A4"/>
    <w:rsid w:val="00756D0A"/>
    <w:rsid w:val="00757803"/>
    <w:rsid w:val="007602E3"/>
    <w:rsid w:val="007613DE"/>
    <w:rsid w:val="0076169D"/>
    <w:rsid w:val="00762383"/>
    <w:rsid w:val="00764D2D"/>
    <w:rsid w:val="00765401"/>
    <w:rsid w:val="00770077"/>
    <w:rsid w:val="007711A0"/>
    <w:rsid w:val="00771540"/>
    <w:rsid w:val="00772367"/>
    <w:rsid w:val="007727A9"/>
    <w:rsid w:val="00773254"/>
    <w:rsid w:val="00773675"/>
    <w:rsid w:val="00773722"/>
    <w:rsid w:val="00774321"/>
    <w:rsid w:val="007757B6"/>
    <w:rsid w:val="00780F55"/>
    <w:rsid w:val="00781BB7"/>
    <w:rsid w:val="00782763"/>
    <w:rsid w:val="00783ED4"/>
    <w:rsid w:val="00784E99"/>
    <w:rsid w:val="00785402"/>
    <w:rsid w:val="00785E01"/>
    <w:rsid w:val="00787810"/>
    <w:rsid w:val="007902F8"/>
    <w:rsid w:val="007904C6"/>
    <w:rsid w:val="007914FE"/>
    <w:rsid w:val="00792386"/>
    <w:rsid w:val="00793D8D"/>
    <w:rsid w:val="007949FD"/>
    <w:rsid w:val="00794E19"/>
    <w:rsid w:val="007961B3"/>
    <w:rsid w:val="0079636B"/>
    <w:rsid w:val="007A0C84"/>
    <w:rsid w:val="007A2890"/>
    <w:rsid w:val="007A3C2B"/>
    <w:rsid w:val="007A6037"/>
    <w:rsid w:val="007A63D1"/>
    <w:rsid w:val="007A6B10"/>
    <w:rsid w:val="007A7AEF"/>
    <w:rsid w:val="007B0982"/>
    <w:rsid w:val="007B0FF6"/>
    <w:rsid w:val="007B1409"/>
    <w:rsid w:val="007B1595"/>
    <w:rsid w:val="007B3012"/>
    <w:rsid w:val="007B3039"/>
    <w:rsid w:val="007B37EC"/>
    <w:rsid w:val="007B3B71"/>
    <w:rsid w:val="007B4608"/>
    <w:rsid w:val="007B5CA5"/>
    <w:rsid w:val="007B6085"/>
    <w:rsid w:val="007B6550"/>
    <w:rsid w:val="007B6DD6"/>
    <w:rsid w:val="007C0BA5"/>
    <w:rsid w:val="007C0D43"/>
    <w:rsid w:val="007C14F2"/>
    <w:rsid w:val="007C1CB7"/>
    <w:rsid w:val="007C1D4C"/>
    <w:rsid w:val="007C69FF"/>
    <w:rsid w:val="007C6E7A"/>
    <w:rsid w:val="007C7108"/>
    <w:rsid w:val="007C7B79"/>
    <w:rsid w:val="007D0B2C"/>
    <w:rsid w:val="007D1845"/>
    <w:rsid w:val="007D2138"/>
    <w:rsid w:val="007D34E0"/>
    <w:rsid w:val="007D5310"/>
    <w:rsid w:val="007D55B1"/>
    <w:rsid w:val="007D58BD"/>
    <w:rsid w:val="007D5987"/>
    <w:rsid w:val="007D66B8"/>
    <w:rsid w:val="007E1621"/>
    <w:rsid w:val="007E1843"/>
    <w:rsid w:val="007E296E"/>
    <w:rsid w:val="007E3DFD"/>
    <w:rsid w:val="007E462C"/>
    <w:rsid w:val="007E611A"/>
    <w:rsid w:val="007E668A"/>
    <w:rsid w:val="007E694C"/>
    <w:rsid w:val="007E695B"/>
    <w:rsid w:val="007E77E1"/>
    <w:rsid w:val="007E7EDB"/>
    <w:rsid w:val="007F06FE"/>
    <w:rsid w:val="007F25D7"/>
    <w:rsid w:val="007F2A17"/>
    <w:rsid w:val="007F3E17"/>
    <w:rsid w:val="007F40CB"/>
    <w:rsid w:val="00801287"/>
    <w:rsid w:val="00801D65"/>
    <w:rsid w:val="0080357B"/>
    <w:rsid w:val="0080371A"/>
    <w:rsid w:val="008046BC"/>
    <w:rsid w:val="00804A6D"/>
    <w:rsid w:val="00806E3D"/>
    <w:rsid w:val="008101DA"/>
    <w:rsid w:val="00810991"/>
    <w:rsid w:val="00810A6E"/>
    <w:rsid w:val="00811ADA"/>
    <w:rsid w:val="008123AA"/>
    <w:rsid w:val="008132C0"/>
    <w:rsid w:val="008138A0"/>
    <w:rsid w:val="00813A1C"/>
    <w:rsid w:val="00813A33"/>
    <w:rsid w:val="008143DD"/>
    <w:rsid w:val="008145DA"/>
    <w:rsid w:val="00817352"/>
    <w:rsid w:val="00820872"/>
    <w:rsid w:val="00823104"/>
    <w:rsid w:val="008232BD"/>
    <w:rsid w:val="00823DD2"/>
    <w:rsid w:val="00824796"/>
    <w:rsid w:val="00824988"/>
    <w:rsid w:val="008256BE"/>
    <w:rsid w:val="008259EF"/>
    <w:rsid w:val="00825FAD"/>
    <w:rsid w:val="00826BA2"/>
    <w:rsid w:val="00827228"/>
    <w:rsid w:val="00830448"/>
    <w:rsid w:val="00831665"/>
    <w:rsid w:val="008329C1"/>
    <w:rsid w:val="00832EDF"/>
    <w:rsid w:val="008351B4"/>
    <w:rsid w:val="00835AF3"/>
    <w:rsid w:val="0083703E"/>
    <w:rsid w:val="00837139"/>
    <w:rsid w:val="00837B6E"/>
    <w:rsid w:val="00837EB3"/>
    <w:rsid w:val="008401AF"/>
    <w:rsid w:val="00840CC0"/>
    <w:rsid w:val="0084286F"/>
    <w:rsid w:val="00842A1B"/>
    <w:rsid w:val="00843AB1"/>
    <w:rsid w:val="00844055"/>
    <w:rsid w:val="0084546B"/>
    <w:rsid w:val="008464F1"/>
    <w:rsid w:val="008466C0"/>
    <w:rsid w:val="00847517"/>
    <w:rsid w:val="00851362"/>
    <w:rsid w:val="00851E10"/>
    <w:rsid w:val="00851FFE"/>
    <w:rsid w:val="00852F32"/>
    <w:rsid w:val="008535A5"/>
    <w:rsid w:val="00853DB4"/>
    <w:rsid w:val="00854AF1"/>
    <w:rsid w:val="00854FC9"/>
    <w:rsid w:val="00855169"/>
    <w:rsid w:val="0085575F"/>
    <w:rsid w:val="00855F37"/>
    <w:rsid w:val="00855FF0"/>
    <w:rsid w:val="008611C8"/>
    <w:rsid w:val="008617B5"/>
    <w:rsid w:val="008622C2"/>
    <w:rsid w:val="0086266A"/>
    <w:rsid w:val="00862CB6"/>
    <w:rsid w:val="00864626"/>
    <w:rsid w:val="0086602F"/>
    <w:rsid w:val="008662AB"/>
    <w:rsid w:val="008666A0"/>
    <w:rsid w:val="00867E2F"/>
    <w:rsid w:val="00867E33"/>
    <w:rsid w:val="00870AB4"/>
    <w:rsid w:val="00871CF9"/>
    <w:rsid w:val="00872D4C"/>
    <w:rsid w:val="00874991"/>
    <w:rsid w:val="008755F7"/>
    <w:rsid w:val="008756DE"/>
    <w:rsid w:val="00882EE8"/>
    <w:rsid w:val="00884DFB"/>
    <w:rsid w:val="00885976"/>
    <w:rsid w:val="0088679E"/>
    <w:rsid w:val="0089097E"/>
    <w:rsid w:val="00890D76"/>
    <w:rsid w:val="0089126C"/>
    <w:rsid w:val="008917D4"/>
    <w:rsid w:val="00892117"/>
    <w:rsid w:val="0089251E"/>
    <w:rsid w:val="008957FA"/>
    <w:rsid w:val="00895E3B"/>
    <w:rsid w:val="00895F26"/>
    <w:rsid w:val="0089602F"/>
    <w:rsid w:val="00897253"/>
    <w:rsid w:val="008A16F3"/>
    <w:rsid w:val="008A201D"/>
    <w:rsid w:val="008A3BD0"/>
    <w:rsid w:val="008A3CB0"/>
    <w:rsid w:val="008A3EB2"/>
    <w:rsid w:val="008A6B8A"/>
    <w:rsid w:val="008A7655"/>
    <w:rsid w:val="008B108D"/>
    <w:rsid w:val="008B19F0"/>
    <w:rsid w:val="008B1F00"/>
    <w:rsid w:val="008B1F0D"/>
    <w:rsid w:val="008B1F39"/>
    <w:rsid w:val="008B271C"/>
    <w:rsid w:val="008B27F5"/>
    <w:rsid w:val="008B3E99"/>
    <w:rsid w:val="008B486E"/>
    <w:rsid w:val="008B4976"/>
    <w:rsid w:val="008B5253"/>
    <w:rsid w:val="008B5A32"/>
    <w:rsid w:val="008B5B56"/>
    <w:rsid w:val="008B64A3"/>
    <w:rsid w:val="008C04D4"/>
    <w:rsid w:val="008C0A23"/>
    <w:rsid w:val="008C14AA"/>
    <w:rsid w:val="008C20FF"/>
    <w:rsid w:val="008C3221"/>
    <w:rsid w:val="008C34A7"/>
    <w:rsid w:val="008C4503"/>
    <w:rsid w:val="008C58D7"/>
    <w:rsid w:val="008C5EC7"/>
    <w:rsid w:val="008C6169"/>
    <w:rsid w:val="008C756B"/>
    <w:rsid w:val="008D00CB"/>
    <w:rsid w:val="008D17A2"/>
    <w:rsid w:val="008D455F"/>
    <w:rsid w:val="008D4A6C"/>
    <w:rsid w:val="008D72A8"/>
    <w:rsid w:val="008D7FCE"/>
    <w:rsid w:val="008E13AD"/>
    <w:rsid w:val="008E3396"/>
    <w:rsid w:val="008E3A1B"/>
    <w:rsid w:val="008E45B4"/>
    <w:rsid w:val="008E5EDC"/>
    <w:rsid w:val="008E642A"/>
    <w:rsid w:val="008E6435"/>
    <w:rsid w:val="008E7282"/>
    <w:rsid w:val="008F0457"/>
    <w:rsid w:val="008F0A5D"/>
    <w:rsid w:val="008F0B34"/>
    <w:rsid w:val="008F2D20"/>
    <w:rsid w:val="008F3814"/>
    <w:rsid w:val="008F4A91"/>
    <w:rsid w:val="008F5EBF"/>
    <w:rsid w:val="008F63D5"/>
    <w:rsid w:val="008F6F45"/>
    <w:rsid w:val="008F6F52"/>
    <w:rsid w:val="008F7362"/>
    <w:rsid w:val="008F78C1"/>
    <w:rsid w:val="00900ECE"/>
    <w:rsid w:val="00902CD3"/>
    <w:rsid w:val="00902F90"/>
    <w:rsid w:val="00905532"/>
    <w:rsid w:val="00905E90"/>
    <w:rsid w:val="009060D0"/>
    <w:rsid w:val="00911382"/>
    <w:rsid w:val="00912168"/>
    <w:rsid w:val="009125A1"/>
    <w:rsid w:val="00912E3B"/>
    <w:rsid w:val="00913C65"/>
    <w:rsid w:val="00914DB6"/>
    <w:rsid w:val="00920DB5"/>
    <w:rsid w:val="00920EFB"/>
    <w:rsid w:val="00921601"/>
    <w:rsid w:val="009218D5"/>
    <w:rsid w:val="00921ABA"/>
    <w:rsid w:val="009241DB"/>
    <w:rsid w:val="009242F7"/>
    <w:rsid w:val="009265C7"/>
    <w:rsid w:val="00927351"/>
    <w:rsid w:val="0093245B"/>
    <w:rsid w:val="00932494"/>
    <w:rsid w:val="0093259B"/>
    <w:rsid w:val="00932D06"/>
    <w:rsid w:val="00933032"/>
    <w:rsid w:val="00933B95"/>
    <w:rsid w:val="009350B0"/>
    <w:rsid w:val="0093686D"/>
    <w:rsid w:val="009377BA"/>
    <w:rsid w:val="009405C1"/>
    <w:rsid w:val="00941267"/>
    <w:rsid w:val="00941859"/>
    <w:rsid w:val="00941923"/>
    <w:rsid w:val="00943077"/>
    <w:rsid w:val="009445CB"/>
    <w:rsid w:val="009447BA"/>
    <w:rsid w:val="009455A1"/>
    <w:rsid w:val="00945B51"/>
    <w:rsid w:val="009465D1"/>
    <w:rsid w:val="009501F5"/>
    <w:rsid w:val="00950CFC"/>
    <w:rsid w:val="00951B07"/>
    <w:rsid w:val="009547C0"/>
    <w:rsid w:val="00954E31"/>
    <w:rsid w:val="00955F55"/>
    <w:rsid w:val="00957A31"/>
    <w:rsid w:val="00960DEF"/>
    <w:rsid w:val="009616A0"/>
    <w:rsid w:val="00961803"/>
    <w:rsid w:val="00961EC8"/>
    <w:rsid w:val="0096261F"/>
    <w:rsid w:val="009628B0"/>
    <w:rsid w:val="009647DE"/>
    <w:rsid w:val="0096532E"/>
    <w:rsid w:val="00967A5D"/>
    <w:rsid w:val="00970767"/>
    <w:rsid w:val="00971578"/>
    <w:rsid w:val="00973011"/>
    <w:rsid w:val="00973841"/>
    <w:rsid w:val="00973F0E"/>
    <w:rsid w:val="00974716"/>
    <w:rsid w:val="00974D94"/>
    <w:rsid w:val="0097501C"/>
    <w:rsid w:val="00980BB4"/>
    <w:rsid w:val="009833B9"/>
    <w:rsid w:val="00985677"/>
    <w:rsid w:val="00985D35"/>
    <w:rsid w:val="00986A0B"/>
    <w:rsid w:val="009903DE"/>
    <w:rsid w:val="00991662"/>
    <w:rsid w:val="00991E16"/>
    <w:rsid w:val="009936A1"/>
    <w:rsid w:val="00994307"/>
    <w:rsid w:val="009946C1"/>
    <w:rsid w:val="00994BCA"/>
    <w:rsid w:val="00996CC9"/>
    <w:rsid w:val="009A0F07"/>
    <w:rsid w:val="009A2FD5"/>
    <w:rsid w:val="009A3C09"/>
    <w:rsid w:val="009A4544"/>
    <w:rsid w:val="009A6133"/>
    <w:rsid w:val="009A6DE4"/>
    <w:rsid w:val="009A7160"/>
    <w:rsid w:val="009A775A"/>
    <w:rsid w:val="009B07AE"/>
    <w:rsid w:val="009B0A07"/>
    <w:rsid w:val="009B1AC6"/>
    <w:rsid w:val="009B20EE"/>
    <w:rsid w:val="009B2813"/>
    <w:rsid w:val="009B2DEF"/>
    <w:rsid w:val="009B3AD3"/>
    <w:rsid w:val="009B5A63"/>
    <w:rsid w:val="009B6258"/>
    <w:rsid w:val="009B69E0"/>
    <w:rsid w:val="009B74CD"/>
    <w:rsid w:val="009C0EAA"/>
    <w:rsid w:val="009C1F68"/>
    <w:rsid w:val="009C2A38"/>
    <w:rsid w:val="009C3705"/>
    <w:rsid w:val="009C3FFE"/>
    <w:rsid w:val="009C69D8"/>
    <w:rsid w:val="009C7434"/>
    <w:rsid w:val="009C75EF"/>
    <w:rsid w:val="009D0F61"/>
    <w:rsid w:val="009D10E0"/>
    <w:rsid w:val="009D18FC"/>
    <w:rsid w:val="009D45B1"/>
    <w:rsid w:val="009D50BD"/>
    <w:rsid w:val="009D5E4F"/>
    <w:rsid w:val="009D61B9"/>
    <w:rsid w:val="009D77C1"/>
    <w:rsid w:val="009D7D0B"/>
    <w:rsid w:val="009E0328"/>
    <w:rsid w:val="009E0DAA"/>
    <w:rsid w:val="009E0F1B"/>
    <w:rsid w:val="009E1970"/>
    <w:rsid w:val="009E218A"/>
    <w:rsid w:val="009E5415"/>
    <w:rsid w:val="009E65F6"/>
    <w:rsid w:val="009E72E3"/>
    <w:rsid w:val="009E7DEA"/>
    <w:rsid w:val="009F016B"/>
    <w:rsid w:val="009F21F6"/>
    <w:rsid w:val="009F2708"/>
    <w:rsid w:val="009F2EE6"/>
    <w:rsid w:val="009F3651"/>
    <w:rsid w:val="009F3A57"/>
    <w:rsid w:val="009F462C"/>
    <w:rsid w:val="009F504F"/>
    <w:rsid w:val="009F6120"/>
    <w:rsid w:val="009F6474"/>
    <w:rsid w:val="009F71F6"/>
    <w:rsid w:val="009F720B"/>
    <w:rsid w:val="009F7A04"/>
    <w:rsid w:val="00A00175"/>
    <w:rsid w:val="00A01D7D"/>
    <w:rsid w:val="00A0405C"/>
    <w:rsid w:val="00A04EB2"/>
    <w:rsid w:val="00A0635B"/>
    <w:rsid w:val="00A07B1B"/>
    <w:rsid w:val="00A07B30"/>
    <w:rsid w:val="00A10456"/>
    <w:rsid w:val="00A10A12"/>
    <w:rsid w:val="00A10C14"/>
    <w:rsid w:val="00A11684"/>
    <w:rsid w:val="00A13B1C"/>
    <w:rsid w:val="00A140AF"/>
    <w:rsid w:val="00A14806"/>
    <w:rsid w:val="00A1739E"/>
    <w:rsid w:val="00A2037E"/>
    <w:rsid w:val="00A211DE"/>
    <w:rsid w:val="00A219CE"/>
    <w:rsid w:val="00A225AB"/>
    <w:rsid w:val="00A233A1"/>
    <w:rsid w:val="00A24086"/>
    <w:rsid w:val="00A242D0"/>
    <w:rsid w:val="00A250C4"/>
    <w:rsid w:val="00A26B74"/>
    <w:rsid w:val="00A3019D"/>
    <w:rsid w:val="00A3101A"/>
    <w:rsid w:val="00A31D73"/>
    <w:rsid w:val="00A337F8"/>
    <w:rsid w:val="00A37AAA"/>
    <w:rsid w:val="00A40384"/>
    <w:rsid w:val="00A41E21"/>
    <w:rsid w:val="00A42840"/>
    <w:rsid w:val="00A43378"/>
    <w:rsid w:val="00A43EA4"/>
    <w:rsid w:val="00A44212"/>
    <w:rsid w:val="00A4443B"/>
    <w:rsid w:val="00A44958"/>
    <w:rsid w:val="00A44D9D"/>
    <w:rsid w:val="00A518B5"/>
    <w:rsid w:val="00A542E3"/>
    <w:rsid w:val="00A5472F"/>
    <w:rsid w:val="00A55453"/>
    <w:rsid w:val="00A56479"/>
    <w:rsid w:val="00A579B4"/>
    <w:rsid w:val="00A57A7D"/>
    <w:rsid w:val="00A6039F"/>
    <w:rsid w:val="00A60617"/>
    <w:rsid w:val="00A6079A"/>
    <w:rsid w:val="00A6183B"/>
    <w:rsid w:val="00A63574"/>
    <w:rsid w:val="00A6364D"/>
    <w:rsid w:val="00A64A51"/>
    <w:rsid w:val="00A65749"/>
    <w:rsid w:val="00A65C99"/>
    <w:rsid w:val="00A712C0"/>
    <w:rsid w:val="00A72149"/>
    <w:rsid w:val="00A73649"/>
    <w:rsid w:val="00A73FF8"/>
    <w:rsid w:val="00A74691"/>
    <w:rsid w:val="00A771E8"/>
    <w:rsid w:val="00A77B89"/>
    <w:rsid w:val="00A800D1"/>
    <w:rsid w:val="00A8246F"/>
    <w:rsid w:val="00A82B1E"/>
    <w:rsid w:val="00A82D74"/>
    <w:rsid w:val="00A83B70"/>
    <w:rsid w:val="00A8661C"/>
    <w:rsid w:val="00A90698"/>
    <w:rsid w:val="00A919FC"/>
    <w:rsid w:val="00A91AB5"/>
    <w:rsid w:val="00A93EF5"/>
    <w:rsid w:val="00A95439"/>
    <w:rsid w:val="00A95D6C"/>
    <w:rsid w:val="00A9655A"/>
    <w:rsid w:val="00A96D97"/>
    <w:rsid w:val="00A96E1B"/>
    <w:rsid w:val="00AA2754"/>
    <w:rsid w:val="00AA42E9"/>
    <w:rsid w:val="00AA51E1"/>
    <w:rsid w:val="00AA614A"/>
    <w:rsid w:val="00AA625A"/>
    <w:rsid w:val="00AA6FDD"/>
    <w:rsid w:val="00AA7227"/>
    <w:rsid w:val="00AA7AC7"/>
    <w:rsid w:val="00AA7C0D"/>
    <w:rsid w:val="00AB049A"/>
    <w:rsid w:val="00AB118B"/>
    <w:rsid w:val="00AB28EC"/>
    <w:rsid w:val="00AB3859"/>
    <w:rsid w:val="00AB401A"/>
    <w:rsid w:val="00AB47A6"/>
    <w:rsid w:val="00AB4E37"/>
    <w:rsid w:val="00AB583B"/>
    <w:rsid w:val="00AB72B7"/>
    <w:rsid w:val="00AB74FC"/>
    <w:rsid w:val="00AB781B"/>
    <w:rsid w:val="00AC0FA2"/>
    <w:rsid w:val="00AC25FA"/>
    <w:rsid w:val="00AC328D"/>
    <w:rsid w:val="00AC640A"/>
    <w:rsid w:val="00AC68A5"/>
    <w:rsid w:val="00AD06BE"/>
    <w:rsid w:val="00AD259E"/>
    <w:rsid w:val="00AD31A3"/>
    <w:rsid w:val="00AD4F4F"/>
    <w:rsid w:val="00AD7C34"/>
    <w:rsid w:val="00AD7EA3"/>
    <w:rsid w:val="00AE039C"/>
    <w:rsid w:val="00AE23FE"/>
    <w:rsid w:val="00AE4437"/>
    <w:rsid w:val="00AE59A6"/>
    <w:rsid w:val="00AE7005"/>
    <w:rsid w:val="00AE7F02"/>
    <w:rsid w:val="00AF058E"/>
    <w:rsid w:val="00AF0CBB"/>
    <w:rsid w:val="00AF1773"/>
    <w:rsid w:val="00AF244D"/>
    <w:rsid w:val="00AF5F67"/>
    <w:rsid w:val="00AF6005"/>
    <w:rsid w:val="00AF61CF"/>
    <w:rsid w:val="00AF6565"/>
    <w:rsid w:val="00AF6941"/>
    <w:rsid w:val="00AF6DE9"/>
    <w:rsid w:val="00AF7076"/>
    <w:rsid w:val="00B00147"/>
    <w:rsid w:val="00B004D3"/>
    <w:rsid w:val="00B009C3"/>
    <w:rsid w:val="00B0338D"/>
    <w:rsid w:val="00B03E5D"/>
    <w:rsid w:val="00B04131"/>
    <w:rsid w:val="00B04D14"/>
    <w:rsid w:val="00B05349"/>
    <w:rsid w:val="00B062ED"/>
    <w:rsid w:val="00B107EB"/>
    <w:rsid w:val="00B11A3E"/>
    <w:rsid w:val="00B11C8C"/>
    <w:rsid w:val="00B12467"/>
    <w:rsid w:val="00B1296F"/>
    <w:rsid w:val="00B13F9B"/>
    <w:rsid w:val="00B1563F"/>
    <w:rsid w:val="00B15D4E"/>
    <w:rsid w:val="00B164EF"/>
    <w:rsid w:val="00B168B1"/>
    <w:rsid w:val="00B17EEB"/>
    <w:rsid w:val="00B212B3"/>
    <w:rsid w:val="00B223E9"/>
    <w:rsid w:val="00B22740"/>
    <w:rsid w:val="00B2348C"/>
    <w:rsid w:val="00B2403E"/>
    <w:rsid w:val="00B2488C"/>
    <w:rsid w:val="00B25D50"/>
    <w:rsid w:val="00B279E9"/>
    <w:rsid w:val="00B27EC2"/>
    <w:rsid w:val="00B32862"/>
    <w:rsid w:val="00B33712"/>
    <w:rsid w:val="00B3388C"/>
    <w:rsid w:val="00B35C63"/>
    <w:rsid w:val="00B40085"/>
    <w:rsid w:val="00B40FC7"/>
    <w:rsid w:val="00B410C9"/>
    <w:rsid w:val="00B458A1"/>
    <w:rsid w:val="00B47D73"/>
    <w:rsid w:val="00B47E69"/>
    <w:rsid w:val="00B52BAC"/>
    <w:rsid w:val="00B53167"/>
    <w:rsid w:val="00B562CC"/>
    <w:rsid w:val="00B562DE"/>
    <w:rsid w:val="00B57C85"/>
    <w:rsid w:val="00B60A31"/>
    <w:rsid w:val="00B60ACF"/>
    <w:rsid w:val="00B6142D"/>
    <w:rsid w:val="00B61B84"/>
    <w:rsid w:val="00B65E51"/>
    <w:rsid w:val="00B65F0B"/>
    <w:rsid w:val="00B72A00"/>
    <w:rsid w:val="00B73296"/>
    <w:rsid w:val="00B740F9"/>
    <w:rsid w:val="00B742F8"/>
    <w:rsid w:val="00B75114"/>
    <w:rsid w:val="00B757EC"/>
    <w:rsid w:val="00B76050"/>
    <w:rsid w:val="00B76C95"/>
    <w:rsid w:val="00B77B25"/>
    <w:rsid w:val="00B8056C"/>
    <w:rsid w:val="00B809E4"/>
    <w:rsid w:val="00B81C40"/>
    <w:rsid w:val="00B82B87"/>
    <w:rsid w:val="00B82FBD"/>
    <w:rsid w:val="00B852EF"/>
    <w:rsid w:val="00B85CE5"/>
    <w:rsid w:val="00B86D3C"/>
    <w:rsid w:val="00B91792"/>
    <w:rsid w:val="00B91B27"/>
    <w:rsid w:val="00B93477"/>
    <w:rsid w:val="00B93E1E"/>
    <w:rsid w:val="00B941AD"/>
    <w:rsid w:val="00B95CB8"/>
    <w:rsid w:val="00B97483"/>
    <w:rsid w:val="00BA05DF"/>
    <w:rsid w:val="00BA0C53"/>
    <w:rsid w:val="00BA1631"/>
    <w:rsid w:val="00BA224B"/>
    <w:rsid w:val="00BA40D3"/>
    <w:rsid w:val="00BA415E"/>
    <w:rsid w:val="00BA437F"/>
    <w:rsid w:val="00BA6C18"/>
    <w:rsid w:val="00BA78BE"/>
    <w:rsid w:val="00BA7CCB"/>
    <w:rsid w:val="00BB059F"/>
    <w:rsid w:val="00BB2A5E"/>
    <w:rsid w:val="00BB3032"/>
    <w:rsid w:val="00BB4C6D"/>
    <w:rsid w:val="00BB4CF2"/>
    <w:rsid w:val="00BB5E4A"/>
    <w:rsid w:val="00BB5EFC"/>
    <w:rsid w:val="00BB6DB6"/>
    <w:rsid w:val="00BB7DA2"/>
    <w:rsid w:val="00BC015A"/>
    <w:rsid w:val="00BC2834"/>
    <w:rsid w:val="00BC4421"/>
    <w:rsid w:val="00BC4D30"/>
    <w:rsid w:val="00BC76ED"/>
    <w:rsid w:val="00BC7887"/>
    <w:rsid w:val="00BD229E"/>
    <w:rsid w:val="00BD340C"/>
    <w:rsid w:val="00BD380A"/>
    <w:rsid w:val="00BD502F"/>
    <w:rsid w:val="00BD5750"/>
    <w:rsid w:val="00BD70A4"/>
    <w:rsid w:val="00BD723A"/>
    <w:rsid w:val="00BD72AC"/>
    <w:rsid w:val="00BD783F"/>
    <w:rsid w:val="00BD7D9B"/>
    <w:rsid w:val="00BE18B1"/>
    <w:rsid w:val="00BE24A5"/>
    <w:rsid w:val="00BE2F82"/>
    <w:rsid w:val="00BE4190"/>
    <w:rsid w:val="00BE4FA0"/>
    <w:rsid w:val="00BE5889"/>
    <w:rsid w:val="00BE60C7"/>
    <w:rsid w:val="00BE7DA1"/>
    <w:rsid w:val="00BF1798"/>
    <w:rsid w:val="00BF276B"/>
    <w:rsid w:val="00BF4314"/>
    <w:rsid w:val="00BF44F3"/>
    <w:rsid w:val="00BF4609"/>
    <w:rsid w:val="00BF5811"/>
    <w:rsid w:val="00BF68E2"/>
    <w:rsid w:val="00BF7638"/>
    <w:rsid w:val="00BF7C69"/>
    <w:rsid w:val="00C009EC"/>
    <w:rsid w:val="00C03933"/>
    <w:rsid w:val="00C04283"/>
    <w:rsid w:val="00C05FD9"/>
    <w:rsid w:val="00C0667A"/>
    <w:rsid w:val="00C074B2"/>
    <w:rsid w:val="00C07BC0"/>
    <w:rsid w:val="00C07BD7"/>
    <w:rsid w:val="00C07CD3"/>
    <w:rsid w:val="00C10779"/>
    <w:rsid w:val="00C10F08"/>
    <w:rsid w:val="00C1358F"/>
    <w:rsid w:val="00C1359C"/>
    <w:rsid w:val="00C13A83"/>
    <w:rsid w:val="00C14283"/>
    <w:rsid w:val="00C152FC"/>
    <w:rsid w:val="00C15560"/>
    <w:rsid w:val="00C156AF"/>
    <w:rsid w:val="00C16174"/>
    <w:rsid w:val="00C168BB"/>
    <w:rsid w:val="00C16BCA"/>
    <w:rsid w:val="00C205D8"/>
    <w:rsid w:val="00C20B2D"/>
    <w:rsid w:val="00C222EF"/>
    <w:rsid w:val="00C22DE9"/>
    <w:rsid w:val="00C23AF4"/>
    <w:rsid w:val="00C26B49"/>
    <w:rsid w:val="00C27722"/>
    <w:rsid w:val="00C27E3D"/>
    <w:rsid w:val="00C309F2"/>
    <w:rsid w:val="00C31178"/>
    <w:rsid w:val="00C3119D"/>
    <w:rsid w:val="00C3251A"/>
    <w:rsid w:val="00C32B6A"/>
    <w:rsid w:val="00C33A4D"/>
    <w:rsid w:val="00C35054"/>
    <w:rsid w:val="00C35ED6"/>
    <w:rsid w:val="00C4142F"/>
    <w:rsid w:val="00C4194C"/>
    <w:rsid w:val="00C42C6E"/>
    <w:rsid w:val="00C42E10"/>
    <w:rsid w:val="00C44775"/>
    <w:rsid w:val="00C457FD"/>
    <w:rsid w:val="00C4684F"/>
    <w:rsid w:val="00C47C70"/>
    <w:rsid w:val="00C51387"/>
    <w:rsid w:val="00C51726"/>
    <w:rsid w:val="00C5207D"/>
    <w:rsid w:val="00C52B57"/>
    <w:rsid w:val="00C5330C"/>
    <w:rsid w:val="00C53DBE"/>
    <w:rsid w:val="00C5427C"/>
    <w:rsid w:val="00C55F0D"/>
    <w:rsid w:val="00C55FC2"/>
    <w:rsid w:val="00C56DF1"/>
    <w:rsid w:val="00C57C33"/>
    <w:rsid w:val="00C60E47"/>
    <w:rsid w:val="00C61619"/>
    <w:rsid w:val="00C61713"/>
    <w:rsid w:val="00C6188B"/>
    <w:rsid w:val="00C62F37"/>
    <w:rsid w:val="00C63F91"/>
    <w:rsid w:val="00C64C4A"/>
    <w:rsid w:val="00C64EBE"/>
    <w:rsid w:val="00C65739"/>
    <w:rsid w:val="00C66351"/>
    <w:rsid w:val="00C67E78"/>
    <w:rsid w:val="00C71FCB"/>
    <w:rsid w:val="00C7264B"/>
    <w:rsid w:val="00C742FB"/>
    <w:rsid w:val="00C7445A"/>
    <w:rsid w:val="00C74653"/>
    <w:rsid w:val="00C7659B"/>
    <w:rsid w:val="00C76867"/>
    <w:rsid w:val="00C7744A"/>
    <w:rsid w:val="00C77877"/>
    <w:rsid w:val="00C80478"/>
    <w:rsid w:val="00C82011"/>
    <w:rsid w:val="00C82935"/>
    <w:rsid w:val="00C83CF0"/>
    <w:rsid w:val="00C84294"/>
    <w:rsid w:val="00C8451B"/>
    <w:rsid w:val="00C84CAC"/>
    <w:rsid w:val="00C857E6"/>
    <w:rsid w:val="00C85D23"/>
    <w:rsid w:val="00C85FE4"/>
    <w:rsid w:val="00C87DE9"/>
    <w:rsid w:val="00C915D2"/>
    <w:rsid w:val="00C917BC"/>
    <w:rsid w:val="00C91ED2"/>
    <w:rsid w:val="00C92305"/>
    <w:rsid w:val="00C94E52"/>
    <w:rsid w:val="00C95208"/>
    <w:rsid w:val="00C96064"/>
    <w:rsid w:val="00C976B3"/>
    <w:rsid w:val="00CA0F56"/>
    <w:rsid w:val="00CA1102"/>
    <w:rsid w:val="00CA1827"/>
    <w:rsid w:val="00CA1B40"/>
    <w:rsid w:val="00CA51DB"/>
    <w:rsid w:val="00CA5A12"/>
    <w:rsid w:val="00CA66E4"/>
    <w:rsid w:val="00CA7576"/>
    <w:rsid w:val="00CA78B0"/>
    <w:rsid w:val="00CB1A25"/>
    <w:rsid w:val="00CB2038"/>
    <w:rsid w:val="00CB2867"/>
    <w:rsid w:val="00CB3987"/>
    <w:rsid w:val="00CB3E00"/>
    <w:rsid w:val="00CB4490"/>
    <w:rsid w:val="00CB4A0B"/>
    <w:rsid w:val="00CB5A19"/>
    <w:rsid w:val="00CB5B32"/>
    <w:rsid w:val="00CB5FBC"/>
    <w:rsid w:val="00CB6C91"/>
    <w:rsid w:val="00CB7104"/>
    <w:rsid w:val="00CC0110"/>
    <w:rsid w:val="00CC0330"/>
    <w:rsid w:val="00CC1099"/>
    <w:rsid w:val="00CC1372"/>
    <w:rsid w:val="00CC14A2"/>
    <w:rsid w:val="00CC3D6F"/>
    <w:rsid w:val="00CC3D75"/>
    <w:rsid w:val="00CC4480"/>
    <w:rsid w:val="00CC6B55"/>
    <w:rsid w:val="00CC6B63"/>
    <w:rsid w:val="00CC6B97"/>
    <w:rsid w:val="00CD180C"/>
    <w:rsid w:val="00CD1EBE"/>
    <w:rsid w:val="00CD2928"/>
    <w:rsid w:val="00CD4D8B"/>
    <w:rsid w:val="00CD51EC"/>
    <w:rsid w:val="00CD6F2C"/>
    <w:rsid w:val="00CD7B0F"/>
    <w:rsid w:val="00CD7D68"/>
    <w:rsid w:val="00CE0A40"/>
    <w:rsid w:val="00CE0ACB"/>
    <w:rsid w:val="00CE236C"/>
    <w:rsid w:val="00CE27DA"/>
    <w:rsid w:val="00CE2BB6"/>
    <w:rsid w:val="00CE3C95"/>
    <w:rsid w:val="00CF08A5"/>
    <w:rsid w:val="00CF0E43"/>
    <w:rsid w:val="00CF3CBA"/>
    <w:rsid w:val="00CF4419"/>
    <w:rsid w:val="00CF53A7"/>
    <w:rsid w:val="00CF5B4F"/>
    <w:rsid w:val="00CF70BD"/>
    <w:rsid w:val="00D0010A"/>
    <w:rsid w:val="00D012D3"/>
    <w:rsid w:val="00D01423"/>
    <w:rsid w:val="00D02908"/>
    <w:rsid w:val="00D03EF5"/>
    <w:rsid w:val="00D044EF"/>
    <w:rsid w:val="00D05AAB"/>
    <w:rsid w:val="00D05CD7"/>
    <w:rsid w:val="00D06279"/>
    <w:rsid w:val="00D064E6"/>
    <w:rsid w:val="00D12979"/>
    <w:rsid w:val="00D12AB6"/>
    <w:rsid w:val="00D13086"/>
    <w:rsid w:val="00D13C1A"/>
    <w:rsid w:val="00D156BC"/>
    <w:rsid w:val="00D1710F"/>
    <w:rsid w:val="00D17B31"/>
    <w:rsid w:val="00D209B6"/>
    <w:rsid w:val="00D20D05"/>
    <w:rsid w:val="00D20F20"/>
    <w:rsid w:val="00D2468E"/>
    <w:rsid w:val="00D2552F"/>
    <w:rsid w:val="00D26377"/>
    <w:rsid w:val="00D30A71"/>
    <w:rsid w:val="00D315E1"/>
    <w:rsid w:val="00D31DFE"/>
    <w:rsid w:val="00D34772"/>
    <w:rsid w:val="00D35537"/>
    <w:rsid w:val="00D36D63"/>
    <w:rsid w:val="00D374BE"/>
    <w:rsid w:val="00D37590"/>
    <w:rsid w:val="00D408B0"/>
    <w:rsid w:val="00D40C1A"/>
    <w:rsid w:val="00D41342"/>
    <w:rsid w:val="00D42969"/>
    <w:rsid w:val="00D44E37"/>
    <w:rsid w:val="00D45AF5"/>
    <w:rsid w:val="00D47D5D"/>
    <w:rsid w:val="00D5046B"/>
    <w:rsid w:val="00D524AA"/>
    <w:rsid w:val="00D52686"/>
    <w:rsid w:val="00D535C3"/>
    <w:rsid w:val="00D53C0C"/>
    <w:rsid w:val="00D54EB0"/>
    <w:rsid w:val="00D556C6"/>
    <w:rsid w:val="00D569D3"/>
    <w:rsid w:val="00D60F26"/>
    <w:rsid w:val="00D62124"/>
    <w:rsid w:val="00D62560"/>
    <w:rsid w:val="00D62C69"/>
    <w:rsid w:val="00D633F0"/>
    <w:rsid w:val="00D639E6"/>
    <w:rsid w:val="00D6423D"/>
    <w:rsid w:val="00D6424E"/>
    <w:rsid w:val="00D646D9"/>
    <w:rsid w:val="00D655B7"/>
    <w:rsid w:val="00D67BC3"/>
    <w:rsid w:val="00D732A6"/>
    <w:rsid w:val="00D74977"/>
    <w:rsid w:val="00D753EA"/>
    <w:rsid w:val="00D75D78"/>
    <w:rsid w:val="00D779E3"/>
    <w:rsid w:val="00D83326"/>
    <w:rsid w:val="00D85331"/>
    <w:rsid w:val="00D87706"/>
    <w:rsid w:val="00D877A5"/>
    <w:rsid w:val="00D90785"/>
    <w:rsid w:val="00D90B06"/>
    <w:rsid w:val="00D91C48"/>
    <w:rsid w:val="00D91E16"/>
    <w:rsid w:val="00D91EE8"/>
    <w:rsid w:val="00D9353E"/>
    <w:rsid w:val="00D95A00"/>
    <w:rsid w:val="00D97A30"/>
    <w:rsid w:val="00DA097F"/>
    <w:rsid w:val="00DA2746"/>
    <w:rsid w:val="00DA27DE"/>
    <w:rsid w:val="00DA2DD0"/>
    <w:rsid w:val="00DA57A1"/>
    <w:rsid w:val="00DA5911"/>
    <w:rsid w:val="00DA5A13"/>
    <w:rsid w:val="00DA5BCF"/>
    <w:rsid w:val="00DB044F"/>
    <w:rsid w:val="00DB0C64"/>
    <w:rsid w:val="00DB1E22"/>
    <w:rsid w:val="00DB2F00"/>
    <w:rsid w:val="00DB2F6C"/>
    <w:rsid w:val="00DB488D"/>
    <w:rsid w:val="00DB6961"/>
    <w:rsid w:val="00DC2474"/>
    <w:rsid w:val="00DC3A3F"/>
    <w:rsid w:val="00DC4177"/>
    <w:rsid w:val="00DC43D5"/>
    <w:rsid w:val="00DC454B"/>
    <w:rsid w:val="00DC4583"/>
    <w:rsid w:val="00DC4E40"/>
    <w:rsid w:val="00DC6680"/>
    <w:rsid w:val="00DC6FEC"/>
    <w:rsid w:val="00DC7BF3"/>
    <w:rsid w:val="00DD55D7"/>
    <w:rsid w:val="00DD7244"/>
    <w:rsid w:val="00DE0184"/>
    <w:rsid w:val="00DE01FE"/>
    <w:rsid w:val="00DE4362"/>
    <w:rsid w:val="00DE565E"/>
    <w:rsid w:val="00DE5CBA"/>
    <w:rsid w:val="00DE6924"/>
    <w:rsid w:val="00DE76AD"/>
    <w:rsid w:val="00DE7782"/>
    <w:rsid w:val="00DF41B9"/>
    <w:rsid w:val="00DF4436"/>
    <w:rsid w:val="00DF47C3"/>
    <w:rsid w:val="00DF4E1A"/>
    <w:rsid w:val="00DF5498"/>
    <w:rsid w:val="00DF6AFB"/>
    <w:rsid w:val="00DF7692"/>
    <w:rsid w:val="00DF7F2E"/>
    <w:rsid w:val="00E012B3"/>
    <w:rsid w:val="00E01AA9"/>
    <w:rsid w:val="00E022A5"/>
    <w:rsid w:val="00E02624"/>
    <w:rsid w:val="00E046EC"/>
    <w:rsid w:val="00E04CD7"/>
    <w:rsid w:val="00E05287"/>
    <w:rsid w:val="00E05AB1"/>
    <w:rsid w:val="00E06186"/>
    <w:rsid w:val="00E065F0"/>
    <w:rsid w:val="00E1159C"/>
    <w:rsid w:val="00E130A5"/>
    <w:rsid w:val="00E135EB"/>
    <w:rsid w:val="00E13AE1"/>
    <w:rsid w:val="00E17EDB"/>
    <w:rsid w:val="00E235D7"/>
    <w:rsid w:val="00E24373"/>
    <w:rsid w:val="00E245F4"/>
    <w:rsid w:val="00E24CE9"/>
    <w:rsid w:val="00E26043"/>
    <w:rsid w:val="00E26EB5"/>
    <w:rsid w:val="00E273A9"/>
    <w:rsid w:val="00E27E6F"/>
    <w:rsid w:val="00E31E2D"/>
    <w:rsid w:val="00E31EEF"/>
    <w:rsid w:val="00E350FD"/>
    <w:rsid w:val="00E3750A"/>
    <w:rsid w:val="00E37567"/>
    <w:rsid w:val="00E375AF"/>
    <w:rsid w:val="00E4024C"/>
    <w:rsid w:val="00E4116A"/>
    <w:rsid w:val="00E4181C"/>
    <w:rsid w:val="00E41CEB"/>
    <w:rsid w:val="00E41ED3"/>
    <w:rsid w:val="00E41F02"/>
    <w:rsid w:val="00E42702"/>
    <w:rsid w:val="00E42CD8"/>
    <w:rsid w:val="00E42F22"/>
    <w:rsid w:val="00E46328"/>
    <w:rsid w:val="00E468A9"/>
    <w:rsid w:val="00E471FE"/>
    <w:rsid w:val="00E504EB"/>
    <w:rsid w:val="00E50EE0"/>
    <w:rsid w:val="00E5108D"/>
    <w:rsid w:val="00E51338"/>
    <w:rsid w:val="00E5315B"/>
    <w:rsid w:val="00E5407B"/>
    <w:rsid w:val="00E5428B"/>
    <w:rsid w:val="00E545D0"/>
    <w:rsid w:val="00E55494"/>
    <w:rsid w:val="00E55875"/>
    <w:rsid w:val="00E566F0"/>
    <w:rsid w:val="00E57B92"/>
    <w:rsid w:val="00E60664"/>
    <w:rsid w:val="00E61721"/>
    <w:rsid w:val="00E6184D"/>
    <w:rsid w:val="00E632CE"/>
    <w:rsid w:val="00E633F9"/>
    <w:rsid w:val="00E63F4E"/>
    <w:rsid w:val="00E64CE1"/>
    <w:rsid w:val="00E6564F"/>
    <w:rsid w:val="00E6770F"/>
    <w:rsid w:val="00E67EA4"/>
    <w:rsid w:val="00E70769"/>
    <w:rsid w:val="00E70850"/>
    <w:rsid w:val="00E70B76"/>
    <w:rsid w:val="00E70BE3"/>
    <w:rsid w:val="00E71270"/>
    <w:rsid w:val="00E72781"/>
    <w:rsid w:val="00E730E0"/>
    <w:rsid w:val="00E73617"/>
    <w:rsid w:val="00E755A8"/>
    <w:rsid w:val="00E76831"/>
    <w:rsid w:val="00E80F2A"/>
    <w:rsid w:val="00E80F91"/>
    <w:rsid w:val="00E81A91"/>
    <w:rsid w:val="00E81E75"/>
    <w:rsid w:val="00E8271C"/>
    <w:rsid w:val="00E83410"/>
    <w:rsid w:val="00E83742"/>
    <w:rsid w:val="00E8712E"/>
    <w:rsid w:val="00E87353"/>
    <w:rsid w:val="00E87622"/>
    <w:rsid w:val="00E912A3"/>
    <w:rsid w:val="00E914F2"/>
    <w:rsid w:val="00E95115"/>
    <w:rsid w:val="00E955C1"/>
    <w:rsid w:val="00E957A5"/>
    <w:rsid w:val="00E97B00"/>
    <w:rsid w:val="00EA2D81"/>
    <w:rsid w:val="00EA322B"/>
    <w:rsid w:val="00EA3854"/>
    <w:rsid w:val="00EA473B"/>
    <w:rsid w:val="00EA64AB"/>
    <w:rsid w:val="00EA747F"/>
    <w:rsid w:val="00EA7D1D"/>
    <w:rsid w:val="00EB0F43"/>
    <w:rsid w:val="00EB1CBD"/>
    <w:rsid w:val="00EB1DA0"/>
    <w:rsid w:val="00EB27C0"/>
    <w:rsid w:val="00EB3D61"/>
    <w:rsid w:val="00EB3DFF"/>
    <w:rsid w:val="00EB55A1"/>
    <w:rsid w:val="00EB6E7F"/>
    <w:rsid w:val="00EB6E91"/>
    <w:rsid w:val="00EC3441"/>
    <w:rsid w:val="00EC5AA7"/>
    <w:rsid w:val="00EC5D5E"/>
    <w:rsid w:val="00EC789C"/>
    <w:rsid w:val="00EC7971"/>
    <w:rsid w:val="00EC7C45"/>
    <w:rsid w:val="00ED060C"/>
    <w:rsid w:val="00ED146D"/>
    <w:rsid w:val="00ED200D"/>
    <w:rsid w:val="00ED260C"/>
    <w:rsid w:val="00ED6889"/>
    <w:rsid w:val="00ED6BE3"/>
    <w:rsid w:val="00ED7CB6"/>
    <w:rsid w:val="00EE01C8"/>
    <w:rsid w:val="00EE2BD6"/>
    <w:rsid w:val="00EE2FFD"/>
    <w:rsid w:val="00EE37CC"/>
    <w:rsid w:val="00EE68EB"/>
    <w:rsid w:val="00EE7BE7"/>
    <w:rsid w:val="00EE7CBC"/>
    <w:rsid w:val="00EE7FAA"/>
    <w:rsid w:val="00EF03F8"/>
    <w:rsid w:val="00EF0535"/>
    <w:rsid w:val="00EF09BA"/>
    <w:rsid w:val="00EF09E3"/>
    <w:rsid w:val="00EF0A88"/>
    <w:rsid w:val="00EF110B"/>
    <w:rsid w:val="00EF134A"/>
    <w:rsid w:val="00EF2326"/>
    <w:rsid w:val="00EF2698"/>
    <w:rsid w:val="00EF3F2D"/>
    <w:rsid w:val="00EF575B"/>
    <w:rsid w:val="00EF5E3D"/>
    <w:rsid w:val="00EF6036"/>
    <w:rsid w:val="00EF69E2"/>
    <w:rsid w:val="00EF7644"/>
    <w:rsid w:val="00EF7996"/>
    <w:rsid w:val="00F00784"/>
    <w:rsid w:val="00F0196D"/>
    <w:rsid w:val="00F035C6"/>
    <w:rsid w:val="00F04761"/>
    <w:rsid w:val="00F04EE5"/>
    <w:rsid w:val="00F059F0"/>
    <w:rsid w:val="00F0635D"/>
    <w:rsid w:val="00F07454"/>
    <w:rsid w:val="00F104E3"/>
    <w:rsid w:val="00F11291"/>
    <w:rsid w:val="00F11C69"/>
    <w:rsid w:val="00F11D95"/>
    <w:rsid w:val="00F136DA"/>
    <w:rsid w:val="00F13D54"/>
    <w:rsid w:val="00F144F0"/>
    <w:rsid w:val="00F149F1"/>
    <w:rsid w:val="00F160E0"/>
    <w:rsid w:val="00F165DC"/>
    <w:rsid w:val="00F16B33"/>
    <w:rsid w:val="00F20A64"/>
    <w:rsid w:val="00F20A6E"/>
    <w:rsid w:val="00F22174"/>
    <w:rsid w:val="00F22251"/>
    <w:rsid w:val="00F22A2B"/>
    <w:rsid w:val="00F23A65"/>
    <w:rsid w:val="00F240DB"/>
    <w:rsid w:val="00F24E95"/>
    <w:rsid w:val="00F253BA"/>
    <w:rsid w:val="00F301B5"/>
    <w:rsid w:val="00F30EB3"/>
    <w:rsid w:val="00F3152F"/>
    <w:rsid w:val="00F32ACD"/>
    <w:rsid w:val="00F32E82"/>
    <w:rsid w:val="00F337AA"/>
    <w:rsid w:val="00F33CA3"/>
    <w:rsid w:val="00F34AA1"/>
    <w:rsid w:val="00F37D7E"/>
    <w:rsid w:val="00F40194"/>
    <w:rsid w:val="00F40E01"/>
    <w:rsid w:val="00F4122B"/>
    <w:rsid w:val="00F417C9"/>
    <w:rsid w:val="00F421B8"/>
    <w:rsid w:val="00F43B7B"/>
    <w:rsid w:val="00F45B71"/>
    <w:rsid w:val="00F52037"/>
    <w:rsid w:val="00F52468"/>
    <w:rsid w:val="00F52F7E"/>
    <w:rsid w:val="00F530FA"/>
    <w:rsid w:val="00F54A9B"/>
    <w:rsid w:val="00F54B95"/>
    <w:rsid w:val="00F56BE0"/>
    <w:rsid w:val="00F57071"/>
    <w:rsid w:val="00F609D1"/>
    <w:rsid w:val="00F62162"/>
    <w:rsid w:val="00F62202"/>
    <w:rsid w:val="00F627C6"/>
    <w:rsid w:val="00F63FE5"/>
    <w:rsid w:val="00F669B3"/>
    <w:rsid w:val="00F72821"/>
    <w:rsid w:val="00F728C6"/>
    <w:rsid w:val="00F730AA"/>
    <w:rsid w:val="00F739F6"/>
    <w:rsid w:val="00F73A63"/>
    <w:rsid w:val="00F74597"/>
    <w:rsid w:val="00F764D1"/>
    <w:rsid w:val="00F8138D"/>
    <w:rsid w:val="00F82D13"/>
    <w:rsid w:val="00F8370C"/>
    <w:rsid w:val="00F84A73"/>
    <w:rsid w:val="00F87757"/>
    <w:rsid w:val="00F909AA"/>
    <w:rsid w:val="00F91FD6"/>
    <w:rsid w:val="00F92535"/>
    <w:rsid w:val="00F92B04"/>
    <w:rsid w:val="00F93749"/>
    <w:rsid w:val="00F93C24"/>
    <w:rsid w:val="00F94947"/>
    <w:rsid w:val="00F950BB"/>
    <w:rsid w:val="00F96679"/>
    <w:rsid w:val="00F96A46"/>
    <w:rsid w:val="00F96E21"/>
    <w:rsid w:val="00FA099A"/>
    <w:rsid w:val="00FA15F9"/>
    <w:rsid w:val="00FA2736"/>
    <w:rsid w:val="00FA57B7"/>
    <w:rsid w:val="00FA6C87"/>
    <w:rsid w:val="00FA747B"/>
    <w:rsid w:val="00FA7A77"/>
    <w:rsid w:val="00FB2188"/>
    <w:rsid w:val="00FB2C96"/>
    <w:rsid w:val="00FB3B24"/>
    <w:rsid w:val="00FB3EB1"/>
    <w:rsid w:val="00FB55C7"/>
    <w:rsid w:val="00FB5FC5"/>
    <w:rsid w:val="00FC00A3"/>
    <w:rsid w:val="00FC04E5"/>
    <w:rsid w:val="00FC0C52"/>
    <w:rsid w:val="00FC180A"/>
    <w:rsid w:val="00FC269B"/>
    <w:rsid w:val="00FC2B71"/>
    <w:rsid w:val="00FC2FE5"/>
    <w:rsid w:val="00FC40A1"/>
    <w:rsid w:val="00FC4B9C"/>
    <w:rsid w:val="00FC5C93"/>
    <w:rsid w:val="00FC6948"/>
    <w:rsid w:val="00FC780E"/>
    <w:rsid w:val="00FD11EB"/>
    <w:rsid w:val="00FD249B"/>
    <w:rsid w:val="00FD4DC1"/>
    <w:rsid w:val="00FD6012"/>
    <w:rsid w:val="00FD624F"/>
    <w:rsid w:val="00FD6BE3"/>
    <w:rsid w:val="00FD771F"/>
    <w:rsid w:val="00FE0A7C"/>
    <w:rsid w:val="00FE12F3"/>
    <w:rsid w:val="00FE1CB5"/>
    <w:rsid w:val="00FE357D"/>
    <w:rsid w:val="00FE4062"/>
    <w:rsid w:val="00FE6955"/>
    <w:rsid w:val="00FF0263"/>
    <w:rsid w:val="00FF146C"/>
    <w:rsid w:val="00FF1D29"/>
    <w:rsid w:val="00FF2260"/>
    <w:rsid w:val="00FF30A3"/>
    <w:rsid w:val="00FF4529"/>
    <w:rsid w:val="00FF66E8"/>
    <w:rsid w:val="00FF6DBA"/>
    <w:rsid w:val="00FF770C"/>
    <w:rsid w:val="00FF7ECA"/>
    <w:rsid w:val="62073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F0B9C1"/>
  <w15:docId w15:val="{B1E94499-1EC5-45A5-B4AF-CA8E6BAF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iPriority="99" w:unhideWhenUsed="1" w:qFormat="1"/>
    <w:lsdException w:name="index heading" w:semiHidden="1" w:unhideWhenUsed="1"/>
    <w:lsdException w:name="caption" w:unhideWhenUsed="1" w:qFormat="1"/>
    <w:lsdException w:name="table of figures"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6E91"/>
    <w:pPr>
      <w:spacing w:after="160" w:line="360" w:lineRule="auto"/>
      <w:ind w:left="720"/>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4D5FAA"/>
    <w:pPr>
      <w:keepNext/>
      <w:keepLines/>
      <w:spacing w:before="400" w:after="40"/>
      <w:outlineLvl w:val="0"/>
    </w:pPr>
    <w:rPr>
      <w:rFonts w:eastAsiaTheme="majorEastAsia"/>
      <w:b/>
      <w:sz w:val="32"/>
      <w:szCs w:val="36"/>
    </w:rPr>
  </w:style>
  <w:style w:type="paragraph" w:styleId="Heading2">
    <w:name w:val="heading 2"/>
    <w:basedOn w:val="Heading3"/>
    <w:next w:val="Normal"/>
    <w:link w:val="Heading2Char"/>
    <w:unhideWhenUsed/>
    <w:qFormat/>
    <w:rsid w:val="00697236"/>
    <w:pPr>
      <w:numPr>
        <w:ilvl w:val="1"/>
      </w:numPr>
      <w:outlineLvl w:val="1"/>
    </w:pPr>
    <w:rPr>
      <w:sz w:val="28"/>
      <w:szCs w:val="28"/>
    </w:rPr>
  </w:style>
  <w:style w:type="paragraph" w:styleId="Heading3">
    <w:name w:val="heading 3"/>
    <w:basedOn w:val="Normal"/>
    <w:next w:val="Normal"/>
    <w:link w:val="Heading3Char"/>
    <w:unhideWhenUsed/>
    <w:qFormat/>
    <w:rsid w:val="00697236"/>
    <w:pPr>
      <w:keepNext/>
      <w:keepLines/>
      <w:numPr>
        <w:ilvl w:val="2"/>
        <w:numId w:val="21"/>
      </w:numPr>
      <w:spacing w:before="40" w:after="0"/>
      <w:outlineLvl w:val="2"/>
    </w:pPr>
    <w:rPr>
      <w:rFonts w:eastAsiaTheme="majorEastAsia"/>
      <w:b/>
      <w:bCs/>
      <w:color w:val="153D63" w:themeColor="text2" w:themeTint="E6"/>
    </w:rPr>
  </w:style>
  <w:style w:type="paragraph" w:styleId="Heading4">
    <w:name w:val="heading 4"/>
    <w:basedOn w:val="Normal"/>
    <w:next w:val="Normal"/>
    <w:link w:val="Heading4Char"/>
    <w:semiHidden/>
    <w:unhideWhenUsed/>
    <w:qFormat/>
    <w:pPr>
      <w:keepNext/>
      <w:keepLines/>
      <w:spacing w:before="40" w:after="0"/>
      <w:outlineLvl w:val="3"/>
    </w:pPr>
    <w:rPr>
      <w:rFonts w:asciiTheme="majorHAnsi" w:eastAsiaTheme="majorEastAsia" w:hAnsiTheme="majorHAnsi" w:cstheme="majorBidi"/>
      <w:color w:val="0F4761" w:themeColor="accent1" w:themeShade="BF"/>
    </w:rPr>
  </w:style>
  <w:style w:type="paragraph" w:styleId="Heading5">
    <w:name w:val="heading 5"/>
    <w:basedOn w:val="Normal"/>
    <w:next w:val="Normal"/>
    <w:link w:val="Heading5Char"/>
    <w:semiHidden/>
    <w:unhideWhenUsed/>
    <w:qFormat/>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semiHidden/>
    <w:unhideWhenUsed/>
    <w:qFormat/>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semiHidden/>
    <w:unhideWhenUsed/>
    <w:qFormat/>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semiHidden/>
    <w:unhideWhenUsed/>
    <w:qFormat/>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semiHidden/>
    <w:unhideWhenUsed/>
    <w:qFormat/>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sid w:val="003100BE"/>
    <w:pPr>
      <w:ind w:firstLine="720"/>
    </w:pPr>
    <w:rPr>
      <w:b/>
      <w:bCs/>
      <w:color w:val="153D63" w:themeColor="text2" w:themeTint="E6"/>
    </w:rPr>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FootnoteText">
    <w:name w:val="footnote text"/>
    <w:basedOn w:val="Normal"/>
    <w:link w:val="FootnoteTextChar"/>
    <w:unhideWhenUsed/>
    <w:qFormat/>
    <w:pPr>
      <w:spacing w:after="0" w:line="240" w:lineRule="auto"/>
    </w:pPr>
    <w:rPr>
      <w:sz w:val="20"/>
      <w:szCs w:val="20"/>
    </w:r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character" w:styleId="LineNumber">
    <w:name w:val="line number"/>
    <w:basedOn w:val="DefaultParagraphFont"/>
    <w:semiHidden/>
    <w:unhideWhenUsed/>
    <w:qFormat/>
  </w:style>
  <w:style w:type="paragraph" w:styleId="NormalWeb">
    <w:name w:val="Normal (Web)"/>
    <w:basedOn w:val="Normal"/>
    <w:unhideWhenUsed/>
    <w:qFormat/>
    <w:pPr>
      <w:spacing w:after="375" w:line="240" w:lineRule="auto"/>
    </w:pPr>
    <w:rPr>
      <w:rFonts w:eastAsia="Times New Roman"/>
      <w:lang w:val="en-GB" w:eastAsia="en-GB"/>
    </w:rPr>
  </w:style>
  <w:style w:type="character" w:styleId="Strong">
    <w:name w:val="Strong"/>
    <w:basedOn w:val="DefaultParagraphFont"/>
    <w:qFormat/>
    <w:rPr>
      <w:b/>
      <w:bCs/>
    </w:rPr>
  </w:style>
  <w:style w:type="paragraph" w:styleId="Subtitle">
    <w:name w:val="Subtitle"/>
    <w:basedOn w:val="Normal"/>
    <w:next w:val="Normal"/>
    <w:link w:val="SubtitleChar"/>
    <w:qFormat/>
    <w:pPr>
      <w:spacing w:after="240" w:line="240" w:lineRule="auto"/>
    </w:pPr>
    <w:rPr>
      <w:rFonts w:asciiTheme="majorHAnsi" w:eastAsiaTheme="majorEastAsia" w:hAnsiTheme="majorHAnsi" w:cstheme="majorBidi"/>
      <w:color w:val="156082" w:themeColor="accent1"/>
      <w:sz w:val="28"/>
      <w:szCs w:val="28"/>
    </w:rPr>
  </w:style>
  <w:style w:type="table" w:styleId="TableGrid">
    <w:name w:val="Table Grid"/>
    <w:basedOn w:val="TableNormal"/>
    <w:qFormat/>
    <w:rPr>
      <w:rFonts w:ascii="Calibri" w:eastAsia="Calibri" w:hAnsi="Calibri" w:cs="Arial"/>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C2D03"/>
    <w:pPr>
      <w:spacing w:after="0"/>
    </w:pPr>
    <w:rPr>
      <w:color w:val="153D63" w:themeColor="text2" w:themeTint="E6"/>
    </w:rPr>
  </w:style>
  <w:style w:type="paragraph" w:styleId="Title">
    <w:name w:val="Title"/>
    <w:basedOn w:val="Normal"/>
    <w:next w:val="Normal"/>
    <w:link w:val="TitleChar"/>
    <w:qFormat/>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TOC1">
    <w:name w:val="toc 1"/>
    <w:basedOn w:val="Normal"/>
    <w:next w:val="Normal"/>
    <w:autoRedefine/>
    <w:uiPriority w:val="39"/>
    <w:unhideWhenUsed/>
    <w:qFormat/>
    <w:pPr>
      <w:tabs>
        <w:tab w:val="left" w:pos="440"/>
        <w:tab w:val="right" w:leader="dot" w:pos="9016"/>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table" w:styleId="LightShading-Accent1">
    <w:name w:val="Light Shading Accent 1"/>
    <w:basedOn w:val="TableNormal"/>
    <w:uiPriority w:val="60"/>
    <w:qFormat/>
    <w:rPr>
      <w:color w:val="0F4761" w:themeColor="accent1" w:themeShade="BF"/>
    </w:rPr>
    <w:tblPr>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customStyle="1" w:styleId="Heading1Char">
    <w:name w:val="Heading 1 Char"/>
    <w:basedOn w:val="DefaultParagraphFont"/>
    <w:link w:val="Heading1"/>
    <w:uiPriority w:val="9"/>
    <w:rsid w:val="004D5FAA"/>
    <w:rPr>
      <w:rFonts w:ascii="Times New Roman" w:eastAsiaTheme="majorEastAsia" w:hAnsi="Times New Roman" w:cs="Times New Roman"/>
      <w:b/>
      <w:sz w:val="32"/>
      <w:szCs w:val="36"/>
    </w:rPr>
  </w:style>
  <w:style w:type="character" w:customStyle="1" w:styleId="Heading2Char">
    <w:name w:val="Heading 2 Char"/>
    <w:basedOn w:val="DefaultParagraphFont"/>
    <w:link w:val="Heading2"/>
    <w:rsid w:val="00697236"/>
    <w:rPr>
      <w:rFonts w:ascii="Times New Roman" w:eastAsiaTheme="majorEastAsia" w:hAnsi="Times New Roman" w:cs="Times New Roman"/>
      <w:b/>
      <w:bCs/>
      <w:color w:val="153D63" w:themeColor="text2" w:themeTint="E6"/>
      <w:sz w:val="28"/>
      <w:szCs w:val="28"/>
    </w:rPr>
  </w:style>
  <w:style w:type="character" w:customStyle="1" w:styleId="Heading3Char">
    <w:name w:val="Heading 3 Char"/>
    <w:basedOn w:val="DefaultParagraphFont"/>
    <w:link w:val="Heading3"/>
    <w:rsid w:val="00697236"/>
    <w:rPr>
      <w:rFonts w:ascii="Times New Roman" w:eastAsiaTheme="majorEastAsia" w:hAnsi="Times New Roman" w:cs="Times New Roman"/>
      <w:b/>
      <w:bCs/>
      <w:color w:val="153D63" w:themeColor="text2" w:themeTint="E6"/>
      <w:sz w:val="24"/>
      <w:szCs w:val="24"/>
    </w:rPr>
  </w:style>
  <w:style w:type="character" w:customStyle="1" w:styleId="Heading4Char">
    <w:name w:val="Heading 4 Char"/>
    <w:basedOn w:val="DefaultParagraphFont"/>
    <w:link w:val="Heading4"/>
    <w:semiHidden/>
    <w:qFormat/>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semiHidden/>
    <w:qFormat/>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semiHidden/>
    <w:qFormat/>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semiHidden/>
    <w:qFormat/>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semiHidden/>
    <w:qFormat/>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0A2F41" w:themeColor="accent1" w:themeShade="80"/>
    </w:rPr>
  </w:style>
  <w:style w:type="character" w:customStyle="1" w:styleId="TitleChar">
    <w:name w:val="Title Char"/>
    <w:basedOn w:val="DefaultParagraphFont"/>
    <w:link w:val="Title"/>
    <w:qFormat/>
    <w:rPr>
      <w:rFonts w:asciiTheme="majorHAnsi" w:eastAsiaTheme="majorEastAsia" w:hAnsiTheme="majorHAnsi" w:cstheme="majorBidi"/>
      <w:caps/>
      <w:color w:val="0E2841" w:themeColor="text2"/>
      <w:spacing w:val="-15"/>
      <w:sz w:val="72"/>
      <w:szCs w:val="72"/>
    </w:rPr>
  </w:style>
  <w:style w:type="character" w:customStyle="1" w:styleId="SubtitleChar">
    <w:name w:val="Subtitle Char"/>
    <w:basedOn w:val="DefaultParagraphFont"/>
    <w:link w:val="Subtitle"/>
    <w:qFormat/>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99"/>
    <w:qFormat/>
    <w:pPr>
      <w:spacing w:before="120" w:after="120"/>
    </w:pPr>
    <w:rPr>
      <w:color w:val="0E2841" w:themeColor="text2"/>
    </w:rPr>
  </w:style>
  <w:style w:type="character" w:customStyle="1" w:styleId="QuoteChar">
    <w:name w:val="Quote Char"/>
    <w:basedOn w:val="DefaultParagraphFont"/>
    <w:link w:val="Quote"/>
    <w:uiPriority w:val="99"/>
    <w:qFormat/>
    <w:rPr>
      <w:color w:val="0E2841" w:themeColor="text2"/>
      <w:sz w:val="24"/>
      <w:szCs w:val="24"/>
    </w:rPr>
  </w:style>
  <w:style w:type="paragraph" w:styleId="ListParagraph">
    <w:name w:val="List Paragraph"/>
    <w:basedOn w:val="Normal"/>
    <w:uiPriority w:val="99"/>
    <w:qFormat/>
    <w:pPr>
      <w:contextualSpacing/>
    </w:pPr>
  </w:style>
  <w:style w:type="character" w:customStyle="1" w:styleId="IntenseEmphasis1">
    <w:name w:val="Intense Emphasis1"/>
    <w:basedOn w:val="DefaultParagraphFont"/>
    <w:uiPriority w:val="21"/>
    <w:qFormat/>
    <w:rPr>
      <w:b/>
      <w:bCs/>
      <w:i/>
      <w:iCs/>
    </w:rPr>
  </w:style>
  <w:style w:type="paragraph" w:styleId="IntenseQuote">
    <w:name w:val="Intense Quote"/>
    <w:basedOn w:val="Normal"/>
    <w:next w:val="Normal"/>
    <w:link w:val="IntenseQuoteChar"/>
    <w:uiPriority w:val="99"/>
    <w:qFormat/>
    <w:pPr>
      <w:spacing w:before="100" w:beforeAutospacing="1" w:after="240" w:line="240" w:lineRule="auto"/>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99"/>
    <w:qFormat/>
    <w:rPr>
      <w:rFonts w:asciiTheme="majorHAnsi" w:eastAsiaTheme="majorEastAsia" w:hAnsiTheme="majorHAnsi" w:cstheme="majorBidi"/>
      <w:color w:val="0E2841" w:themeColor="text2"/>
      <w:spacing w:val="-6"/>
      <w:sz w:val="32"/>
      <w:szCs w:val="32"/>
    </w:rPr>
  </w:style>
  <w:style w:type="character" w:customStyle="1" w:styleId="IntenseReference1">
    <w:name w:val="Intense Reference1"/>
    <w:basedOn w:val="DefaultParagraphFont"/>
    <w:uiPriority w:val="32"/>
    <w:qFormat/>
    <w:rPr>
      <w:b/>
      <w:bCs/>
      <w:smallCaps/>
      <w:color w:val="0E2841" w:themeColor="text2"/>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unhideWhenUsed/>
    <w:qFormat/>
    <w:pPr>
      <w:outlineLvl w:val="9"/>
    </w:pPr>
  </w:style>
  <w:style w:type="paragraph" w:customStyle="1" w:styleId="Bibliography1">
    <w:name w:val="Bibliography1"/>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pPr>
    <w:rPr>
      <w:rFonts w:eastAsia="Times New Roman"/>
    </w:rPr>
  </w:style>
  <w:style w:type="table" w:customStyle="1" w:styleId="GridTable2-Accent11">
    <w:name w:val="Grid Table 2 - Accent 11"/>
    <w:basedOn w:val="TableNormal"/>
    <w:uiPriority w:val="47"/>
    <w:qFormat/>
    <w:rPr>
      <w:rFonts w:eastAsiaTheme="minorHAnsi"/>
      <w:kern w:val="2"/>
      <w14:ligatures w14:val="standardContextual"/>
    </w:rPr>
    <w:tblPr>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41">
    <w:name w:val="Grid Table 4 - Accent 41"/>
    <w:basedOn w:val="TableNormal"/>
    <w:uiPriority w:val="49"/>
    <w:rPr>
      <w:rFonts w:eastAsiaTheme="minorHAnsi"/>
      <w:kern w:val="2"/>
      <w14:ligatures w14:val="standardContextual"/>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4-Accent51">
    <w:name w:val="Grid Table 4 - Accent 51"/>
    <w:basedOn w:val="TableNormal"/>
    <w:uiPriority w:val="49"/>
    <w:qFormat/>
    <w:rPr>
      <w:rFonts w:eastAsiaTheme="minorHAnsi"/>
      <w:lang w:val="en-GB" w:eastAsia="en-GB"/>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DecimalAligned">
    <w:name w:val="Decimal Aligned"/>
    <w:basedOn w:val="Normal"/>
    <w:uiPriority w:val="40"/>
    <w:qFormat/>
    <w:pPr>
      <w:tabs>
        <w:tab w:val="decimal" w:pos="360"/>
      </w:tabs>
      <w:spacing w:after="200" w:line="276" w:lineRule="auto"/>
    </w:pPr>
  </w:style>
  <w:style w:type="character" w:customStyle="1" w:styleId="FootnoteTextChar">
    <w:name w:val="Footnote Text Char"/>
    <w:basedOn w:val="DefaultParagraphFont"/>
    <w:link w:val="FootnoteText"/>
    <w:qFormat/>
    <w:rPr>
      <w:rFonts w:cs="Times New Roman"/>
      <w:sz w:val="20"/>
      <w:szCs w:val="20"/>
    </w:rPr>
  </w:style>
  <w:style w:type="table" w:customStyle="1" w:styleId="GridTable1Light-Accent11">
    <w:name w:val="Grid Table 1 Light - Accent 11"/>
    <w:basedOn w:val="TableNormal"/>
    <w:uiPriority w:val="46"/>
    <w:qFormat/>
    <w:rPr>
      <w:rFonts w:eastAsiaTheme="minorHAnsi"/>
      <w:kern w:val="2"/>
      <w14:ligatures w14:val="standardContextual"/>
    </w:rPr>
    <w:tblPr>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GridTable3-Accent11">
    <w:name w:val="Grid Table 3 - Accent 11"/>
    <w:basedOn w:val="TableNormal"/>
    <w:uiPriority w:val="48"/>
    <w:qFormat/>
    <w:rPr>
      <w:rFonts w:eastAsiaTheme="minorHAnsi"/>
      <w:kern w:val="2"/>
      <w14:ligatures w14:val="standardContextual"/>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customStyle="1" w:styleId="GridTable4-Accent11">
    <w:name w:val="Grid Table 4 - Accent 11"/>
    <w:basedOn w:val="TableNormal"/>
    <w:uiPriority w:val="49"/>
    <w:qFormat/>
    <w:rPr>
      <w:rFonts w:eastAsiaTheme="minorHAnsi"/>
      <w:kern w:val="2"/>
      <w14:ligatures w14:val="standardContextual"/>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21">
    <w:name w:val="Grid Table 4 - Accent 21"/>
    <w:basedOn w:val="TableNormal"/>
    <w:uiPriority w:val="49"/>
    <w:rPr>
      <w:rFonts w:eastAsiaTheme="minorHAnsi"/>
      <w:kern w:val="2"/>
      <w14:ligatures w14:val="standardContextual"/>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Heading">
    <w:name w:val="TOC Heading"/>
    <w:basedOn w:val="Heading1"/>
    <w:next w:val="Normal"/>
    <w:uiPriority w:val="39"/>
    <w:unhideWhenUsed/>
    <w:qFormat/>
    <w:rsid w:val="00CD51EC"/>
    <w:pPr>
      <w:spacing w:before="240" w:after="0" w:line="259" w:lineRule="auto"/>
      <w:outlineLvl w:val="9"/>
    </w:pPr>
    <w:rPr>
      <w:color w:val="0F4761" w:themeColor="accent1" w:themeShade="BF"/>
      <w:szCs w:val="32"/>
    </w:rPr>
  </w:style>
  <w:style w:type="character" w:customStyle="1" w:styleId="NormalCharProp">
    <w:name w:val="Normal CharProp"/>
    <w:semiHidden/>
    <w:rsid w:val="00CB3987"/>
    <w:rPr>
      <w:rFonts w:ascii="Times New Roman" w:eastAsiaTheme="minorEastAsia" w:hAnsi="Times New Roman" w:cs="Times New Roman"/>
      <w:sz w:val="24"/>
      <w:lang w:val="en-US" w:eastAsia="zh-CN" w:bidi="ar-SA"/>
    </w:rPr>
  </w:style>
  <w:style w:type="character" w:customStyle="1" w:styleId="Heading1CharProp">
    <w:name w:val="Heading 1 CharProp"/>
    <w:semiHidden/>
    <w:rsid w:val="00CB3987"/>
    <w:rPr>
      <w:b/>
      <w:bCs/>
      <w:kern w:val="44"/>
      <w:sz w:val="32"/>
      <w:szCs w:val="44"/>
    </w:rPr>
  </w:style>
  <w:style w:type="character" w:customStyle="1" w:styleId="Heading2CharProp">
    <w:name w:val="Heading 2 CharProp"/>
    <w:semiHidden/>
    <w:rsid w:val="00CB3987"/>
    <w:rPr>
      <w:b/>
      <w:bCs/>
      <w:sz w:val="28"/>
      <w:szCs w:val="32"/>
    </w:rPr>
  </w:style>
  <w:style w:type="character" w:customStyle="1" w:styleId="Heading3CharProp">
    <w:name w:val="Heading 3 CharProp"/>
    <w:semiHidden/>
    <w:rsid w:val="00CB3987"/>
    <w:rPr>
      <w:b/>
      <w:bCs/>
      <w:sz w:val="24"/>
      <w:szCs w:val="32"/>
    </w:rPr>
  </w:style>
  <w:style w:type="character" w:customStyle="1" w:styleId="Heading4CharProp">
    <w:name w:val="Heading 4 CharProp"/>
    <w:semiHidden/>
    <w:rsid w:val="00CB3987"/>
    <w:rPr>
      <w:b/>
      <w:bCs/>
      <w:sz w:val="32"/>
      <w:szCs w:val="28"/>
    </w:rPr>
  </w:style>
  <w:style w:type="character" w:customStyle="1" w:styleId="Heading5CharProp">
    <w:name w:val="Heading 5 CharProp"/>
    <w:semiHidden/>
    <w:rsid w:val="00CB3987"/>
    <w:rPr>
      <w:b/>
      <w:bCs/>
      <w:sz w:val="28"/>
      <w:szCs w:val="28"/>
    </w:rPr>
  </w:style>
  <w:style w:type="character" w:customStyle="1" w:styleId="Heading6CharProp">
    <w:name w:val="Heading 6 CharProp"/>
    <w:semiHidden/>
    <w:rsid w:val="00CB3987"/>
    <w:rPr>
      <w:b/>
      <w:bCs/>
      <w:sz w:val="24"/>
      <w:szCs w:val="24"/>
    </w:rPr>
  </w:style>
  <w:style w:type="character" w:customStyle="1" w:styleId="Heading7CharProp">
    <w:name w:val="Heading 7 CharProp"/>
    <w:semiHidden/>
    <w:rsid w:val="00CB3987"/>
    <w:rPr>
      <w:b/>
      <w:bCs/>
      <w:sz w:val="24"/>
      <w:szCs w:val="24"/>
    </w:rPr>
  </w:style>
  <w:style w:type="character" w:customStyle="1" w:styleId="Heading8CharProp">
    <w:name w:val="Heading 8 CharProp"/>
    <w:semiHidden/>
    <w:rsid w:val="00CB3987"/>
    <w:rPr>
      <w:sz w:val="24"/>
      <w:szCs w:val="24"/>
    </w:rPr>
  </w:style>
  <w:style w:type="character" w:customStyle="1" w:styleId="Heading9CharProp">
    <w:name w:val="Heading 9 CharProp"/>
    <w:semiHidden/>
    <w:rsid w:val="00CB3987"/>
    <w:rPr>
      <w:szCs w:val="21"/>
    </w:rPr>
  </w:style>
  <w:style w:type="character" w:customStyle="1" w:styleId="TableNormalCharProp">
    <w:name w:val="Table Normal CharProp"/>
    <w:semiHidden/>
    <w:rsid w:val="00CB3987"/>
  </w:style>
  <w:style w:type="paragraph" w:styleId="BalloonText">
    <w:name w:val="Balloon Text"/>
    <w:basedOn w:val="Normal"/>
    <w:link w:val="BalloonTextChar"/>
    <w:hidden/>
    <w:semiHidden/>
    <w:rsid w:val="00CB3987"/>
    <w:pPr>
      <w:spacing w:after="0"/>
    </w:pPr>
    <w:rPr>
      <w:sz w:val="16"/>
      <w:szCs w:val="16"/>
      <w:lang w:eastAsia="zh-CN"/>
    </w:rPr>
  </w:style>
  <w:style w:type="character" w:customStyle="1" w:styleId="BalloonTextChar">
    <w:name w:val="Balloon Text Char"/>
    <w:basedOn w:val="DefaultParagraphFont"/>
    <w:link w:val="BalloonText"/>
    <w:semiHidden/>
    <w:rsid w:val="00CB3987"/>
    <w:rPr>
      <w:rFonts w:ascii="Times New Roman" w:hAnsi="Times New Roman" w:cs="Times New Roman"/>
      <w:sz w:val="16"/>
      <w:szCs w:val="16"/>
      <w:lang w:eastAsia="zh-CN"/>
    </w:rPr>
  </w:style>
  <w:style w:type="character" w:customStyle="1" w:styleId="BalloonTextCharProp">
    <w:name w:val="Balloon Text CharProp"/>
    <w:semiHidden/>
    <w:rsid w:val="00CB3987"/>
    <w:rPr>
      <w:sz w:val="16"/>
      <w:szCs w:val="16"/>
    </w:rPr>
  </w:style>
  <w:style w:type="paragraph" w:styleId="BlockText">
    <w:name w:val="Block Text"/>
    <w:basedOn w:val="Normal"/>
    <w:hidden/>
    <w:semiHidden/>
    <w:rsid w:val="00CB3987"/>
    <w:pPr>
      <w:spacing w:after="120"/>
      <w:ind w:leftChars="700" w:left="1440" w:rightChars="700" w:right="1440"/>
    </w:pPr>
    <w:rPr>
      <w:szCs w:val="20"/>
      <w:lang w:eastAsia="zh-CN"/>
    </w:rPr>
  </w:style>
  <w:style w:type="character" w:customStyle="1" w:styleId="BlockTextCharProp">
    <w:name w:val="Block Text CharProp"/>
    <w:semiHidden/>
    <w:rsid w:val="00CB3987"/>
  </w:style>
  <w:style w:type="paragraph" w:styleId="BodyText">
    <w:name w:val="Body Text"/>
    <w:basedOn w:val="Normal"/>
    <w:link w:val="BodyTextChar"/>
    <w:hidden/>
    <w:semiHidden/>
    <w:rsid w:val="00CB3987"/>
    <w:pPr>
      <w:spacing w:after="120"/>
    </w:pPr>
    <w:rPr>
      <w:szCs w:val="20"/>
      <w:lang w:eastAsia="zh-CN"/>
    </w:rPr>
  </w:style>
  <w:style w:type="character" w:customStyle="1" w:styleId="BodyTextChar">
    <w:name w:val="Body Text Char"/>
    <w:basedOn w:val="DefaultParagraphFont"/>
    <w:link w:val="BodyText"/>
    <w:semiHidden/>
    <w:rsid w:val="00CB3987"/>
    <w:rPr>
      <w:rFonts w:ascii="Times New Roman" w:hAnsi="Times New Roman" w:cs="Times New Roman"/>
      <w:sz w:val="24"/>
      <w:lang w:eastAsia="zh-CN"/>
    </w:rPr>
  </w:style>
  <w:style w:type="character" w:customStyle="1" w:styleId="BodyTextCharProp">
    <w:name w:val="Body Text CharProp"/>
    <w:semiHidden/>
    <w:rsid w:val="00CB3987"/>
  </w:style>
  <w:style w:type="paragraph" w:styleId="BodyText2">
    <w:name w:val="Body Text 2"/>
    <w:basedOn w:val="Normal"/>
    <w:link w:val="BodyText2Char"/>
    <w:hidden/>
    <w:semiHidden/>
    <w:rsid w:val="00CB3987"/>
    <w:pPr>
      <w:spacing w:after="120" w:line="480" w:lineRule="auto"/>
    </w:pPr>
    <w:rPr>
      <w:szCs w:val="20"/>
      <w:lang w:eastAsia="zh-CN"/>
    </w:rPr>
  </w:style>
  <w:style w:type="character" w:customStyle="1" w:styleId="BodyText2Char">
    <w:name w:val="Body Text 2 Char"/>
    <w:basedOn w:val="DefaultParagraphFont"/>
    <w:link w:val="BodyText2"/>
    <w:semiHidden/>
    <w:rsid w:val="00CB3987"/>
    <w:rPr>
      <w:rFonts w:ascii="Times New Roman" w:hAnsi="Times New Roman" w:cs="Times New Roman"/>
      <w:sz w:val="24"/>
      <w:lang w:eastAsia="zh-CN"/>
    </w:rPr>
  </w:style>
  <w:style w:type="character" w:customStyle="1" w:styleId="BodyText2CharProp">
    <w:name w:val="Body Text 2 CharProp"/>
    <w:semiHidden/>
    <w:rsid w:val="00CB3987"/>
  </w:style>
  <w:style w:type="paragraph" w:styleId="BodyText3">
    <w:name w:val="Body Text 3"/>
    <w:basedOn w:val="Normal"/>
    <w:link w:val="BodyText3Char"/>
    <w:hidden/>
    <w:semiHidden/>
    <w:rsid w:val="00CB3987"/>
    <w:pPr>
      <w:spacing w:after="120"/>
    </w:pPr>
    <w:rPr>
      <w:sz w:val="16"/>
      <w:szCs w:val="16"/>
      <w:lang w:eastAsia="zh-CN"/>
    </w:rPr>
  </w:style>
  <w:style w:type="character" w:customStyle="1" w:styleId="BodyText3Char">
    <w:name w:val="Body Text 3 Char"/>
    <w:basedOn w:val="DefaultParagraphFont"/>
    <w:link w:val="BodyText3"/>
    <w:semiHidden/>
    <w:rsid w:val="00CB3987"/>
    <w:rPr>
      <w:rFonts w:ascii="Times New Roman" w:hAnsi="Times New Roman" w:cs="Times New Roman"/>
      <w:sz w:val="16"/>
      <w:szCs w:val="16"/>
      <w:lang w:eastAsia="zh-CN"/>
    </w:rPr>
  </w:style>
  <w:style w:type="character" w:customStyle="1" w:styleId="BodyText3CharProp">
    <w:name w:val="Body Text 3 CharProp"/>
    <w:semiHidden/>
    <w:rsid w:val="00CB3987"/>
    <w:rPr>
      <w:sz w:val="16"/>
      <w:szCs w:val="16"/>
    </w:rPr>
  </w:style>
  <w:style w:type="paragraph" w:styleId="BodyTextFirstIndent">
    <w:name w:val="Body Text First Indent"/>
    <w:basedOn w:val="BodyText"/>
    <w:link w:val="BodyTextFirstIndentChar"/>
    <w:hidden/>
    <w:semiHidden/>
    <w:rsid w:val="00CB3987"/>
    <w:pPr>
      <w:ind w:firstLineChars="100" w:firstLine="420"/>
    </w:pPr>
  </w:style>
  <w:style w:type="character" w:customStyle="1" w:styleId="BodyTextFirstIndentChar">
    <w:name w:val="Body Text First Indent Char"/>
    <w:basedOn w:val="BodyTextChar"/>
    <w:link w:val="BodyTextFirstIndent"/>
    <w:semiHidden/>
    <w:rsid w:val="00CB3987"/>
    <w:rPr>
      <w:rFonts w:ascii="Times New Roman" w:hAnsi="Times New Roman" w:cs="Times New Roman"/>
      <w:sz w:val="24"/>
      <w:lang w:eastAsia="zh-CN"/>
    </w:rPr>
  </w:style>
  <w:style w:type="character" w:customStyle="1" w:styleId="BodyTextFirstIndentCharProp">
    <w:name w:val="Body Text First Indent CharProp"/>
    <w:semiHidden/>
    <w:rsid w:val="00CB3987"/>
  </w:style>
  <w:style w:type="paragraph" w:styleId="BodyTextIndent">
    <w:name w:val="Body Text Indent"/>
    <w:basedOn w:val="Normal"/>
    <w:link w:val="BodyTextIndentChar"/>
    <w:hidden/>
    <w:semiHidden/>
    <w:rsid w:val="00CB3987"/>
    <w:pPr>
      <w:spacing w:after="120"/>
      <w:ind w:leftChars="200" w:left="420"/>
    </w:pPr>
    <w:rPr>
      <w:szCs w:val="20"/>
      <w:lang w:eastAsia="zh-CN"/>
    </w:rPr>
  </w:style>
  <w:style w:type="character" w:customStyle="1" w:styleId="BodyTextIndentChar">
    <w:name w:val="Body Text Indent Char"/>
    <w:basedOn w:val="DefaultParagraphFont"/>
    <w:link w:val="BodyTextIndent"/>
    <w:semiHidden/>
    <w:rsid w:val="00CB3987"/>
    <w:rPr>
      <w:rFonts w:ascii="Times New Roman" w:hAnsi="Times New Roman" w:cs="Times New Roman"/>
      <w:sz w:val="24"/>
      <w:lang w:eastAsia="zh-CN"/>
    </w:rPr>
  </w:style>
  <w:style w:type="character" w:customStyle="1" w:styleId="BodyTextIndentCharProp">
    <w:name w:val="Body Text Indent CharProp"/>
    <w:semiHidden/>
    <w:rsid w:val="00CB3987"/>
  </w:style>
  <w:style w:type="paragraph" w:styleId="BodyTextFirstIndent2">
    <w:name w:val="Body Text First Indent 2"/>
    <w:basedOn w:val="BodyTextIndent"/>
    <w:link w:val="BodyTextFirstIndent2Char"/>
    <w:hidden/>
    <w:semiHidden/>
    <w:rsid w:val="00CB3987"/>
    <w:pPr>
      <w:ind w:firstLineChars="200" w:firstLine="420"/>
    </w:pPr>
  </w:style>
  <w:style w:type="character" w:customStyle="1" w:styleId="BodyTextFirstIndent2Char">
    <w:name w:val="Body Text First Indent 2 Char"/>
    <w:basedOn w:val="BodyTextIndentChar"/>
    <w:link w:val="BodyTextFirstIndent2"/>
    <w:semiHidden/>
    <w:rsid w:val="00CB3987"/>
    <w:rPr>
      <w:rFonts w:ascii="Times New Roman" w:hAnsi="Times New Roman" w:cs="Times New Roman"/>
      <w:sz w:val="24"/>
      <w:lang w:eastAsia="zh-CN"/>
    </w:rPr>
  </w:style>
  <w:style w:type="character" w:customStyle="1" w:styleId="BodyTextFirstIndent2CharProp">
    <w:name w:val="Body Text First Indent 2 CharProp"/>
    <w:semiHidden/>
    <w:rsid w:val="00CB3987"/>
  </w:style>
  <w:style w:type="paragraph" w:styleId="BodyTextIndent2">
    <w:name w:val="Body Text Indent 2"/>
    <w:basedOn w:val="Normal"/>
    <w:link w:val="BodyTextIndent2Char"/>
    <w:hidden/>
    <w:semiHidden/>
    <w:rsid w:val="00CB3987"/>
    <w:pPr>
      <w:spacing w:after="120" w:line="480" w:lineRule="auto"/>
      <w:ind w:leftChars="200" w:left="420"/>
    </w:pPr>
    <w:rPr>
      <w:szCs w:val="20"/>
      <w:lang w:eastAsia="zh-CN"/>
    </w:rPr>
  </w:style>
  <w:style w:type="character" w:customStyle="1" w:styleId="BodyTextIndent2Char">
    <w:name w:val="Body Text Indent 2 Char"/>
    <w:basedOn w:val="DefaultParagraphFont"/>
    <w:link w:val="BodyTextIndent2"/>
    <w:semiHidden/>
    <w:rsid w:val="00CB3987"/>
    <w:rPr>
      <w:rFonts w:ascii="Times New Roman" w:hAnsi="Times New Roman" w:cs="Times New Roman"/>
      <w:sz w:val="24"/>
      <w:lang w:eastAsia="zh-CN"/>
    </w:rPr>
  </w:style>
  <w:style w:type="character" w:customStyle="1" w:styleId="BodyTextIndent2CharProp">
    <w:name w:val="Body Text Indent 2 CharProp"/>
    <w:semiHidden/>
    <w:rsid w:val="00CB3987"/>
  </w:style>
  <w:style w:type="paragraph" w:styleId="BodyTextIndent3">
    <w:name w:val="Body Text Indent 3"/>
    <w:basedOn w:val="Normal"/>
    <w:link w:val="BodyTextIndent3Char"/>
    <w:hidden/>
    <w:semiHidden/>
    <w:rsid w:val="00CB3987"/>
    <w:pPr>
      <w:spacing w:after="120"/>
      <w:ind w:leftChars="200" w:left="420"/>
    </w:pPr>
    <w:rPr>
      <w:sz w:val="16"/>
      <w:szCs w:val="16"/>
      <w:lang w:eastAsia="zh-CN"/>
    </w:rPr>
  </w:style>
  <w:style w:type="character" w:customStyle="1" w:styleId="BodyTextIndent3Char">
    <w:name w:val="Body Text Indent 3 Char"/>
    <w:basedOn w:val="DefaultParagraphFont"/>
    <w:link w:val="BodyTextIndent3"/>
    <w:semiHidden/>
    <w:rsid w:val="00CB3987"/>
    <w:rPr>
      <w:rFonts w:ascii="Times New Roman" w:hAnsi="Times New Roman" w:cs="Times New Roman"/>
      <w:sz w:val="16"/>
      <w:szCs w:val="16"/>
      <w:lang w:eastAsia="zh-CN"/>
    </w:rPr>
  </w:style>
  <w:style w:type="character" w:customStyle="1" w:styleId="BodyTextIndent3CharProp">
    <w:name w:val="Body Text Indent 3 CharProp"/>
    <w:semiHidden/>
    <w:rsid w:val="00CB3987"/>
    <w:rPr>
      <w:sz w:val="16"/>
      <w:szCs w:val="16"/>
    </w:rPr>
  </w:style>
  <w:style w:type="character" w:customStyle="1" w:styleId="CaptionCharProp">
    <w:name w:val="Caption CharProp"/>
    <w:semiHidden/>
    <w:rsid w:val="00CB3987"/>
    <w:rPr>
      <w:rFonts w:ascii="Times New Roman" w:eastAsia="SimHei" w:hAnsi="Times New Roman" w:cs="Times New Roman"/>
      <w:i/>
      <w:sz w:val="20"/>
    </w:rPr>
  </w:style>
  <w:style w:type="paragraph" w:styleId="Closing">
    <w:name w:val="Closing"/>
    <w:basedOn w:val="Normal"/>
    <w:link w:val="ClosingChar"/>
    <w:hidden/>
    <w:semiHidden/>
    <w:rsid w:val="00CB3987"/>
    <w:pPr>
      <w:spacing w:after="0"/>
      <w:ind w:leftChars="2100" w:left="100"/>
    </w:pPr>
    <w:rPr>
      <w:szCs w:val="20"/>
      <w:lang w:eastAsia="zh-CN"/>
    </w:rPr>
  </w:style>
  <w:style w:type="character" w:customStyle="1" w:styleId="ClosingChar">
    <w:name w:val="Closing Char"/>
    <w:basedOn w:val="DefaultParagraphFont"/>
    <w:link w:val="Closing"/>
    <w:semiHidden/>
    <w:rsid w:val="00CB3987"/>
    <w:rPr>
      <w:rFonts w:ascii="Times New Roman" w:hAnsi="Times New Roman" w:cs="Times New Roman"/>
      <w:sz w:val="24"/>
      <w:lang w:eastAsia="zh-CN"/>
    </w:rPr>
  </w:style>
  <w:style w:type="character" w:customStyle="1" w:styleId="ClosingCharProp">
    <w:name w:val="Closing CharProp"/>
    <w:semiHidden/>
    <w:rsid w:val="00CB3987"/>
  </w:style>
  <w:style w:type="character" w:styleId="CommentReference">
    <w:name w:val="annotation reference"/>
    <w:basedOn w:val="DefaultParagraphFont"/>
    <w:semiHidden/>
    <w:rsid w:val="00CB3987"/>
    <w:rPr>
      <w:sz w:val="21"/>
      <w:szCs w:val="21"/>
    </w:rPr>
  </w:style>
  <w:style w:type="paragraph" w:styleId="CommentText">
    <w:name w:val="annotation text"/>
    <w:basedOn w:val="Normal"/>
    <w:link w:val="CommentTextChar"/>
    <w:hidden/>
    <w:semiHidden/>
    <w:rsid w:val="00CB3987"/>
    <w:pPr>
      <w:spacing w:after="0"/>
    </w:pPr>
    <w:rPr>
      <w:szCs w:val="20"/>
      <w:lang w:eastAsia="zh-CN"/>
    </w:rPr>
  </w:style>
  <w:style w:type="character" w:customStyle="1" w:styleId="CommentTextChar">
    <w:name w:val="Comment Text Char"/>
    <w:basedOn w:val="DefaultParagraphFont"/>
    <w:link w:val="CommentText"/>
    <w:semiHidden/>
    <w:rsid w:val="00CB3987"/>
    <w:rPr>
      <w:rFonts w:ascii="Times New Roman" w:hAnsi="Times New Roman" w:cs="Times New Roman"/>
      <w:sz w:val="24"/>
      <w:lang w:eastAsia="zh-CN"/>
    </w:rPr>
  </w:style>
  <w:style w:type="character" w:customStyle="1" w:styleId="CommentTextCharProp">
    <w:name w:val="Comment Text CharProp"/>
    <w:semiHidden/>
    <w:rsid w:val="00CB3987"/>
  </w:style>
  <w:style w:type="paragraph" w:styleId="CommentSubject">
    <w:name w:val="annotation subject"/>
    <w:basedOn w:val="CommentText"/>
    <w:next w:val="CommentText"/>
    <w:link w:val="CommentSubjectChar"/>
    <w:hidden/>
    <w:semiHidden/>
    <w:rsid w:val="00CB3987"/>
    <w:rPr>
      <w:b/>
      <w:bCs/>
    </w:rPr>
  </w:style>
  <w:style w:type="character" w:customStyle="1" w:styleId="CommentSubjectChar">
    <w:name w:val="Comment Subject Char"/>
    <w:basedOn w:val="CommentTextChar"/>
    <w:link w:val="CommentSubject"/>
    <w:semiHidden/>
    <w:rsid w:val="00CB3987"/>
    <w:rPr>
      <w:rFonts w:ascii="Times New Roman" w:hAnsi="Times New Roman" w:cs="Times New Roman"/>
      <w:b/>
      <w:bCs/>
      <w:sz w:val="24"/>
      <w:lang w:eastAsia="zh-CN"/>
    </w:rPr>
  </w:style>
  <w:style w:type="character" w:customStyle="1" w:styleId="CommentSubjectCharProp">
    <w:name w:val="Comment Subject CharProp"/>
    <w:semiHidden/>
    <w:rsid w:val="00CB3987"/>
    <w:rPr>
      <w:b/>
      <w:bCs/>
    </w:rPr>
  </w:style>
  <w:style w:type="paragraph" w:styleId="Date">
    <w:name w:val="Date"/>
    <w:basedOn w:val="Normal"/>
    <w:next w:val="Normal"/>
    <w:link w:val="DateChar"/>
    <w:hidden/>
    <w:semiHidden/>
    <w:rsid w:val="00CB3987"/>
    <w:pPr>
      <w:spacing w:after="0"/>
      <w:ind w:leftChars="2500" w:left="100"/>
    </w:pPr>
    <w:rPr>
      <w:szCs w:val="20"/>
      <w:lang w:eastAsia="zh-CN"/>
    </w:rPr>
  </w:style>
  <w:style w:type="character" w:customStyle="1" w:styleId="DateChar">
    <w:name w:val="Date Char"/>
    <w:basedOn w:val="DefaultParagraphFont"/>
    <w:link w:val="Date"/>
    <w:semiHidden/>
    <w:rsid w:val="00CB3987"/>
    <w:rPr>
      <w:rFonts w:ascii="Times New Roman" w:hAnsi="Times New Roman" w:cs="Times New Roman"/>
      <w:sz w:val="24"/>
      <w:lang w:eastAsia="zh-CN"/>
    </w:rPr>
  </w:style>
  <w:style w:type="character" w:customStyle="1" w:styleId="DateCharProp">
    <w:name w:val="Date CharProp"/>
    <w:semiHidden/>
    <w:rsid w:val="00CB3987"/>
  </w:style>
  <w:style w:type="paragraph" w:styleId="DocumentMap">
    <w:name w:val="Document Map"/>
    <w:basedOn w:val="Normal"/>
    <w:link w:val="DocumentMapChar"/>
    <w:hidden/>
    <w:semiHidden/>
    <w:rsid w:val="00CB3987"/>
    <w:pPr>
      <w:shd w:val="clear" w:color="auto" w:fill="000080"/>
      <w:spacing w:after="0"/>
    </w:pPr>
    <w:rPr>
      <w:szCs w:val="20"/>
      <w:lang w:eastAsia="zh-CN"/>
    </w:rPr>
  </w:style>
  <w:style w:type="character" w:customStyle="1" w:styleId="DocumentMapChar">
    <w:name w:val="Document Map Char"/>
    <w:basedOn w:val="DefaultParagraphFont"/>
    <w:link w:val="DocumentMap"/>
    <w:semiHidden/>
    <w:rsid w:val="00CB3987"/>
    <w:rPr>
      <w:rFonts w:ascii="Times New Roman" w:hAnsi="Times New Roman" w:cs="Times New Roman"/>
      <w:sz w:val="24"/>
      <w:shd w:val="clear" w:color="auto" w:fill="000080"/>
      <w:lang w:eastAsia="zh-CN"/>
    </w:rPr>
  </w:style>
  <w:style w:type="character" w:customStyle="1" w:styleId="DocumentMapCharProp">
    <w:name w:val="Document Map CharProp"/>
    <w:semiHidden/>
    <w:rsid w:val="00CB3987"/>
  </w:style>
  <w:style w:type="paragraph" w:styleId="E-mailSignature">
    <w:name w:val="E-mail Signature"/>
    <w:basedOn w:val="Normal"/>
    <w:link w:val="E-mailSignatureChar"/>
    <w:hidden/>
    <w:semiHidden/>
    <w:rsid w:val="00CB3987"/>
    <w:pPr>
      <w:spacing w:after="0"/>
    </w:pPr>
    <w:rPr>
      <w:szCs w:val="20"/>
      <w:lang w:eastAsia="zh-CN"/>
    </w:rPr>
  </w:style>
  <w:style w:type="character" w:customStyle="1" w:styleId="E-mailSignatureChar">
    <w:name w:val="E-mail Signature Char"/>
    <w:basedOn w:val="DefaultParagraphFont"/>
    <w:link w:val="E-mailSignature"/>
    <w:semiHidden/>
    <w:rsid w:val="00CB3987"/>
    <w:rPr>
      <w:rFonts w:ascii="Times New Roman" w:hAnsi="Times New Roman" w:cs="Times New Roman"/>
      <w:sz w:val="24"/>
      <w:lang w:eastAsia="zh-CN"/>
    </w:rPr>
  </w:style>
  <w:style w:type="character" w:customStyle="1" w:styleId="E-mailSignatureCharProp">
    <w:name w:val="E-mail Signature CharProp"/>
    <w:semiHidden/>
    <w:rsid w:val="00CB3987"/>
  </w:style>
  <w:style w:type="character" w:styleId="EndnoteReference">
    <w:name w:val="endnote reference"/>
    <w:basedOn w:val="DefaultParagraphFont"/>
    <w:semiHidden/>
    <w:rsid w:val="00CB3987"/>
    <w:rPr>
      <w:vertAlign w:val="superscript"/>
    </w:rPr>
  </w:style>
  <w:style w:type="paragraph" w:styleId="EndnoteText">
    <w:name w:val="endnote text"/>
    <w:basedOn w:val="Normal"/>
    <w:link w:val="EndnoteTextChar"/>
    <w:hidden/>
    <w:semiHidden/>
    <w:rsid w:val="00CB3987"/>
    <w:pPr>
      <w:snapToGrid w:val="0"/>
      <w:spacing w:after="0"/>
    </w:pPr>
    <w:rPr>
      <w:szCs w:val="20"/>
      <w:lang w:eastAsia="zh-CN"/>
    </w:rPr>
  </w:style>
  <w:style w:type="character" w:customStyle="1" w:styleId="EndnoteTextChar">
    <w:name w:val="Endnote Text Char"/>
    <w:basedOn w:val="DefaultParagraphFont"/>
    <w:link w:val="EndnoteText"/>
    <w:semiHidden/>
    <w:rsid w:val="00CB3987"/>
    <w:rPr>
      <w:rFonts w:ascii="Times New Roman" w:hAnsi="Times New Roman" w:cs="Times New Roman"/>
      <w:sz w:val="24"/>
      <w:lang w:eastAsia="zh-CN"/>
    </w:rPr>
  </w:style>
  <w:style w:type="character" w:customStyle="1" w:styleId="EndnoteTextCharProp">
    <w:name w:val="Endnote Text CharProp"/>
    <w:semiHidden/>
    <w:rsid w:val="00CB3987"/>
  </w:style>
  <w:style w:type="paragraph" w:styleId="EnvelopeAddress">
    <w:name w:val="envelope address"/>
    <w:basedOn w:val="Normal"/>
    <w:hidden/>
    <w:semiHidden/>
    <w:rsid w:val="00CB3987"/>
    <w:pPr>
      <w:framePr w:w="7920" w:h="1980" w:hRule="exact" w:hSpace="180" w:wrap="auto" w:hAnchor="page" w:xAlign="center" w:yAlign="bottom"/>
      <w:snapToGrid w:val="0"/>
      <w:spacing w:after="0"/>
      <w:ind w:leftChars="1400" w:left="100"/>
    </w:pPr>
    <w:rPr>
      <w:rFonts w:ascii="Arial" w:hAnsi="Arial" w:cs="Arial"/>
      <w:lang w:eastAsia="zh-CN"/>
    </w:rPr>
  </w:style>
  <w:style w:type="character" w:customStyle="1" w:styleId="EnvelopeAddressCharProp">
    <w:name w:val="Envelope Address CharProp"/>
    <w:semiHidden/>
    <w:rsid w:val="00CB3987"/>
    <w:rPr>
      <w:rFonts w:ascii="Arial" w:hAnsi="Arial" w:cs="Arial"/>
      <w:sz w:val="24"/>
      <w:szCs w:val="24"/>
    </w:rPr>
  </w:style>
  <w:style w:type="paragraph" w:styleId="EnvelopeReturn">
    <w:name w:val="envelope return"/>
    <w:basedOn w:val="Normal"/>
    <w:hidden/>
    <w:semiHidden/>
    <w:rsid w:val="00CB3987"/>
    <w:pPr>
      <w:snapToGrid w:val="0"/>
      <w:spacing w:after="0"/>
    </w:pPr>
    <w:rPr>
      <w:rFonts w:ascii="Arial" w:hAnsi="Arial" w:cs="Arial"/>
      <w:szCs w:val="20"/>
      <w:lang w:eastAsia="zh-CN"/>
    </w:rPr>
  </w:style>
  <w:style w:type="character" w:customStyle="1" w:styleId="EnvelopeReturnCharProp">
    <w:name w:val="Envelope Return CharProp"/>
    <w:semiHidden/>
    <w:rsid w:val="00CB3987"/>
    <w:rPr>
      <w:rFonts w:ascii="Arial" w:hAnsi="Arial" w:cs="Arial"/>
    </w:rPr>
  </w:style>
  <w:style w:type="character" w:styleId="FollowedHyperlink">
    <w:name w:val="FollowedHyperlink"/>
    <w:basedOn w:val="DefaultParagraphFont"/>
    <w:semiHidden/>
    <w:rsid w:val="00CB3987"/>
    <w:rPr>
      <w:color w:val="800080"/>
      <w:u w:val="single"/>
    </w:rPr>
  </w:style>
  <w:style w:type="character" w:customStyle="1" w:styleId="FooterCharProp">
    <w:name w:val="Footer CharProp"/>
    <w:semiHidden/>
    <w:rsid w:val="00CB3987"/>
    <w:rPr>
      <w:sz w:val="20"/>
      <w:szCs w:val="18"/>
    </w:rPr>
  </w:style>
  <w:style w:type="character" w:styleId="FootnoteReference">
    <w:name w:val="footnote reference"/>
    <w:basedOn w:val="DefaultParagraphFont"/>
    <w:semiHidden/>
    <w:rsid w:val="00CB3987"/>
    <w:rPr>
      <w:vertAlign w:val="superscript"/>
    </w:rPr>
  </w:style>
  <w:style w:type="character" w:customStyle="1" w:styleId="FootnoteTextCharProp">
    <w:name w:val="Footnote Text CharProp"/>
    <w:semiHidden/>
    <w:rsid w:val="00CB3987"/>
    <w:rPr>
      <w:sz w:val="18"/>
      <w:szCs w:val="18"/>
    </w:rPr>
  </w:style>
  <w:style w:type="character" w:customStyle="1" w:styleId="HeaderCharProp">
    <w:name w:val="Header CharProp"/>
    <w:semiHidden/>
    <w:rsid w:val="00CB3987"/>
    <w:rPr>
      <w:sz w:val="20"/>
      <w:szCs w:val="18"/>
    </w:rPr>
  </w:style>
  <w:style w:type="character" w:styleId="HTMLAcronym">
    <w:name w:val="HTML Acronym"/>
    <w:basedOn w:val="DefaultParagraphFont"/>
    <w:semiHidden/>
    <w:rsid w:val="00CB3987"/>
  </w:style>
  <w:style w:type="paragraph" w:styleId="HTMLAddress">
    <w:name w:val="HTML Address"/>
    <w:basedOn w:val="Normal"/>
    <w:link w:val="HTMLAddressChar"/>
    <w:hidden/>
    <w:semiHidden/>
    <w:rsid w:val="00CB3987"/>
    <w:pPr>
      <w:spacing w:after="0"/>
    </w:pPr>
    <w:rPr>
      <w:i/>
      <w:iCs/>
      <w:szCs w:val="20"/>
      <w:lang w:eastAsia="zh-CN"/>
    </w:rPr>
  </w:style>
  <w:style w:type="character" w:customStyle="1" w:styleId="HTMLAddressChar">
    <w:name w:val="HTML Address Char"/>
    <w:basedOn w:val="DefaultParagraphFont"/>
    <w:link w:val="HTMLAddress"/>
    <w:semiHidden/>
    <w:rsid w:val="00CB3987"/>
    <w:rPr>
      <w:rFonts w:ascii="Times New Roman" w:hAnsi="Times New Roman" w:cs="Times New Roman"/>
      <w:i/>
      <w:iCs/>
      <w:sz w:val="24"/>
      <w:lang w:eastAsia="zh-CN"/>
    </w:rPr>
  </w:style>
  <w:style w:type="character" w:customStyle="1" w:styleId="HTMLAddressCharProp">
    <w:name w:val="HTML Address CharProp"/>
    <w:semiHidden/>
    <w:rsid w:val="00CB3987"/>
    <w:rPr>
      <w:i/>
      <w:iCs/>
    </w:rPr>
  </w:style>
  <w:style w:type="character" w:styleId="HTMLCite">
    <w:name w:val="HTML Cite"/>
    <w:basedOn w:val="DefaultParagraphFont"/>
    <w:semiHidden/>
    <w:rsid w:val="00CB3987"/>
    <w:rPr>
      <w:i/>
      <w:iCs/>
    </w:rPr>
  </w:style>
  <w:style w:type="character" w:styleId="HTMLCode">
    <w:name w:val="HTML Code"/>
    <w:basedOn w:val="DefaultParagraphFont"/>
    <w:semiHidden/>
    <w:rsid w:val="00CB3987"/>
    <w:rPr>
      <w:rFonts w:ascii="Courier New" w:hAnsi="Courier New" w:cs="Courier New"/>
      <w:sz w:val="20"/>
      <w:szCs w:val="20"/>
    </w:rPr>
  </w:style>
  <w:style w:type="character" w:styleId="HTMLDefinition">
    <w:name w:val="HTML Definition"/>
    <w:basedOn w:val="DefaultParagraphFont"/>
    <w:semiHidden/>
    <w:rsid w:val="00CB3987"/>
    <w:rPr>
      <w:i/>
      <w:iCs/>
    </w:rPr>
  </w:style>
  <w:style w:type="character" w:styleId="HTMLKeyboard">
    <w:name w:val="HTML Keyboard"/>
    <w:basedOn w:val="DefaultParagraphFont"/>
    <w:semiHidden/>
    <w:rsid w:val="00CB3987"/>
    <w:rPr>
      <w:rFonts w:ascii="Courier New" w:hAnsi="Courier New" w:cs="Courier New"/>
      <w:sz w:val="20"/>
      <w:szCs w:val="20"/>
    </w:rPr>
  </w:style>
  <w:style w:type="paragraph" w:styleId="HTMLPreformatted">
    <w:name w:val="HTML Preformatted"/>
    <w:basedOn w:val="Normal"/>
    <w:link w:val="HTMLPreformattedChar"/>
    <w:hidden/>
    <w:semiHidden/>
    <w:rsid w:val="00CB3987"/>
    <w:pPr>
      <w:spacing w:after="0"/>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semiHidden/>
    <w:rsid w:val="00CB3987"/>
    <w:rPr>
      <w:rFonts w:ascii="Courier New" w:hAnsi="Courier New" w:cs="Courier New"/>
      <w:lang w:eastAsia="zh-CN"/>
    </w:rPr>
  </w:style>
  <w:style w:type="character" w:customStyle="1" w:styleId="HTMLPreformattedCharProp">
    <w:name w:val="HTML Preformatted CharProp"/>
    <w:semiHidden/>
    <w:rsid w:val="00CB3987"/>
    <w:rPr>
      <w:rFonts w:ascii="Courier New" w:hAnsi="Courier New" w:cs="Courier New"/>
      <w:sz w:val="20"/>
    </w:rPr>
  </w:style>
  <w:style w:type="character" w:styleId="HTMLSample">
    <w:name w:val="HTML Sample"/>
    <w:basedOn w:val="DefaultParagraphFont"/>
    <w:semiHidden/>
    <w:rsid w:val="00CB3987"/>
    <w:rPr>
      <w:rFonts w:ascii="Courier New" w:hAnsi="Courier New" w:cs="Courier New"/>
    </w:rPr>
  </w:style>
  <w:style w:type="character" w:styleId="HTMLTypewriter">
    <w:name w:val="HTML Typewriter"/>
    <w:basedOn w:val="DefaultParagraphFont"/>
    <w:semiHidden/>
    <w:rsid w:val="00CB3987"/>
    <w:rPr>
      <w:rFonts w:ascii="Courier New" w:hAnsi="Courier New" w:cs="Courier New"/>
      <w:sz w:val="20"/>
      <w:szCs w:val="20"/>
    </w:rPr>
  </w:style>
  <w:style w:type="character" w:styleId="HTMLVariable">
    <w:name w:val="HTML Variable"/>
    <w:basedOn w:val="DefaultParagraphFont"/>
    <w:semiHidden/>
    <w:rsid w:val="00CB3987"/>
    <w:rPr>
      <w:i/>
      <w:iCs/>
    </w:rPr>
  </w:style>
  <w:style w:type="paragraph" w:styleId="Index1">
    <w:name w:val="index 1"/>
    <w:basedOn w:val="Normal"/>
    <w:next w:val="Normal"/>
    <w:hidden/>
    <w:semiHidden/>
    <w:rsid w:val="00CB3987"/>
    <w:pPr>
      <w:spacing w:after="0"/>
    </w:pPr>
    <w:rPr>
      <w:sz w:val="20"/>
      <w:szCs w:val="20"/>
      <w:lang w:eastAsia="zh-CN"/>
    </w:rPr>
  </w:style>
  <w:style w:type="character" w:customStyle="1" w:styleId="Index1CharProp">
    <w:name w:val="Index 1 CharProp"/>
    <w:semiHidden/>
    <w:rsid w:val="00CB3987"/>
    <w:rPr>
      <w:sz w:val="20"/>
    </w:rPr>
  </w:style>
  <w:style w:type="paragraph" w:styleId="Index2">
    <w:name w:val="index 2"/>
    <w:basedOn w:val="Normal"/>
    <w:next w:val="Normal"/>
    <w:hidden/>
    <w:semiHidden/>
    <w:rsid w:val="00CB3987"/>
    <w:pPr>
      <w:spacing w:after="0"/>
      <w:ind w:leftChars="200" w:left="200"/>
    </w:pPr>
    <w:rPr>
      <w:sz w:val="20"/>
      <w:szCs w:val="20"/>
      <w:lang w:eastAsia="zh-CN"/>
    </w:rPr>
  </w:style>
  <w:style w:type="character" w:customStyle="1" w:styleId="Index2CharProp">
    <w:name w:val="Index 2 CharProp"/>
    <w:semiHidden/>
    <w:rsid w:val="00CB3987"/>
    <w:rPr>
      <w:sz w:val="20"/>
    </w:rPr>
  </w:style>
  <w:style w:type="paragraph" w:styleId="Index3">
    <w:name w:val="index 3"/>
    <w:basedOn w:val="Normal"/>
    <w:next w:val="Normal"/>
    <w:hidden/>
    <w:semiHidden/>
    <w:rsid w:val="00CB3987"/>
    <w:pPr>
      <w:spacing w:after="0"/>
      <w:ind w:leftChars="400" w:left="400"/>
    </w:pPr>
    <w:rPr>
      <w:sz w:val="20"/>
      <w:szCs w:val="20"/>
      <w:lang w:eastAsia="zh-CN"/>
    </w:rPr>
  </w:style>
  <w:style w:type="character" w:customStyle="1" w:styleId="Index3CharProp">
    <w:name w:val="Index 3 CharProp"/>
    <w:semiHidden/>
    <w:rsid w:val="00CB3987"/>
    <w:rPr>
      <w:sz w:val="20"/>
    </w:rPr>
  </w:style>
  <w:style w:type="paragraph" w:styleId="Index4">
    <w:name w:val="index 4"/>
    <w:basedOn w:val="Normal"/>
    <w:next w:val="Normal"/>
    <w:hidden/>
    <w:semiHidden/>
    <w:rsid w:val="00CB3987"/>
    <w:pPr>
      <w:spacing w:after="0"/>
      <w:ind w:leftChars="600" w:left="600"/>
    </w:pPr>
    <w:rPr>
      <w:sz w:val="20"/>
      <w:szCs w:val="20"/>
      <w:lang w:eastAsia="zh-CN"/>
    </w:rPr>
  </w:style>
  <w:style w:type="character" w:customStyle="1" w:styleId="Index4CharProp">
    <w:name w:val="Index 4 CharProp"/>
    <w:semiHidden/>
    <w:rsid w:val="00CB3987"/>
    <w:rPr>
      <w:sz w:val="20"/>
    </w:rPr>
  </w:style>
  <w:style w:type="paragraph" w:styleId="Index5">
    <w:name w:val="index 5"/>
    <w:basedOn w:val="Normal"/>
    <w:next w:val="Normal"/>
    <w:hidden/>
    <w:semiHidden/>
    <w:rsid w:val="00CB3987"/>
    <w:pPr>
      <w:spacing w:after="0"/>
      <w:ind w:leftChars="800" w:left="800"/>
    </w:pPr>
    <w:rPr>
      <w:sz w:val="20"/>
      <w:szCs w:val="20"/>
      <w:lang w:eastAsia="zh-CN"/>
    </w:rPr>
  </w:style>
  <w:style w:type="character" w:customStyle="1" w:styleId="Index5CharProp">
    <w:name w:val="Index 5 CharProp"/>
    <w:semiHidden/>
    <w:rsid w:val="00CB3987"/>
    <w:rPr>
      <w:sz w:val="20"/>
    </w:rPr>
  </w:style>
  <w:style w:type="paragraph" w:styleId="Index6">
    <w:name w:val="index 6"/>
    <w:basedOn w:val="Normal"/>
    <w:next w:val="Normal"/>
    <w:hidden/>
    <w:semiHidden/>
    <w:rsid w:val="00CB3987"/>
    <w:pPr>
      <w:spacing w:after="0"/>
      <w:ind w:leftChars="1000" w:left="1000"/>
    </w:pPr>
    <w:rPr>
      <w:sz w:val="20"/>
      <w:szCs w:val="20"/>
      <w:lang w:eastAsia="zh-CN"/>
    </w:rPr>
  </w:style>
  <w:style w:type="character" w:customStyle="1" w:styleId="Index6CharProp">
    <w:name w:val="Index 6 CharProp"/>
    <w:semiHidden/>
    <w:rsid w:val="00CB3987"/>
    <w:rPr>
      <w:sz w:val="20"/>
    </w:rPr>
  </w:style>
  <w:style w:type="paragraph" w:styleId="Index7">
    <w:name w:val="index 7"/>
    <w:basedOn w:val="Normal"/>
    <w:next w:val="Normal"/>
    <w:hidden/>
    <w:semiHidden/>
    <w:rsid w:val="00CB3987"/>
    <w:pPr>
      <w:spacing w:after="0"/>
      <w:ind w:leftChars="1200" w:left="1200"/>
    </w:pPr>
    <w:rPr>
      <w:sz w:val="20"/>
      <w:szCs w:val="20"/>
      <w:lang w:eastAsia="zh-CN"/>
    </w:rPr>
  </w:style>
  <w:style w:type="character" w:customStyle="1" w:styleId="Index7CharProp">
    <w:name w:val="Index 7 CharProp"/>
    <w:semiHidden/>
    <w:rsid w:val="00CB3987"/>
    <w:rPr>
      <w:sz w:val="20"/>
    </w:rPr>
  </w:style>
  <w:style w:type="paragraph" w:styleId="Index8">
    <w:name w:val="index 8"/>
    <w:basedOn w:val="Normal"/>
    <w:next w:val="Normal"/>
    <w:hidden/>
    <w:semiHidden/>
    <w:rsid w:val="00CB3987"/>
    <w:pPr>
      <w:spacing w:after="0"/>
      <w:ind w:leftChars="1400" w:left="1400"/>
    </w:pPr>
    <w:rPr>
      <w:sz w:val="20"/>
      <w:szCs w:val="20"/>
      <w:lang w:eastAsia="zh-CN"/>
    </w:rPr>
  </w:style>
  <w:style w:type="character" w:customStyle="1" w:styleId="Index8CharProp">
    <w:name w:val="Index 8 CharProp"/>
    <w:semiHidden/>
    <w:rsid w:val="00CB3987"/>
    <w:rPr>
      <w:sz w:val="20"/>
    </w:rPr>
  </w:style>
  <w:style w:type="paragraph" w:styleId="Index9">
    <w:name w:val="index 9"/>
    <w:basedOn w:val="Normal"/>
    <w:next w:val="Normal"/>
    <w:hidden/>
    <w:semiHidden/>
    <w:rsid w:val="00CB3987"/>
    <w:pPr>
      <w:spacing w:after="0"/>
      <w:ind w:leftChars="1600" w:left="1600"/>
    </w:pPr>
    <w:rPr>
      <w:sz w:val="20"/>
      <w:szCs w:val="20"/>
      <w:lang w:eastAsia="zh-CN"/>
    </w:rPr>
  </w:style>
  <w:style w:type="character" w:customStyle="1" w:styleId="Index9CharProp">
    <w:name w:val="Index 9 CharProp"/>
    <w:semiHidden/>
    <w:rsid w:val="00CB3987"/>
    <w:rPr>
      <w:sz w:val="20"/>
    </w:rPr>
  </w:style>
  <w:style w:type="paragraph" w:styleId="IndexHeading">
    <w:name w:val="index heading"/>
    <w:basedOn w:val="Normal"/>
    <w:next w:val="Index1"/>
    <w:hidden/>
    <w:semiHidden/>
    <w:rsid w:val="00CB3987"/>
    <w:pPr>
      <w:spacing w:after="0"/>
    </w:pPr>
    <w:rPr>
      <w:rFonts w:ascii="Arial" w:hAnsi="Arial" w:cs="Arial"/>
      <w:b/>
      <w:bCs/>
      <w:szCs w:val="20"/>
      <w:lang w:eastAsia="zh-CN"/>
    </w:rPr>
  </w:style>
  <w:style w:type="character" w:customStyle="1" w:styleId="IndexHeadingCharProp">
    <w:name w:val="Index Heading CharProp"/>
    <w:semiHidden/>
    <w:rsid w:val="00CB3987"/>
    <w:rPr>
      <w:rFonts w:ascii="Arial" w:hAnsi="Arial" w:cs="Arial"/>
      <w:b/>
      <w:bCs/>
    </w:rPr>
  </w:style>
  <w:style w:type="paragraph" w:styleId="List">
    <w:name w:val="List"/>
    <w:basedOn w:val="Normal"/>
    <w:hidden/>
    <w:semiHidden/>
    <w:rsid w:val="00CB3987"/>
    <w:pPr>
      <w:spacing w:after="0"/>
      <w:ind w:left="200" w:hangingChars="200" w:hanging="200"/>
    </w:pPr>
    <w:rPr>
      <w:szCs w:val="20"/>
      <w:lang w:eastAsia="zh-CN"/>
    </w:rPr>
  </w:style>
  <w:style w:type="character" w:customStyle="1" w:styleId="ListCharProp">
    <w:name w:val="List CharProp"/>
    <w:semiHidden/>
    <w:rsid w:val="00CB3987"/>
  </w:style>
  <w:style w:type="paragraph" w:styleId="List2">
    <w:name w:val="List 2"/>
    <w:basedOn w:val="Normal"/>
    <w:hidden/>
    <w:semiHidden/>
    <w:rsid w:val="00CB3987"/>
    <w:pPr>
      <w:spacing w:after="0"/>
      <w:ind w:leftChars="200" w:left="100" w:hangingChars="200" w:hanging="200"/>
    </w:pPr>
    <w:rPr>
      <w:szCs w:val="20"/>
      <w:lang w:eastAsia="zh-CN"/>
    </w:rPr>
  </w:style>
  <w:style w:type="character" w:customStyle="1" w:styleId="List2CharProp">
    <w:name w:val="List 2 CharProp"/>
    <w:semiHidden/>
    <w:rsid w:val="00CB3987"/>
  </w:style>
  <w:style w:type="paragraph" w:styleId="List3">
    <w:name w:val="List 3"/>
    <w:basedOn w:val="Normal"/>
    <w:hidden/>
    <w:semiHidden/>
    <w:rsid w:val="00CB3987"/>
    <w:pPr>
      <w:spacing w:after="0"/>
      <w:ind w:leftChars="400" w:left="100" w:hangingChars="200" w:hanging="200"/>
    </w:pPr>
    <w:rPr>
      <w:szCs w:val="20"/>
      <w:lang w:eastAsia="zh-CN"/>
    </w:rPr>
  </w:style>
  <w:style w:type="character" w:customStyle="1" w:styleId="List3CharProp">
    <w:name w:val="List 3 CharProp"/>
    <w:semiHidden/>
    <w:rsid w:val="00CB3987"/>
  </w:style>
  <w:style w:type="paragraph" w:styleId="List4">
    <w:name w:val="List 4"/>
    <w:basedOn w:val="Normal"/>
    <w:hidden/>
    <w:semiHidden/>
    <w:rsid w:val="00CB3987"/>
    <w:pPr>
      <w:spacing w:after="0"/>
      <w:ind w:leftChars="600" w:left="100" w:hangingChars="200" w:hanging="200"/>
    </w:pPr>
    <w:rPr>
      <w:szCs w:val="20"/>
      <w:lang w:eastAsia="zh-CN"/>
    </w:rPr>
  </w:style>
  <w:style w:type="character" w:customStyle="1" w:styleId="List4CharProp">
    <w:name w:val="List 4 CharProp"/>
    <w:semiHidden/>
    <w:rsid w:val="00CB3987"/>
  </w:style>
  <w:style w:type="paragraph" w:styleId="List5">
    <w:name w:val="List 5"/>
    <w:basedOn w:val="Normal"/>
    <w:hidden/>
    <w:semiHidden/>
    <w:rsid w:val="00CB3987"/>
    <w:pPr>
      <w:spacing w:after="0"/>
      <w:ind w:leftChars="800" w:left="100" w:hangingChars="200" w:hanging="200"/>
    </w:pPr>
    <w:rPr>
      <w:szCs w:val="20"/>
      <w:lang w:eastAsia="zh-CN"/>
    </w:rPr>
  </w:style>
  <w:style w:type="character" w:customStyle="1" w:styleId="List5CharProp">
    <w:name w:val="List 5 CharProp"/>
    <w:semiHidden/>
    <w:rsid w:val="00CB3987"/>
  </w:style>
  <w:style w:type="paragraph" w:styleId="ListBullet">
    <w:name w:val="List Bullet"/>
    <w:basedOn w:val="Normal"/>
    <w:hidden/>
    <w:semiHidden/>
    <w:rsid w:val="00CB3987"/>
    <w:pPr>
      <w:numPr>
        <w:numId w:val="1"/>
      </w:numPr>
      <w:tabs>
        <w:tab w:val="clear" w:pos="360"/>
      </w:tabs>
      <w:spacing w:after="0"/>
      <w:ind w:left="0" w:firstLineChars="0" w:firstLine="0"/>
    </w:pPr>
    <w:rPr>
      <w:szCs w:val="20"/>
      <w:lang w:eastAsia="zh-CN"/>
    </w:rPr>
  </w:style>
  <w:style w:type="character" w:customStyle="1" w:styleId="ListBulletCharProp">
    <w:name w:val="List Bullet CharProp"/>
    <w:semiHidden/>
    <w:rsid w:val="00CB3987"/>
  </w:style>
  <w:style w:type="paragraph" w:styleId="ListBullet2">
    <w:name w:val="List Bullet 2"/>
    <w:basedOn w:val="Normal"/>
    <w:hidden/>
    <w:semiHidden/>
    <w:rsid w:val="00CB3987"/>
    <w:pPr>
      <w:numPr>
        <w:numId w:val="2"/>
      </w:numPr>
      <w:tabs>
        <w:tab w:val="clear" w:pos="780"/>
      </w:tabs>
      <w:spacing w:after="0"/>
      <w:ind w:leftChars="0" w:left="0" w:firstLineChars="0" w:firstLine="0"/>
    </w:pPr>
    <w:rPr>
      <w:szCs w:val="20"/>
      <w:lang w:eastAsia="zh-CN"/>
    </w:rPr>
  </w:style>
  <w:style w:type="character" w:customStyle="1" w:styleId="ListBullet2CharProp">
    <w:name w:val="List Bullet 2 CharProp"/>
    <w:semiHidden/>
    <w:rsid w:val="00CB3987"/>
  </w:style>
  <w:style w:type="paragraph" w:styleId="ListBullet3">
    <w:name w:val="List Bullet 3"/>
    <w:basedOn w:val="Normal"/>
    <w:hidden/>
    <w:semiHidden/>
    <w:rsid w:val="00CB3987"/>
    <w:pPr>
      <w:numPr>
        <w:numId w:val="3"/>
      </w:numPr>
      <w:tabs>
        <w:tab w:val="clear" w:pos="1200"/>
      </w:tabs>
      <w:spacing w:after="0"/>
      <w:ind w:leftChars="0" w:left="0" w:firstLineChars="0" w:firstLine="0"/>
    </w:pPr>
    <w:rPr>
      <w:szCs w:val="20"/>
      <w:lang w:eastAsia="zh-CN"/>
    </w:rPr>
  </w:style>
  <w:style w:type="character" w:customStyle="1" w:styleId="ListBullet3CharProp">
    <w:name w:val="List Bullet 3 CharProp"/>
    <w:semiHidden/>
    <w:rsid w:val="00CB3987"/>
  </w:style>
  <w:style w:type="paragraph" w:styleId="ListBullet4">
    <w:name w:val="List Bullet 4"/>
    <w:basedOn w:val="Normal"/>
    <w:hidden/>
    <w:semiHidden/>
    <w:rsid w:val="00CB3987"/>
    <w:pPr>
      <w:numPr>
        <w:numId w:val="4"/>
      </w:numPr>
      <w:tabs>
        <w:tab w:val="clear" w:pos="1620"/>
      </w:tabs>
      <w:spacing w:after="0"/>
      <w:ind w:leftChars="0" w:left="0" w:firstLineChars="0" w:firstLine="0"/>
    </w:pPr>
    <w:rPr>
      <w:szCs w:val="20"/>
      <w:lang w:eastAsia="zh-CN"/>
    </w:rPr>
  </w:style>
  <w:style w:type="character" w:customStyle="1" w:styleId="ListBullet4CharProp">
    <w:name w:val="List Bullet 4 CharProp"/>
    <w:semiHidden/>
    <w:rsid w:val="00CB3987"/>
  </w:style>
  <w:style w:type="paragraph" w:styleId="ListBullet5">
    <w:name w:val="List Bullet 5"/>
    <w:basedOn w:val="Normal"/>
    <w:hidden/>
    <w:semiHidden/>
    <w:rsid w:val="00CB3987"/>
    <w:pPr>
      <w:numPr>
        <w:numId w:val="5"/>
      </w:numPr>
      <w:tabs>
        <w:tab w:val="clear" w:pos="2040"/>
      </w:tabs>
      <w:spacing w:after="0"/>
      <w:ind w:leftChars="0" w:left="0" w:firstLineChars="0" w:firstLine="0"/>
    </w:pPr>
    <w:rPr>
      <w:szCs w:val="20"/>
      <w:lang w:eastAsia="zh-CN"/>
    </w:rPr>
  </w:style>
  <w:style w:type="character" w:customStyle="1" w:styleId="ListBullet5CharProp">
    <w:name w:val="List Bullet 5 CharProp"/>
    <w:semiHidden/>
    <w:rsid w:val="00CB3987"/>
  </w:style>
  <w:style w:type="paragraph" w:styleId="ListContinue">
    <w:name w:val="List Continue"/>
    <w:basedOn w:val="Normal"/>
    <w:hidden/>
    <w:semiHidden/>
    <w:rsid w:val="00CB3987"/>
    <w:pPr>
      <w:spacing w:after="120"/>
      <w:ind w:leftChars="200" w:left="420"/>
    </w:pPr>
    <w:rPr>
      <w:szCs w:val="20"/>
      <w:lang w:eastAsia="zh-CN"/>
    </w:rPr>
  </w:style>
  <w:style w:type="character" w:customStyle="1" w:styleId="ListContinueCharProp">
    <w:name w:val="List Continue CharProp"/>
    <w:semiHidden/>
    <w:rsid w:val="00CB3987"/>
  </w:style>
  <w:style w:type="paragraph" w:styleId="ListContinue2">
    <w:name w:val="List Continue 2"/>
    <w:basedOn w:val="Normal"/>
    <w:hidden/>
    <w:semiHidden/>
    <w:rsid w:val="00CB3987"/>
    <w:pPr>
      <w:spacing w:after="120"/>
      <w:ind w:leftChars="400" w:left="840"/>
    </w:pPr>
    <w:rPr>
      <w:szCs w:val="20"/>
      <w:lang w:eastAsia="zh-CN"/>
    </w:rPr>
  </w:style>
  <w:style w:type="character" w:customStyle="1" w:styleId="ListContinue2CharProp">
    <w:name w:val="List Continue 2 CharProp"/>
    <w:semiHidden/>
    <w:rsid w:val="00CB3987"/>
  </w:style>
  <w:style w:type="paragraph" w:styleId="ListContinue3">
    <w:name w:val="List Continue 3"/>
    <w:basedOn w:val="Normal"/>
    <w:hidden/>
    <w:semiHidden/>
    <w:rsid w:val="00CB3987"/>
    <w:pPr>
      <w:spacing w:after="120"/>
      <w:ind w:leftChars="600" w:left="1260"/>
    </w:pPr>
    <w:rPr>
      <w:szCs w:val="20"/>
      <w:lang w:eastAsia="zh-CN"/>
    </w:rPr>
  </w:style>
  <w:style w:type="character" w:customStyle="1" w:styleId="ListContinue3CharProp">
    <w:name w:val="List Continue 3 CharProp"/>
    <w:semiHidden/>
    <w:rsid w:val="00CB3987"/>
  </w:style>
  <w:style w:type="paragraph" w:styleId="ListContinue4">
    <w:name w:val="List Continue 4"/>
    <w:basedOn w:val="Normal"/>
    <w:hidden/>
    <w:semiHidden/>
    <w:rsid w:val="00CB3987"/>
    <w:pPr>
      <w:spacing w:after="120"/>
      <w:ind w:leftChars="800" w:left="1680"/>
    </w:pPr>
    <w:rPr>
      <w:szCs w:val="20"/>
      <w:lang w:eastAsia="zh-CN"/>
    </w:rPr>
  </w:style>
  <w:style w:type="character" w:customStyle="1" w:styleId="ListContinue4CharProp">
    <w:name w:val="List Continue 4 CharProp"/>
    <w:semiHidden/>
    <w:rsid w:val="00CB3987"/>
  </w:style>
  <w:style w:type="paragraph" w:styleId="ListContinue5">
    <w:name w:val="List Continue 5"/>
    <w:basedOn w:val="Normal"/>
    <w:hidden/>
    <w:semiHidden/>
    <w:rsid w:val="00CB3987"/>
    <w:pPr>
      <w:spacing w:after="120"/>
      <w:ind w:leftChars="1000" w:left="2100"/>
    </w:pPr>
    <w:rPr>
      <w:szCs w:val="20"/>
      <w:lang w:eastAsia="zh-CN"/>
    </w:rPr>
  </w:style>
  <w:style w:type="character" w:customStyle="1" w:styleId="ListContinue5CharProp">
    <w:name w:val="List Continue 5 CharProp"/>
    <w:semiHidden/>
    <w:rsid w:val="00CB3987"/>
  </w:style>
  <w:style w:type="paragraph" w:styleId="ListNumber">
    <w:name w:val="List Number"/>
    <w:basedOn w:val="Normal"/>
    <w:hidden/>
    <w:semiHidden/>
    <w:rsid w:val="00CB3987"/>
    <w:pPr>
      <w:numPr>
        <w:numId w:val="6"/>
      </w:numPr>
      <w:tabs>
        <w:tab w:val="clear" w:pos="360"/>
      </w:tabs>
      <w:spacing w:after="0"/>
      <w:ind w:left="0" w:firstLineChars="0" w:firstLine="0"/>
    </w:pPr>
    <w:rPr>
      <w:szCs w:val="20"/>
      <w:lang w:eastAsia="zh-CN"/>
    </w:rPr>
  </w:style>
  <w:style w:type="character" w:customStyle="1" w:styleId="ListNumberCharProp">
    <w:name w:val="List Number CharProp"/>
    <w:semiHidden/>
    <w:rsid w:val="00CB3987"/>
  </w:style>
  <w:style w:type="paragraph" w:styleId="ListNumber2">
    <w:name w:val="List Number 2"/>
    <w:basedOn w:val="Normal"/>
    <w:hidden/>
    <w:semiHidden/>
    <w:rsid w:val="00CB3987"/>
    <w:pPr>
      <w:numPr>
        <w:numId w:val="7"/>
      </w:numPr>
      <w:tabs>
        <w:tab w:val="clear" w:pos="780"/>
      </w:tabs>
      <w:spacing w:after="0"/>
      <w:ind w:leftChars="0" w:left="0" w:firstLineChars="0" w:firstLine="0"/>
    </w:pPr>
    <w:rPr>
      <w:szCs w:val="20"/>
      <w:lang w:eastAsia="zh-CN"/>
    </w:rPr>
  </w:style>
  <w:style w:type="character" w:customStyle="1" w:styleId="ListNumber2CharProp">
    <w:name w:val="List Number 2 CharProp"/>
    <w:semiHidden/>
    <w:rsid w:val="00CB3987"/>
  </w:style>
  <w:style w:type="paragraph" w:styleId="ListNumber3">
    <w:name w:val="List Number 3"/>
    <w:basedOn w:val="Normal"/>
    <w:hidden/>
    <w:semiHidden/>
    <w:rsid w:val="00CB3987"/>
    <w:pPr>
      <w:numPr>
        <w:numId w:val="8"/>
      </w:numPr>
      <w:tabs>
        <w:tab w:val="clear" w:pos="1200"/>
      </w:tabs>
      <w:spacing w:after="0"/>
      <w:ind w:leftChars="0" w:left="0" w:firstLineChars="0" w:firstLine="0"/>
    </w:pPr>
    <w:rPr>
      <w:szCs w:val="20"/>
      <w:lang w:eastAsia="zh-CN"/>
    </w:rPr>
  </w:style>
  <w:style w:type="character" w:customStyle="1" w:styleId="ListNumber3CharProp">
    <w:name w:val="List Number 3 CharProp"/>
    <w:semiHidden/>
    <w:rsid w:val="00CB3987"/>
  </w:style>
  <w:style w:type="paragraph" w:styleId="ListNumber4">
    <w:name w:val="List Number 4"/>
    <w:basedOn w:val="Normal"/>
    <w:hidden/>
    <w:semiHidden/>
    <w:rsid w:val="00CB3987"/>
    <w:pPr>
      <w:numPr>
        <w:numId w:val="9"/>
      </w:numPr>
      <w:tabs>
        <w:tab w:val="clear" w:pos="1620"/>
      </w:tabs>
      <w:spacing w:after="0"/>
      <w:ind w:leftChars="0" w:left="0" w:firstLineChars="0" w:firstLine="0"/>
    </w:pPr>
    <w:rPr>
      <w:szCs w:val="20"/>
      <w:lang w:eastAsia="zh-CN"/>
    </w:rPr>
  </w:style>
  <w:style w:type="character" w:customStyle="1" w:styleId="ListNumber4CharProp">
    <w:name w:val="List Number 4 CharProp"/>
    <w:semiHidden/>
    <w:rsid w:val="00CB3987"/>
  </w:style>
  <w:style w:type="paragraph" w:styleId="ListNumber5">
    <w:name w:val="List Number 5"/>
    <w:basedOn w:val="Normal"/>
    <w:hidden/>
    <w:semiHidden/>
    <w:rsid w:val="00CB3987"/>
    <w:pPr>
      <w:numPr>
        <w:numId w:val="10"/>
      </w:numPr>
      <w:tabs>
        <w:tab w:val="clear" w:pos="2040"/>
      </w:tabs>
      <w:spacing w:after="0"/>
      <w:ind w:leftChars="0" w:left="0" w:firstLineChars="0" w:firstLine="0"/>
    </w:pPr>
    <w:rPr>
      <w:szCs w:val="20"/>
      <w:lang w:eastAsia="zh-CN"/>
    </w:rPr>
  </w:style>
  <w:style w:type="character" w:customStyle="1" w:styleId="ListNumber5CharProp">
    <w:name w:val="List Number 5 CharProp"/>
    <w:semiHidden/>
    <w:rsid w:val="00CB3987"/>
  </w:style>
  <w:style w:type="paragraph" w:styleId="MacroText">
    <w:name w:val="macro"/>
    <w:link w:val="MacroTextChar"/>
    <w:hidden/>
    <w:semiHidden/>
    <w:rsid w:val="00CB3987"/>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character" w:customStyle="1" w:styleId="MacroTextChar">
    <w:name w:val="Macro Text Char"/>
    <w:basedOn w:val="DefaultParagraphFont"/>
    <w:link w:val="MacroText"/>
    <w:semiHidden/>
    <w:rsid w:val="00CB3987"/>
    <w:rPr>
      <w:rFonts w:ascii="Courier New" w:hAnsi="Courier New" w:cs="Courier New"/>
      <w:kern w:val="2"/>
      <w:sz w:val="24"/>
      <w:szCs w:val="24"/>
      <w:lang w:eastAsia="zh-CN"/>
    </w:rPr>
  </w:style>
  <w:style w:type="character" w:customStyle="1" w:styleId="MacroTextCharProp">
    <w:name w:val="Macro Text CharProp"/>
    <w:semiHidden/>
    <w:rsid w:val="00CB3987"/>
    <w:rPr>
      <w:rFonts w:ascii="Courier New" w:eastAsiaTheme="minorEastAsia" w:hAnsi="Courier New" w:cs="Courier New"/>
      <w:kern w:val="2"/>
      <w:sz w:val="24"/>
      <w:szCs w:val="24"/>
      <w:lang w:val="en-US" w:eastAsia="zh-CN" w:bidi="ar-SA"/>
    </w:rPr>
  </w:style>
  <w:style w:type="paragraph" w:styleId="MessageHeader">
    <w:name w:val="Message Header"/>
    <w:basedOn w:val="Normal"/>
    <w:link w:val="MessageHeaderChar"/>
    <w:hidden/>
    <w:semiHidden/>
    <w:rsid w:val="00CB3987"/>
    <w:pPr>
      <w:pBdr>
        <w:top w:val="single" w:sz="6" w:space="1" w:color="auto"/>
        <w:left w:val="single" w:sz="6" w:space="1" w:color="auto"/>
        <w:bottom w:val="single" w:sz="6" w:space="1" w:color="auto"/>
        <w:right w:val="single" w:sz="6" w:space="1" w:color="auto"/>
      </w:pBdr>
      <w:shd w:val="pct20" w:color="auto" w:fill="auto"/>
      <w:spacing w:after="0"/>
      <w:ind w:leftChars="500" w:left="1080" w:hangingChars="500" w:hanging="1080"/>
    </w:pPr>
    <w:rPr>
      <w:rFonts w:ascii="Arial" w:hAnsi="Arial" w:cs="Arial"/>
      <w:lang w:eastAsia="zh-CN"/>
    </w:rPr>
  </w:style>
  <w:style w:type="character" w:customStyle="1" w:styleId="MessageHeaderChar">
    <w:name w:val="Message Header Char"/>
    <w:basedOn w:val="DefaultParagraphFont"/>
    <w:link w:val="MessageHeader"/>
    <w:semiHidden/>
    <w:rsid w:val="00CB3987"/>
    <w:rPr>
      <w:rFonts w:ascii="Arial" w:hAnsi="Arial" w:cs="Arial"/>
      <w:sz w:val="24"/>
      <w:szCs w:val="24"/>
      <w:shd w:val="pct20" w:color="auto" w:fill="auto"/>
      <w:lang w:eastAsia="zh-CN"/>
    </w:rPr>
  </w:style>
  <w:style w:type="character" w:customStyle="1" w:styleId="MessageHeaderCharProp">
    <w:name w:val="Message Header CharProp"/>
    <w:semiHidden/>
    <w:rsid w:val="00CB3987"/>
    <w:rPr>
      <w:rFonts w:ascii="Arial" w:hAnsi="Arial" w:cs="Arial"/>
      <w:sz w:val="24"/>
      <w:szCs w:val="24"/>
    </w:rPr>
  </w:style>
  <w:style w:type="character" w:customStyle="1" w:styleId="NormalWebCharProp">
    <w:name w:val="Normal (Web) CharProp"/>
    <w:semiHidden/>
    <w:rsid w:val="00CB3987"/>
    <w:rPr>
      <w:sz w:val="24"/>
      <w:szCs w:val="24"/>
    </w:rPr>
  </w:style>
  <w:style w:type="paragraph" w:styleId="NormalIndent">
    <w:name w:val="Normal Indent"/>
    <w:basedOn w:val="Normal"/>
    <w:hidden/>
    <w:semiHidden/>
    <w:rsid w:val="00CB3987"/>
    <w:pPr>
      <w:spacing w:after="0"/>
      <w:ind w:firstLineChars="200" w:firstLine="420"/>
    </w:pPr>
    <w:rPr>
      <w:szCs w:val="20"/>
      <w:lang w:eastAsia="zh-CN"/>
    </w:rPr>
  </w:style>
  <w:style w:type="character" w:customStyle="1" w:styleId="NormalIndentCharProp">
    <w:name w:val="Normal Indent CharProp"/>
    <w:semiHidden/>
    <w:rsid w:val="00CB3987"/>
  </w:style>
  <w:style w:type="paragraph" w:styleId="NoteHeading">
    <w:name w:val="Note Heading"/>
    <w:basedOn w:val="Normal"/>
    <w:next w:val="Normal"/>
    <w:link w:val="NoteHeadingChar"/>
    <w:hidden/>
    <w:semiHidden/>
    <w:rsid w:val="00CB3987"/>
    <w:pPr>
      <w:spacing w:after="0"/>
      <w:jc w:val="center"/>
    </w:pPr>
    <w:rPr>
      <w:szCs w:val="20"/>
      <w:lang w:eastAsia="zh-CN"/>
    </w:rPr>
  </w:style>
  <w:style w:type="character" w:customStyle="1" w:styleId="NoteHeadingChar">
    <w:name w:val="Note Heading Char"/>
    <w:basedOn w:val="DefaultParagraphFont"/>
    <w:link w:val="NoteHeading"/>
    <w:semiHidden/>
    <w:rsid w:val="00CB3987"/>
    <w:rPr>
      <w:rFonts w:ascii="Times New Roman" w:hAnsi="Times New Roman" w:cs="Times New Roman"/>
      <w:sz w:val="24"/>
      <w:lang w:eastAsia="zh-CN"/>
    </w:rPr>
  </w:style>
  <w:style w:type="character" w:customStyle="1" w:styleId="NoteHeadingCharProp">
    <w:name w:val="Note Heading CharProp"/>
    <w:semiHidden/>
    <w:rsid w:val="00CB3987"/>
  </w:style>
  <w:style w:type="character" w:styleId="PageNumber">
    <w:name w:val="page number"/>
    <w:basedOn w:val="DefaultParagraphFont"/>
    <w:semiHidden/>
    <w:rsid w:val="00CB3987"/>
  </w:style>
  <w:style w:type="paragraph" w:styleId="PlainText">
    <w:name w:val="Plain Text"/>
    <w:basedOn w:val="Normal"/>
    <w:link w:val="PlainTextChar"/>
    <w:hidden/>
    <w:semiHidden/>
    <w:rsid w:val="00CB3987"/>
    <w:pPr>
      <w:spacing w:after="0"/>
    </w:pPr>
    <w:rPr>
      <w:rFonts w:ascii="SimSun" w:hAnsi="Courier New" w:cs="Courier New"/>
      <w:szCs w:val="21"/>
      <w:lang w:eastAsia="zh-CN"/>
    </w:rPr>
  </w:style>
  <w:style w:type="character" w:customStyle="1" w:styleId="PlainTextChar">
    <w:name w:val="Plain Text Char"/>
    <w:basedOn w:val="DefaultParagraphFont"/>
    <w:link w:val="PlainText"/>
    <w:semiHidden/>
    <w:rsid w:val="00CB3987"/>
    <w:rPr>
      <w:rFonts w:ascii="SimSun" w:hAnsi="Courier New" w:cs="Courier New"/>
      <w:sz w:val="24"/>
      <w:szCs w:val="21"/>
      <w:lang w:eastAsia="zh-CN"/>
    </w:rPr>
  </w:style>
  <w:style w:type="character" w:customStyle="1" w:styleId="PlainTextCharProp">
    <w:name w:val="Plain Text CharProp"/>
    <w:semiHidden/>
    <w:rsid w:val="00CB3987"/>
    <w:rPr>
      <w:rFonts w:ascii="SimSun" w:hAnsi="Courier New" w:cs="Courier New"/>
      <w:szCs w:val="21"/>
    </w:rPr>
  </w:style>
  <w:style w:type="paragraph" w:styleId="Salutation">
    <w:name w:val="Salutation"/>
    <w:basedOn w:val="Normal"/>
    <w:next w:val="Normal"/>
    <w:link w:val="SalutationChar"/>
    <w:hidden/>
    <w:semiHidden/>
    <w:rsid w:val="00CB3987"/>
    <w:pPr>
      <w:spacing w:after="0"/>
    </w:pPr>
    <w:rPr>
      <w:szCs w:val="20"/>
      <w:lang w:eastAsia="zh-CN"/>
    </w:rPr>
  </w:style>
  <w:style w:type="character" w:customStyle="1" w:styleId="SalutationChar">
    <w:name w:val="Salutation Char"/>
    <w:basedOn w:val="DefaultParagraphFont"/>
    <w:link w:val="Salutation"/>
    <w:semiHidden/>
    <w:rsid w:val="00CB3987"/>
    <w:rPr>
      <w:rFonts w:ascii="Times New Roman" w:hAnsi="Times New Roman" w:cs="Times New Roman"/>
      <w:sz w:val="24"/>
      <w:lang w:eastAsia="zh-CN"/>
    </w:rPr>
  </w:style>
  <w:style w:type="character" w:customStyle="1" w:styleId="SalutationCharProp">
    <w:name w:val="Salutation CharProp"/>
    <w:semiHidden/>
    <w:rsid w:val="00CB3987"/>
  </w:style>
  <w:style w:type="paragraph" w:styleId="Signature">
    <w:name w:val="Signature"/>
    <w:basedOn w:val="Normal"/>
    <w:link w:val="SignatureChar"/>
    <w:hidden/>
    <w:semiHidden/>
    <w:rsid w:val="00CB3987"/>
    <w:pPr>
      <w:spacing w:after="0"/>
      <w:ind w:leftChars="2100" w:left="100"/>
    </w:pPr>
    <w:rPr>
      <w:szCs w:val="20"/>
      <w:lang w:eastAsia="zh-CN"/>
    </w:rPr>
  </w:style>
  <w:style w:type="character" w:customStyle="1" w:styleId="SignatureChar">
    <w:name w:val="Signature Char"/>
    <w:basedOn w:val="DefaultParagraphFont"/>
    <w:link w:val="Signature"/>
    <w:semiHidden/>
    <w:rsid w:val="00CB3987"/>
    <w:rPr>
      <w:rFonts w:ascii="Times New Roman" w:hAnsi="Times New Roman" w:cs="Times New Roman"/>
      <w:sz w:val="24"/>
      <w:lang w:eastAsia="zh-CN"/>
    </w:rPr>
  </w:style>
  <w:style w:type="character" w:customStyle="1" w:styleId="SignatureCharProp">
    <w:name w:val="Signature CharProp"/>
    <w:semiHidden/>
    <w:rsid w:val="00CB3987"/>
  </w:style>
  <w:style w:type="character" w:customStyle="1" w:styleId="SubtitleCharProp">
    <w:name w:val="Subtitle CharProp"/>
    <w:semiHidden/>
    <w:rsid w:val="00CB3987"/>
    <w:rPr>
      <w:rFonts w:ascii="Arial" w:hAnsi="Arial" w:cs="Arial"/>
      <w:b/>
      <w:bCs/>
      <w:kern w:val="28"/>
      <w:sz w:val="32"/>
      <w:szCs w:val="32"/>
    </w:rPr>
  </w:style>
  <w:style w:type="table" w:styleId="Table3Deffects1">
    <w:name w:val="Table 3D effects 1"/>
    <w:basedOn w:val="TableNormal"/>
    <w:semiHidden/>
    <w:rsid w:val="00CB3987"/>
    <w:pPr>
      <w:widowControl w:val="0"/>
      <w:jc w:val="both"/>
    </w:pPr>
    <w:rPr>
      <w:rFonts w:eastAsiaTheme="minorHAnsi"/>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character" w:customStyle="1" w:styleId="Table3Deffects1CharProp">
    <w:name w:val="Table 3D effects 1 CharProp"/>
    <w:semiHidden/>
    <w:rsid w:val="00CB3987"/>
  </w:style>
  <w:style w:type="table" w:styleId="Table3Deffects2">
    <w:name w:val="Table 3D effects 2"/>
    <w:basedOn w:val="TableNormal"/>
    <w:semiHidden/>
    <w:rsid w:val="00CB3987"/>
    <w:pPr>
      <w:widowControl w:val="0"/>
      <w:jc w:val="both"/>
    </w:pPr>
    <w:rPr>
      <w:rFonts w:eastAsiaTheme="minorHAnsi"/>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character" w:customStyle="1" w:styleId="Table3Deffects2CharProp">
    <w:name w:val="Table 3D effects 2 CharProp"/>
    <w:semiHidden/>
    <w:rsid w:val="00CB3987"/>
  </w:style>
  <w:style w:type="table" w:styleId="Table3Deffects3">
    <w:name w:val="Table 3D effects 3"/>
    <w:basedOn w:val="TableNormal"/>
    <w:semiHidden/>
    <w:rsid w:val="00CB3987"/>
    <w:pPr>
      <w:widowControl w:val="0"/>
      <w:jc w:val="both"/>
    </w:pPr>
    <w:rPr>
      <w:rFonts w:eastAsiaTheme="minorHAnsi"/>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character" w:customStyle="1" w:styleId="Table3Deffects3CharProp">
    <w:name w:val="Table 3D effects 3 CharProp"/>
    <w:semiHidden/>
    <w:rsid w:val="00CB3987"/>
  </w:style>
  <w:style w:type="table" w:styleId="TableClassic1">
    <w:name w:val="Table Classic 1"/>
    <w:basedOn w:val="TableNormal"/>
    <w:semiHidden/>
    <w:rsid w:val="00CB3987"/>
    <w:pPr>
      <w:widowControl w:val="0"/>
      <w:jc w:val="both"/>
    </w:pPr>
    <w:rPr>
      <w:rFonts w:eastAsiaTheme="minorHAnsi"/>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customStyle="1" w:styleId="TableClassic1CharProp">
    <w:name w:val="Table Classic 1 CharProp"/>
    <w:semiHidden/>
    <w:rsid w:val="00CB3987"/>
  </w:style>
  <w:style w:type="table" w:styleId="TableClassic2">
    <w:name w:val="Table Classic 2"/>
    <w:basedOn w:val="TableNormal"/>
    <w:semiHidden/>
    <w:rsid w:val="00CB3987"/>
    <w:pPr>
      <w:widowControl w:val="0"/>
      <w:jc w:val="both"/>
    </w:pPr>
    <w:rPr>
      <w:rFonts w:eastAsiaTheme="minorHAnsi"/>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character" w:customStyle="1" w:styleId="TableClassic2CharProp">
    <w:name w:val="Table Classic 2 CharProp"/>
    <w:semiHidden/>
    <w:rsid w:val="00CB3987"/>
  </w:style>
  <w:style w:type="table" w:styleId="TableClassic3">
    <w:name w:val="Table Classic 3"/>
    <w:basedOn w:val="TableNormal"/>
    <w:semiHidden/>
    <w:rsid w:val="00CB3987"/>
    <w:pPr>
      <w:widowControl w:val="0"/>
      <w:jc w:val="both"/>
    </w:pPr>
    <w:rPr>
      <w:rFonts w:eastAsiaTheme="minorHAns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customStyle="1" w:styleId="TableClassic3CharProp">
    <w:name w:val="Table Classic 3 CharProp"/>
    <w:semiHidden/>
    <w:rsid w:val="00CB3987"/>
    <w:rPr>
      <w:color w:val="000080"/>
    </w:rPr>
  </w:style>
  <w:style w:type="table" w:styleId="TableClassic4">
    <w:name w:val="Table Classic 4"/>
    <w:basedOn w:val="TableNormal"/>
    <w:semiHidden/>
    <w:rsid w:val="00CB3987"/>
    <w:pPr>
      <w:widowControl w:val="0"/>
      <w:jc w:val="both"/>
    </w:pPr>
    <w:rPr>
      <w:rFonts w:eastAsiaTheme="minorHAns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character" w:customStyle="1" w:styleId="TableClassic4CharProp">
    <w:name w:val="Table Classic 4 CharProp"/>
    <w:semiHidden/>
    <w:rsid w:val="00CB3987"/>
  </w:style>
  <w:style w:type="table" w:styleId="TableColorful1">
    <w:name w:val="Table Colorful 1"/>
    <w:basedOn w:val="TableNormal"/>
    <w:semiHidden/>
    <w:rsid w:val="00CB3987"/>
    <w:pPr>
      <w:widowControl w:val="0"/>
      <w:jc w:val="both"/>
    </w:pPr>
    <w:rPr>
      <w:rFonts w:eastAsiaTheme="minorHAns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customStyle="1" w:styleId="TableColorful1CharProp">
    <w:name w:val="Table Colorful 1 CharProp"/>
    <w:semiHidden/>
    <w:rsid w:val="00CB3987"/>
    <w:rPr>
      <w:color w:val="FFFFFF"/>
    </w:rPr>
  </w:style>
  <w:style w:type="table" w:styleId="TableColorful2">
    <w:name w:val="Table Colorful 2"/>
    <w:basedOn w:val="TableNormal"/>
    <w:semiHidden/>
    <w:rsid w:val="00CB3987"/>
    <w:pPr>
      <w:widowControl w:val="0"/>
      <w:jc w:val="both"/>
    </w:pPr>
    <w:rPr>
      <w:rFonts w:eastAsiaTheme="minorHAnsi"/>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character" w:customStyle="1" w:styleId="TableColorful2CharProp">
    <w:name w:val="Table Colorful 2 CharProp"/>
    <w:semiHidden/>
    <w:rsid w:val="00CB3987"/>
  </w:style>
  <w:style w:type="table" w:styleId="TableColorful3">
    <w:name w:val="Table Colorful 3"/>
    <w:basedOn w:val="TableNormal"/>
    <w:semiHidden/>
    <w:rsid w:val="00CB3987"/>
    <w:pPr>
      <w:widowControl w:val="0"/>
      <w:jc w:val="both"/>
    </w:pPr>
    <w:rPr>
      <w:rFonts w:eastAsiaTheme="minorHAns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character" w:customStyle="1" w:styleId="TableColorful3CharProp">
    <w:name w:val="Table Colorful 3 CharProp"/>
    <w:semiHidden/>
    <w:rsid w:val="00CB3987"/>
  </w:style>
  <w:style w:type="table" w:styleId="TableColumns1">
    <w:name w:val="Table Columns 1"/>
    <w:basedOn w:val="TableNormal"/>
    <w:semiHidden/>
    <w:rsid w:val="00CB3987"/>
    <w:pPr>
      <w:widowControl w:val="0"/>
      <w:jc w:val="both"/>
    </w:pPr>
    <w:rPr>
      <w:rFonts w:eastAsiaTheme="minorHAnsi"/>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character" w:customStyle="1" w:styleId="TableColumns1CharProp">
    <w:name w:val="Table Columns 1 CharProp"/>
    <w:semiHidden/>
    <w:rsid w:val="00CB3987"/>
    <w:rPr>
      <w:b/>
      <w:bCs/>
    </w:rPr>
  </w:style>
  <w:style w:type="table" w:styleId="TableColumns2">
    <w:name w:val="Table Columns 2"/>
    <w:basedOn w:val="TableNormal"/>
    <w:semiHidden/>
    <w:rsid w:val="00CB3987"/>
    <w:pPr>
      <w:widowControl w:val="0"/>
      <w:jc w:val="both"/>
    </w:pPr>
    <w:rPr>
      <w:rFonts w:eastAsiaTheme="minorHAnsi"/>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character" w:customStyle="1" w:styleId="TableColumns2CharProp">
    <w:name w:val="Table Columns 2 CharProp"/>
    <w:semiHidden/>
    <w:rsid w:val="00CB3987"/>
    <w:rPr>
      <w:b/>
      <w:bCs/>
    </w:rPr>
  </w:style>
  <w:style w:type="table" w:styleId="TableColumns3">
    <w:name w:val="Table Columns 3"/>
    <w:basedOn w:val="TableNormal"/>
    <w:semiHidden/>
    <w:rsid w:val="00CB3987"/>
    <w:pPr>
      <w:widowControl w:val="0"/>
      <w:jc w:val="both"/>
    </w:pPr>
    <w:rPr>
      <w:rFonts w:eastAsiaTheme="minorHAns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character" w:customStyle="1" w:styleId="TableColumns3CharProp">
    <w:name w:val="Table Columns 3 CharProp"/>
    <w:semiHidden/>
    <w:rsid w:val="00CB3987"/>
    <w:rPr>
      <w:b/>
      <w:bCs/>
    </w:rPr>
  </w:style>
  <w:style w:type="table" w:styleId="TableColumns4">
    <w:name w:val="Table Columns 4"/>
    <w:basedOn w:val="TableNormal"/>
    <w:semiHidden/>
    <w:rsid w:val="00CB3987"/>
    <w:pPr>
      <w:widowControl w:val="0"/>
      <w:jc w:val="both"/>
    </w:pPr>
    <w:rPr>
      <w:rFonts w:eastAsiaTheme="minorHAnsi"/>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TableColumns4CharProp">
    <w:name w:val="Table Columns 4 CharProp"/>
    <w:semiHidden/>
    <w:rsid w:val="00CB3987"/>
  </w:style>
  <w:style w:type="table" w:styleId="TableColumns5">
    <w:name w:val="Table Columns 5"/>
    <w:basedOn w:val="TableNormal"/>
    <w:semiHidden/>
    <w:rsid w:val="00CB3987"/>
    <w:pPr>
      <w:widowControl w:val="0"/>
      <w:jc w:val="both"/>
    </w:pPr>
    <w:rPr>
      <w:rFonts w:eastAsiaTheme="minorHAns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character" w:customStyle="1" w:styleId="TableColumns5CharProp">
    <w:name w:val="Table Columns 5 CharProp"/>
    <w:semiHidden/>
    <w:rsid w:val="00CB3987"/>
  </w:style>
  <w:style w:type="table" w:styleId="TableContemporary">
    <w:name w:val="Table Contemporary"/>
    <w:basedOn w:val="TableNormal"/>
    <w:semiHidden/>
    <w:rsid w:val="00CB3987"/>
    <w:pPr>
      <w:widowControl w:val="0"/>
      <w:jc w:val="both"/>
    </w:pPr>
    <w:rPr>
      <w:rFonts w:eastAsiaTheme="minorHAnsi"/>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character" w:customStyle="1" w:styleId="TableContemporaryCharProp">
    <w:name w:val="Table Contemporary CharProp"/>
    <w:semiHidden/>
    <w:rsid w:val="00CB3987"/>
  </w:style>
  <w:style w:type="table" w:styleId="TableElegant">
    <w:name w:val="Table Elegant"/>
    <w:basedOn w:val="TableNormal"/>
    <w:semiHidden/>
    <w:rsid w:val="00CB3987"/>
    <w:pPr>
      <w:widowControl w:val="0"/>
      <w:jc w:val="both"/>
    </w:pPr>
    <w:rPr>
      <w:rFonts w:eastAsiaTheme="minorHAns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customStyle="1" w:styleId="TableElegantCharProp">
    <w:name w:val="Table Elegant CharProp"/>
    <w:semiHidden/>
    <w:rsid w:val="00CB3987"/>
  </w:style>
  <w:style w:type="character" w:customStyle="1" w:styleId="TableGridCharProp">
    <w:name w:val="Table Grid CharProp"/>
    <w:semiHidden/>
    <w:rsid w:val="00CB3987"/>
  </w:style>
  <w:style w:type="table" w:styleId="TableGrid1">
    <w:name w:val="Table Grid 1"/>
    <w:basedOn w:val="TableNormal"/>
    <w:semiHidden/>
    <w:rsid w:val="00CB3987"/>
    <w:pPr>
      <w:widowControl w:val="0"/>
      <w:jc w:val="both"/>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character" w:customStyle="1" w:styleId="TableGrid1CharProp">
    <w:name w:val="Table Grid 1 CharProp"/>
    <w:semiHidden/>
    <w:rsid w:val="00CB3987"/>
  </w:style>
  <w:style w:type="table" w:styleId="TableGrid2">
    <w:name w:val="Table Grid 2"/>
    <w:basedOn w:val="TableNormal"/>
    <w:semiHidden/>
    <w:rsid w:val="00CB3987"/>
    <w:pPr>
      <w:widowControl w:val="0"/>
      <w:jc w:val="both"/>
    </w:pPr>
    <w:rPr>
      <w:rFonts w:eastAsiaTheme="minorHAnsi"/>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character" w:customStyle="1" w:styleId="TableGrid2CharProp">
    <w:name w:val="Table Grid 2 CharProp"/>
    <w:semiHidden/>
    <w:rsid w:val="00CB3987"/>
  </w:style>
  <w:style w:type="table" w:styleId="TableGrid3">
    <w:name w:val="Table Grid 3"/>
    <w:basedOn w:val="TableNormal"/>
    <w:semiHidden/>
    <w:rsid w:val="00CB3987"/>
    <w:pPr>
      <w:widowControl w:val="0"/>
      <w:jc w:val="both"/>
    </w:pPr>
    <w:rPr>
      <w:rFonts w:eastAsiaTheme="minorHAns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customStyle="1" w:styleId="TableGrid3CharProp">
    <w:name w:val="Table Grid 3 CharProp"/>
    <w:semiHidden/>
    <w:rsid w:val="00CB3987"/>
  </w:style>
  <w:style w:type="table" w:styleId="TableGrid4">
    <w:name w:val="Table Grid 4"/>
    <w:basedOn w:val="TableNormal"/>
    <w:semiHidden/>
    <w:rsid w:val="00CB3987"/>
    <w:pPr>
      <w:widowControl w:val="0"/>
      <w:jc w:val="both"/>
    </w:pPr>
    <w:rPr>
      <w:rFonts w:eastAsiaTheme="minorHAns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character" w:customStyle="1" w:styleId="TableGrid4CharProp">
    <w:name w:val="Table Grid 4 CharProp"/>
    <w:semiHidden/>
    <w:rsid w:val="00CB3987"/>
  </w:style>
  <w:style w:type="table" w:styleId="TableGrid5">
    <w:name w:val="Table Grid 5"/>
    <w:basedOn w:val="TableNormal"/>
    <w:semiHidden/>
    <w:rsid w:val="00CB3987"/>
    <w:pPr>
      <w:widowControl w:val="0"/>
      <w:jc w:val="both"/>
    </w:pPr>
    <w:rPr>
      <w:rFonts w:eastAsiaTheme="minorHAns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customStyle="1" w:styleId="TableGrid5CharProp">
    <w:name w:val="Table Grid 5 CharProp"/>
    <w:semiHidden/>
    <w:rsid w:val="00CB3987"/>
  </w:style>
  <w:style w:type="table" w:styleId="TableGrid6">
    <w:name w:val="Table Grid 6"/>
    <w:basedOn w:val="TableNormal"/>
    <w:semiHidden/>
    <w:rsid w:val="00CB3987"/>
    <w:pPr>
      <w:widowControl w:val="0"/>
      <w:jc w:val="both"/>
    </w:pPr>
    <w:rPr>
      <w:rFonts w:eastAsiaTheme="minorHAns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character" w:customStyle="1" w:styleId="TableGrid6CharProp">
    <w:name w:val="Table Grid 6 CharProp"/>
    <w:semiHidden/>
    <w:rsid w:val="00CB3987"/>
  </w:style>
  <w:style w:type="table" w:styleId="TableGrid7">
    <w:name w:val="Table Grid 7"/>
    <w:basedOn w:val="TableNormal"/>
    <w:semiHidden/>
    <w:rsid w:val="00CB3987"/>
    <w:pPr>
      <w:widowControl w:val="0"/>
      <w:jc w:val="both"/>
    </w:pPr>
    <w:rPr>
      <w:rFonts w:eastAsiaTheme="minorHAns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character" w:customStyle="1" w:styleId="TableGrid7CharProp">
    <w:name w:val="Table Grid 7 CharProp"/>
    <w:semiHidden/>
    <w:rsid w:val="00CB3987"/>
    <w:rPr>
      <w:b/>
      <w:bCs/>
    </w:rPr>
  </w:style>
  <w:style w:type="table" w:styleId="TableGrid8">
    <w:name w:val="Table Grid 8"/>
    <w:basedOn w:val="TableNormal"/>
    <w:semiHidden/>
    <w:rsid w:val="00CB3987"/>
    <w:pPr>
      <w:widowControl w:val="0"/>
      <w:jc w:val="both"/>
    </w:pPr>
    <w:rPr>
      <w:rFonts w:eastAsiaTheme="minorHAns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TableGrid8CharProp">
    <w:name w:val="Table Grid 8 CharProp"/>
    <w:semiHidden/>
    <w:rsid w:val="00CB3987"/>
  </w:style>
  <w:style w:type="table" w:styleId="TableList1">
    <w:name w:val="Table List 1"/>
    <w:basedOn w:val="TableNormal"/>
    <w:semiHidden/>
    <w:rsid w:val="00CB3987"/>
    <w:pPr>
      <w:widowControl w:val="0"/>
      <w:jc w:val="both"/>
    </w:pPr>
    <w:rPr>
      <w:rFonts w:eastAsiaTheme="minorHAnsi"/>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character" w:customStyle="1" w:styleId="TableList1CharProp">
    <w:name w:val="Table List 1 CharProp"/>
    <w:semiHidden/>
    <w:rsid w:val="00CB3987"/>
  </w:style>
  <w:style w:type="table" w:styleId="TableList2">
    <w:name w:val="Table List 2"/>
    <w:basedOn w:val="TableNormal"/>
    <w:semiHidden/>
    <w:rsid w:val="00CB3987"/>
    <w:pPr>
      <w:widowControl w:val="0"/>
      <w:jc w:val="both"/>
    </w:pPr>
    <w:rPr>
      <w:rFonts w:eastAsiaTheme="minorHAnsi"/>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character" w:customStyle="1" w:styleId="TableList2CharProp">
    <w:name w:val="Table List 2 CharProp"/>
    <w:semiHidden/>
    <w:rsid w:val="00CB3987"/>
  </w:style>
  <w:style w:type="table" w:styleId="TableList3">
    <w:name w:val="Table List 3"/>
    <w:basedOn w:val="TableNormal"/>
    <w:semiHidden/>
    <w:rsid w:val="00CB3987"/>
    <w:pPr>
      <w:widowControl w:val="0"/>
      <w:jc w:val="both"/>
    </w:pPr>
    <w:rPr>
      <w:rFonts w:eastAsiaTheme="minorHAns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character" w:customStyle="1" w:styleId="TableList3CharProp">
    <w:name w:val="Table List 3 CharProp"/>
    <w:semiHidden/>
    <w:rsid w:val="00CB3987"/>
  </w:style>
  <w:style w:type="table" w:styleId="TableList4">
    <w:name w:val="Table List 4"/>
    <w:basedOn w:val="TableNormal"/>
    <w:semiHidden/>
    <w:rsid w:val="00CB3987"/>
    <w:pPr>
      <w:widowControl w:val="0"/>
      <w:jc w:val="both"/>
    </w:pPr>
    <w:rPr>
      <w:rFonts w:eastAsiaTheme="minorHAns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character" w:customStyle="1" w:styleId="TableList4CharProp">
    <w:name w:val="Table List 4 CharProp"/>
    <w:semiHidden/>
    <w:rsid w:val="00CB3987"/>
  </w:style>
  <w:style w:type="table" w:styleId="TableList5">
    <w:name w:val="Table List 5"/>
    <w:basedOn w:val="TableNormal"/>
    <w:semiHidden/>
    <w:rsid w:val="00CB3987"/>
    <w:pPr>
      <w:widowControl w:val="0"/>
      <w:jc w:val="both"/>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character" w:customStyle="1" w:styleId="TableList5CharProp">
    <w:name w:val="Table List 5 CharProp"/>
    <w:semiHidden/>
    <w:rsid w:val="00CB3987"/>
  </w:style>
  <w:style w:type="table" w:styleId="TableList6">
    <w:name w:val="Table List 6"/>
    <w:basedOn w:val="TableNormal"/>
    <w:semiHidden/>
    <w:rsid w:val="00CB3987"/>
    <w:pPr>
      <w:widowControl w:val="0"/>
      <w:jc w:val="both"/>
    </w:pPr>
    <w:rPr>
      <w:rFonts w:eastAsiaTheme="minorHAns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character" w:customStyle="1" w:styleId="TableList6CharProp">
    <w:name w:val="Table List 6 CharProp"/>
    <w:semiHidden/>
    <w:rsid w:val="00CB3987"/>
  </w:style>
  <w:style w:type="table" w:styleId="TableList7">
    <w:name w:val="Table List 7"/>
    <w:basedOn w:val="TableNormal"/>
    <w:semiHidden/>
    <w:rsid w:val="00CB3987"/>
    <w:pPr>
      <w:widowControl w:val="0"/>
      <w:jc w:val="both"/>
    </w:pPr>
    <w:rPr>
      <w:rFonts w:eastAsiaTheme="minorHAns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character" w:customStyle="1" w:styleId="TableList7CharProp">
    <w:name w:val="Table List 7 CharProp"/>
    <w:semiHidden/>
    <w:rsid w:val="00CB3987"/>
  </w:style>
  <w:style w:type="table" w:styleId="TableList8">
    <w:name w:val="Table List 8"/>
    <w:basedOn w:val="TableNormal"/>
    <w:semiHidden/>
    <w:rsid w:val="00CB3987"/>
    <w:pPr>
      <w:widowControl w:val="0"/>
      <w:jc w:val="both"/>
    </w:pPr>
    <w:rPr>
      <w:rFonts w:eastAsiaTheme="minorHAns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character" w:customStyle="1" w:styleId="TableList8CharProp">
    <w:name w:val="Table List 8 CharProp"/>
    <w:semiHidden/>
    <w:rsid w:val="00CB3987"/>
  </w:style>
  <w:style w:type="paragraph" w:styleId="TableofAuthorities">
    <w:name w:val="table of authorities"/>
    <w:basedOn w:val="Normal"/>
    <w:next w:val="Normal"/>
    <w:hidden/>
    <w:semiHidden/>
    <w:rsid w:val="00CB3987"/>
    <w:pPr>
      <w:spacing w:after="0"/>
      <w:ind w:leftChars="200" w:left="420"/>
    </w:pPr>
    <w:rPr>
      <w:szCs w:val="20"/>
      <w:lang w:eastAsia="zh-CN"/>
    </w:rPr>
  </w:style>
  <w:style w:type="character" w:customStyle="1" w:styleId="TableofAuthoritiesCharProp">
    <w:name w:val="Table of Authorities CharProp"/>
    <w:semiHidden/>
    <w:rsid w:val="00CB3987"/>
  </w:style>
  <w:style w:type="character" w:customStyle="1" w:styleId="TableofFiguresCharProp">
    <w:name w:val="Table of Figures CharProp"/>
    <w:semiHidden/>
    <w:rsid w:val="00CB3987"/>
  </w:style>
  <w:style w:type="table" w:styleId="TableProfessional">
    <w:name w:val="Table Professional"/>
    <w:basedOn w:val="TableNormal"/>
    <w:semiHidden/>
    <w:rsid w:val="00CB3987"/>
    <w:pPr>
      <w:widowControl w:val="0"/>
      <w:jc w:val="both"/>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customStyle="1" w:styleId="TableProfessionalCharProp">
    <w:name w:val="Table Professional CharProp"/>
    <w:semiHidden/>
    <w:rsid w:val="00CB3987"/>
  </w:style>
  <w:style w:type="table" w:styleId="TableSimple1">
    <w:name w:val="Table Simple 1"/>
    <w:basedOn w:val="TableNormal"/>
    <w:semiHidden/>
    <w:rsid w:val="00CB3987"/>
    <w:pPr>
      <w:widowControl w:val="0"/>
      <w:jc w:val="both"/>
    </w:pPr>
    <w:rPr>
      <w:rFonts w:eastAsiaTheme="minorHAnsi"/>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customStyle="1" w:styleId="TableSimple1CharProp">
    <w:name w:val="Table Simple 1 CharProp"/>
    <w:semiHidden/>
    <w:rsid w:val="00CB3987"/>
  </w:style>
  <w:style w:type="table" w:styleId="TableSimple2">
    <w:name w:val="Table Simple 2"/>
    <w:basedOn w:val="TableNormal"/>
    <w:semiHidden/>
    <w:rsid w:val="00CB3987"/>
    <w:pPr>
      <w:widowControl w:val="0"/>
      <w:jc w:val="both"/>
    </w:pPr>
    <w:rPr>
      <w:rFonts w:eastAsiaTheme="minorHAnsi"/>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character" w:customStyle="1" w:styleId="TableSimple2CharProp">
    <w:name w:val="Table Simple 2 CharProp"/>
    <w:semiHidden/>
    <w:rsid w:val="00CB3987"/>
  </w:style>
  <w:style w:type="table" w:styleId="TableSimple3">
    <w:name w:val="Table Simple 3"/>
    <w:basedOn w:val="TableNormal"/>
    <w:semiHidden/>
    <w:rsid w:val="00CB3987"/>
    <w:pPr>
      <w:widowControl w:val="0"/>
      <w:jc w:val="both"/>
    </w:pPr>
    <w:rPr>
      <w:rFonts w:eastAsiaTheme="minorHAns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customStyle="1" w:styleId="TableSimple3CharProp">
    <w:name w:val="Table Simple 3 CharProp"/>
    <w:semiHidden/>
    <w:rsid w:val="00CB3987"/>
  </w:style>
  <w:style w:type="table" w:styleId="TableSubtle1">
    <w:name w:val="Table Subtle 1"/>
    <w:basedOn w:val="TableNormal"/>
    <w:semiHidden/>
    <w:rsid w:val="00CB3987"/>
    <w:pPr>
      <w:widowControl w:val="0"/>
      <w:jc w:val="both"/>
    </w:pPr>
    <w:rPr>
      <w:rFonts w:eastAsiaTheme="minorHAnsi"/>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character" w:customStyle="1" w:styleId="TableSubtle1CharProp">
    <w:name w:val="Table Subtle 1 CharProp"/>
    <w:semiHidden/>
    <w:rsid w:val="00CB3987"/>
  </w:style>
  <w:style w:type="table" w:styleId="TableSubtle2">
    <w:name w:val="Table Subtle 2"/>
    <w:basedOn w:val="TableNormal"/>
    <w:semiHidden/>
    <w:rsid w:val="00CB3987"/>
    <w:pPr>
      <w:widowControl w:val="0"/>
      <w:jc w:val="both"/>
    </w:pPr>
    <w:rPr>
      <w:rFonts w:eastAsiaTheme="minorHAnsi"/>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character" w:customStyle="1" w:styleId="TableSubtle2CharProp">
    <w:name w:val="Table Subtle 2 CharProp"/>
    <w:semiHidden/>
    <w:rsid w:val="00CB3987"/>
  </w:style>
  <w:style w:type="table" w:styleId="TableTheme">
    <w:name w:val="Table Theme"/>
    <w:basedOn w:val="TableNormal"/>
    <w:semiHidden/>
    <w:rsid w:val="00CB3987"/>
    <w:pPr>
      <w:widowControl w:val="0"/>
      <w:jc w:val="both"/>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hemeCharProp">
    <w:name w:val="Table Theme CharProp"/>
    <w:semiHidden/>
    <w:rsid w:val="00CB3987"/>
  </w:style>
  <w:style w:type="table" w:styleId="TableWeb1">
    <w:name w:val="Table Web 1"/>
    <w:basedOn w:val="TableNormal"/>
    <w:semiHidden/>
    <w:rsid w:val="00CB3987"/>
    <w:pPr>
      <w:widowControl w:val="0"/>
      <w:jc w:val="both"/>
    </w:pPr>
    <w:rPr>
      <w:rFonts w:eastAsiaTheme="minorHAns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character" w:customStyle="1" w:styleId="TableWeb1CharProp">
    <w:name w:val="Table Web 1 CharProp"/>
    <w:semiHidden/>
    <w:rsid w:val="00CB3987"/>
  </w:style>
  <w:style w:type="table" w:styleId="TableWeb2">
    <w:name w:val="Table Web 2"/>
    <w:basedOn w:val="TableNormal"/>
    <w:semiHidden/>
    <w:rsid w:val="00CB3987"/>
    <w:pPr>
      <w:widowControl w:val="0"/>
      <w:jc w:val="both"/>
    </w:pPr>
    <w:rPr>
      <w:rFonts w:eastAsiaTheme="minorHAns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character" w:customStyle="1" w:styleId="TableWeb2CharProp">
    <w:name w:val="Table Web 2 CharProp"/>
    <w:semiHidden/>
    <w:rsid w:val="00CB3987"/>
  </w:style>
  <w:style w:type="table" w:styleId="TableWeb3">
    <w:name w:val="Table Web 3"/>
    <w:basedOn w:val="TableNormal"/>
    <w:semiHidden/>
    <w:rsid w:val="00CB3987"/>
    <w:pPr>
      <w:widowControl w:val="0"/>
      <w:jc w:val="both"/>
    </w:pPr>
    <w:rPr>
      <w:rFonts w:eastAsiaTheme="minorHAns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character" w:customStyle="1" w:styleId="TableWeb3CharProp">
    <w:name w:val="Table Web 3 CharProp"/>
    <w:semiHidden/>
    <w:rsid w:val="00CB3987"/>
  </w:style>
  <w:style w:type="character" w:customStyle="1" w:styleId="TitleCharProp">
    <w:name w:val="Title CharProp"/>
    <w:semiHidden/>
    <w:rsid w:val="00CB3987"/>
    <w:rPr>
      <w:rFonts w:ascii="Arial" w:hAnsi="Arial" w:cs="Arial"/>
      <w:b/>
      <w:bCs/>
      <w:sz w:val="32"/>
      <w:szCs w:val="32"/>
    </w:rPr>
  </w:style>
  <w:style w:type="paragraph" w:styleId="TOAHeading">
    <w:name w:val="toa heading"/>
    <w:basedOn w:val="Normal"/>
    <w:next w:val="Normal"/>
    <w:hidden/>
    <w:semiHidden/>
    <w:rsid w:val="00CB3987"/>
    <w:pPr>
      <w:spacing w:before="120" w:after="0"/>
    </w:pPr>
    <w:rPr>
      <w:rFonts w:ascii="Arial" w:hAnsi="Arial" w:cs="Arial"/>
      <w:lang w:eastAsia="zh-CN"/>
    </w:rPr>
  </w:style>
  <w:style w:type="character" w:customStyle="1" w:styleId="TOAHeadingCharProp">
    <w:name w:val="TOA Heading CharProp"/>
    <w:semiHidden/>
    <w:rsid w:val="00CB3987"/>
    <w:rPr>
      <w:rFonts w:ascii="Arial" w:hAnsi="Arial" w:cs="Arial"/>
      <w:sz w:val="24"/>
      <w:szCs w:val="24"/>
    </w:rPr>
  </w:style>
  <w:style w:type="character" w:customStyle="1" w:styleId="TOC1CharProp">
    <w:name w:val="TOC 1 CharProp"/>
    <w:semiHidden/>
    <w:rsid w:val="00CB3987"/>
  </w:style>
  <w:style w:type="character" w:customStyle="1" w:styleId="TOC2CharProp">
    <w:name w:val="TOC 2 CharProp"/>
    <w:semiHidden/>
    <w:rsid w:val="00CB3987"/>
  </w:style>
  <w:style w:type="character" w:customStyle="1" w:styleId="TOC3CharProp">
    <w:name w:val="TOC 3 CharProp"/>
    <w:semiHidden/>
    <w:rsid w:val="00CB3987"/>
  </w:style>
  <w:style w:type="paragraph" w:styleId="TOC4">
    <w:name w:val="toc 4"/>
    <w:basedOn w:val="Normal"/>
    <w:next w:val="Normal"/>
    <w:hidden/>
    <w:uiPriority w:val="39"/>
    <w:rsid w:val="00CB3987"/>
    <w:pPr>
      <w:spacing w:after="0"/>
      <w:ind w:leftChars="600" w:left="1260"/>
    </w:pPr>
    <w:rPr>
      <w:szCs w:val="20"/>
      <w:lang w:eastAsia="zh-CN"/>
    </w:rPr>
  </w:style>
  <w:style w:type="character" w:customStyle="1" w:styleId="TOC4CharProp">
    <w:name w:val="TOC 4 CharProp"/>
    <w:semiHidden/>
    <w:rsid w:val="00CB3987"/>
  </w:style>
  <w:style w:type="paragraph" w:styleId="TOC5">
    <w:name w:val="toc 5"/>
    <w:basedOn w:val="Normal"/>
    <w:next w:val="Normal"/>
    <w:hidden/>
    <w:uiPriority w:val="39"/>
    <w:rsid w:val="00CB3987"/>
    <w:pPr>
      <w:spacing w:after="0"/>
      <w:ind w:leftChars="800" w:left="1680"/>
    </w:pPr>
    <w:rPr>
      <w:szCs w:val="20"/>
      <w:lang w:eastAsia="zh-CN"/>
    </w:rPr>
  </w:style>
  <w:style w:type="character" w:customStyle="1" w:styleId="TOC5CharProp">
    <w:name w:val="TOC 5 CharProp"/>
    <w:semiHidden/>
    <w:rsid w:val="00CB3987"/>
  </w:style>
  <w:style w:type="paragraph" w:styleId="TOC6">
    <w:name w:val="toc 6"/>
    <w:basedOn w:val="Normal"/>
    <w:next w:val="Normal"/>
    <w:hidden/>
    <w:uiPriority w:val="39"/>
    <w:rsid w:val="00CB3987"/>
    <w:pPr>
      <w:spacing w:after="0"/>
      <w:ind w:leftChars="1000" w:left="2100"/>
    </w:pPr>
    <w:rPr>
      <w:szCs w:val="20"/>
      <w:lang w:eastAsia="zh-CN"/>
    </w:rPr>
  </w:style>
  <w:style w:type="character" w:customStyle="1" w:styleId="TOC6CharProp">
    <w:name w:val="TOC 6 CharProp"/>
    <w:semiHidden/>
    <w:rsid w:val="00CB3987"/>
  </w:style>
  <w:style w:type="paragraph" w:styleId="TOC7">
    <w:name w:val="toc 7"/>
    <w:basedOn w:val="Normal"/>
    <w:next w:val="Normal"/>
    <w:hidden/>
    <w:uiPriority w:val="39"/>
    <w:rsid w:val="00CB3987"/>
    <w:pPr>
      <w:spacing w:after="0"/>
      <w:ind w:leftChars="1200" w:left="2520"/>
    </w:pPr>
    <w:rPr>
      <w:szCs w:val="20"/>
      <w:lang w:eastAsia="zh-CN"/>
    </w:rPr>
  </w:style>
  <w:style w:type="character" w:customStyle="1" w:styleId="TOC7CharProp">
    <w:name w:val="TOC 7 CharProp"/>
    <w:semiHidden/>
    <w:rsid w:val="00CB3987"/>
  </w:style>
  <w:style w:type="paragraph" w:styleId="TOC8">
    <w:name w:val="toc 8"/>
    <w:basedOn w:val="Normal"/>
    <w:next w:val="Normal"/>
    <w:hidden/>
    <w:uiPriority w:val="39"/>
    <w:rsid w:val="00CB3987"/>
    <w:pPr>
      <w:spacing w:after="0"/>
      <w:ind w:leftChars="1400" w:left="2940"/>
    </w:pPr>
    <w:rPr>
      <w:szCs w:val="20"/>
      <w:lang w:eastAsia="zh-CN"/>
    </w:rPr>
  </w:style>
  <w:style w:type="character" w:customStyle="1" w:styleId="TOC8CharProp">
    <w:name w:val="TOC 8 CharProp"/>
    <w:semiHidden/>
    <w:rsid w:val="00CB3987"/>
  </w:style>
  <w:style w:type="paragraph" w:styleId="TOC9">
    <w:name w:val="toc 9"/>
    <w:basedOn w:val="Normal"/>
    <w:next w:val="Normal"/>
    <w:hidden/>
    <w:uiPriority w:val="39"/>
    <w:rsid w:val="00CB3987"/>
    <w:pPr>
      <w:spacing w:after="0"/>
      <w:ind w:leftChars="1600" w:left="3360"/>
    </w:pPr>
    <w:rPr>
      <w:szCs w:val="20"/>
      <w:lang w:eastAsia="zh-CN"/>
    </w:rPr>
  </w:style>
  <w:style w:type="character" w:customStyle="1" w:styleId="TOC9CharProp">
    <w:name w:val="TOC 9 CharProp"/>
    <w:semiHidden/>
    <w:rsid w:val="00CB3987"/>
  </w:style>
  <w:style w:type="table" w:styleId="LightShading">
    <w:name w:val="Light Shading"/>
    <w:basedOn w:val="TableNormal"/>
    <w:uiPriority w:val="60"/>
    <w:semiHidden/>
    <w:rsid w:val="00CB3987"/>
    <w:rPr>
      <w:rFonts w:eastAsiaTheme="minorHAns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character" w:customStyle="1" w:styleId="LightShadingCharProp">
    <w:name w:val="Light Shading CharProp"/>
    <w:uiPriority w:val="60"/>
    <w:semiHidden/>
    <w:rsid w:val="00CB3987"/>
    <w:rPr>
      <w:color w:val="000000"/>
    </w:rPr>
  </w:style>
  <w:style w:type="character" w:customStyle="1" w:styleId="LightShading-Accent1CharProp">
    <w:name w:val="Light Shading - Accent 1 CharProp"/>
    <w:uiPriority w:val="60"/>
    <w:semiHidden/>
    <w:rsid w:val="00CB3987"/>
    <w:rPr>
      <w:color w:val="365F91"/>
    </w:rPr>
  </w:style>
  <w:style w:type="table" w:styleId="LightShading-Accent2">
    <w:name w:val="Light Shading Accent 2"/>
    <w:basedOn w:val="TableNormal"/>
    <w:uiPriority w:val="60"/>
    <w:semiHidden/>
    <w:rsid w:val="00CB3987"/>
    <w:rPr>
      <w:rFonts w:eastAsiaTheme="minorHAnsi"/>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character" w:customStyle="1" w:styleId="LightShading-Accent2CharProp">
    <w:name w:val="Light Shading - Accent 2 CharProp"/>
    <w:uiPriority w:val="60"/>
    <w:semiHidden/>
    <w:rsid w:val="00CB3987"/>
    <w:rPr>
      <w:color w:val="943634"/>
    </w:rPr>
  </w:style>
  <w:style w:type="table" w:styleId="LightShading-Accent3">
    <w:name w:val="Light Shading Accent 3"/>
    <w:basedOn w:val="TableNormal"/>
    <w:uiPriority w:val="60"/>
    <w:semiHidden/>
    <w:rsid w:val="00CB3987"/>
    <w:rPr>
      <w:rFonts w:eastAsiaTheme="minorHAnsi"/>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character" w:customStyle="1" w:styleId="LightShading-Accent3CharProp">
    <w:name w:val="Light Shading - Accent 3 CharProp"/>
    <w:uiPriority w:val="60"/>
    <w:semiHidden/>
    <w:rsid w:val="00CB3987"/>
    <w:rPr>
      <w:color w:val="76923C"/>
    </w:rPr>
  </w:style>
  <w:style w:type="table" w:styleId="LightShading-Accent4">
    <w:name w:val="Light Shading Accent 4"/>
    <w:basedOn w:val="TableNormal"/>
    <w:uiPriority w:val="60"/>
    <w:semiHidden/>
    <w:rsid w:val="00CB3987"/>
    <w:rPr>
      <w:rFonts w:eastAsiaTheme="minorHAnsi"/>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character" w:customStyle="1" w:styleId="LightShading-Accent4CharProp">
    <w:name w:val="Light Shading - Accent 4 CharProp"/>
    <w:uiPriority w:val="60"/>
    <w:semiHidden/>
    <w:rsid w:val="00CB3987"/>
    <w:rPr>
      <w:color w:val="5F497A"/>
    </w:rPr>
  </w:style>
  <w:style w:type="table" w:styleId="LightShading-Accent5">
    <w:name w:val="Light Shading Accent 5"/>
    <w:basedOn w:val="TableNormal"/>
    <w:uiPriority w:val="60"/>
    <w:semiHidden/>
    <w:rsid w:val="00CB3987"/>
    <w:rPr>
      <w:rFonts w:eastAsiaTheme="minorHAnsi"/>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character" w:customStyle="1" w:styleId="LightShading-Accent5CharProp">
    <w:name w:val="Light Shading - Accent 5 CharProp"/>
    <w:uiPriority w:val="60"/>
    <w:semiHidden/>
    <w:rsid w:val="00CB3987"/>
    <w:rPr>
      <w:color w:val="31849B"/>
    </w:rPr>
  </w:style>
  <w:style w:type="table" w:styleId="LightShading-Accent6">
    <w:name w:val="Light Shading Accent 6"/>
    <w:basedOn w:val="TableNormal"/>
    <w:uiPriority w:val="60"/>
    <w:semiHidden/>
    <w:rsid w:val="00CB3987"/>
    <w:rPr>
      <w:rFonts w:eastAsiaTheme="minorHAnsi"/>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character" w:customStyle="1" w:styleId="LightShading-Accent6CharProp">
    <w:name w:val="Light Shading - Accent 6 CharProp"/>
    <w:uiPriority w:val="60"/>
    <w:semiHidden/>
    <w:rsid w:val="00CB3987"/>
    <w:rPr>
      <w:color w:val="E36C0A"/>
    </w:rPr>
  </w:style>
  <w:style w:type="table" w:styleId="LightList">
    <w:name w:val="Light List"/>
    <w:basedOn w:val="TableNormal"/>
    <w:uiPriority w:val="61"/>
    <w:semiHidden/>
    <w:rsid w:val="00CB3987"/>
    <w:rPr>
      <w:rFonts w:eastAsiaTheme="minorHAnsi"/>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LightListCharProp">
    <w:name w:val="Light List CharProp"/>
    <w:uiPriority w:val="61"/>
    <w:semiHidden/>
    <w:rsid w:val="00CB3987"/>
  </w:style>
  <w:style w:type="table" w:styleId="LightList-Accent1">
    <w:name w:val="Light List Accent 1"/>
    <w:basedOn w:val="TableNormal"/>
    <w:uiPriority w:val="61"/>
    <w:semiHidden/>
    <w:rsid w:val="00CB3987"/>
    <w:rPr>
      <w:rFonts w:eastAsiaTheme="minorHAnsi"/>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LightList-Accent1CharProp">
    <w:name w:val="Light List - Accent 1 CharProp"/>
    <w:uiPriority w:val="61"/>
    <w:semiHidden/>
    <w:rsid w:val="00CB3987"/>
  </w:style>
  <w:style w:type="table" w:styleId="LightList-Accent2">
    <w:name w:val="Light List Accent 2"/>
    <w:basedOn w:val="TableNormal"/>
    <w:uiPriority w:val="61"/>
    <w:semiHidden/>
    <w:rsid w:val="00CB3987"/>
    <w:rPr>
      <w:rFonts w:eastAsiaTheme="minorHAnsi"/>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customStyle="1" w:styleId="LightList-Accent2CharProp">
    <w:name w:val="Light List - Accent 2 CharProp"/>
    <w:uiPriority w:val="61"/>
    <w:semiHidden/>
    <w:rsid w:val="00CB3987"/>
  </w:style>
  <w:style w:type="table" w:styleId="LightList-Accent3">
    <w:name w:val="Light List Accent 3"/>
    <w:basedOn w:val="TableNormal"/>
    <w:uiPriority w:val="61"/>
    <w:semiHidden/>
    <w:rsid w:val="00CB3987"/>
    <w:rPr>
      <w:rFonts w:eastAsiaTheme="minorHAns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LightList-Accent3CharProp">
    <w:name w:val="Light List - Accent 3 CharProp"/>
    <w:uiPriority w:val="61"/>
    <w:semiHidden/>
    <w:rsid w:val="00CB3987"/>
  </w:style>
  <w:style w:type="table" w:styleId="LightList-Accent4">
    <w:name w:val="Light List Accent 4"/>
    <w:basedOn w:val="TableNormal"/>
    <w:uiPriority w:val="61"/>
    <w:semiHidden/>
    <w:rsid w:val="00CB3987"/>
    <w:rPr>
      <w:rFonts w:eastAsiaTheme="minorHAns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LightList-Accent4CharProp">
    <w:name w:val="Light List - Accent 4 CharProp"/>
    <w:uiPriority w:val="61"/>
    <w:semiHidden/>
    <w:rsid w:val="00CB3987"/>
  </w:style>
  <w:style w:type="table" w:styleId="LightList-Accent5">
    <w:name w:val="Light List Accent 5"/>
    <w:basedOn w:val="TableNormal"/>
    <w:uiPriority w:val="61"/>
    <w:semiHidden/>
    <w:rsid w:val="00CB3987"/>
    <w:rPr>
      <w:rFonts w:eastAsiaTheme="minorHAnsi"/>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customStyle="1" w:styleId="LightList-Accent5CharProp">
    <w:name w:val="Light List - Accent 5 CharProp"/>
    <w:uiPriority w:val="61"/>
    <w:semiHidden/>
    <w:rsid w:val="00CB3987"/>
  </w:style>
  <w:style w:type="table" w:styleId="LightList-Accent6">
    <w:name w:val="Light List Accent 6"/>
    <w:basedOn w:val="TableNormal"/>
    <w:uiPriority w:val="61"/>
    <w:semiHidden/>
    <w:rsid w:val="00CB3987"/>
    <w:rPr>
      <w:rFonts w:eastAsiaTheme="minorHAnsi"/>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LightList-Accent6CharProp">
    <w:name w:val="Light List - Accent 6 CharProp"/>
    <w:uiPriority w:val="61"/>
    <w:semiHidden/>
    <w:rsid w:val="00CB3987"/>
  </w:style>
  <w:style w:type="table" w:styleId="LightGrid">
    <w:name w:val="Light Grid"/>
    <w:basedOn w:val="TableNormal"/>
    <w:uiPriority w:val="62"/>
    <w:semiHidden/>
    <w:rsid w:val="00CB3987"/>
    <w:rPr>
      <w:rFonts w:eastAsiaTheme="minorHAns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character" w:customStyle="1" w:styleId="LightGridCharProp">
    <w:name w:val="Light Grid CharProp"/>
    <w:uiPriority w:val="62"/>
    <w:semiHidden/>
    <w:rsid w:val="00CB3987"/>
  </w:style>
  <w:style w:type="table" w:styleId="LightGrid-Accent1">
    <w:name w:val="Light Grid Accent 1"/>
    <w:basedOn w:val="TableNormal"/>
    <w:uiPriority w:val="62"/>
    <w:semiHidden/>
    <w:rsid w:val="00CB3987"/>
    <w:rPr>
      <w:rFonts w:eastAsiaTheme="minorHAns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LightGrid-Accent1CharProp">
    <w:name w:val="Light Grid - Accent 1 CharProp"/>
    <w:uiPriority w:val="62"/>
    <w:semiHidden/>
    <w:rsid w:val="00CB3987"/>
  </w:style>
  <w:style w:type="table" w:styleId="LightGrid-Accent2">
    <w:name w:val="Light Grid Accent 2"/>
    <w:basedOn w:val="TableNormal"/>
    <w:uiPriority w:val="62"/>
    <w:semiHidden/>
    <w:rsid w:val="00CB3987"/>
    <w:rPr>
      <w:rFonts w:eastAsiaTheme="minorHAnsi"/>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character" w:customStyle="1" w:styleId="LightGrid-Accent2CharProp">
    <w:name w:val="Light Grid - Accent 2 CharProp"/>
    <w:uiPriority w:val="62"/>
    <w:semiHidden/>
    <w:rsid w:val="00CB3987"/>
  </w:style>
  <w:style w:type="table" w:styleId="LightGrid-Accent3">
    <w:name w:val="Light Grid Accent 3"/>
    <w:basedOn w:val="TableNormal"/>
    <w:uiPriority w:val="62"/>
    <w:semiHidden/>
    <w:rsid w:val="00CB3987"/>
    <w:rPr>
      <w:rFonts w:eastAsiaTheme="minorHAns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character" w:customStyle="1" w:styleId="LightGrid-Accent3CharProp">
    <w:name w:val="Light Grid - Accent 3 CharProp"/>
    <w:uiPriority w:val="62"/>
    <w:semiHidden/>
    <w:rsid w:val="00CB3987"/>
  </w:style>
  <w:style w:type="table" w:styleId="LightGrid-Accent4">
    <w:name w:val="Light Grid Accent 4"/>
    <w:basedOn w:val="TableNormal"/>
    <w:uiPriority w:val="62"/>
    <w:semiHidden/>
    <w:rsid w:val="00CB3987"/>
    <w:rPr>
      <w:rFonts w:eastAsiaTheme="minorHAns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character" w:customStyle="1" w:styleId="LightGrid-Accent4CharProp">
    <w:name w:val="Light Grid - Accent 4 CharProp"/>
    <w:uiPriority w:val="62"/>
    <w:semiHidden/>
    <w:rsid w:val="00CB3987"/>
  </w:style>
  <w:style w:type="table" w:styleId="LightGrid-Accent5">
    <w:name w:val="Light Grid Accent 5"/>
    <w:basedOn w:val="TableNormal"/>
    <w:uiPriority w:val="62"/>
    <w:semiHidden/>
    <w:rsid w:val="00CB3987"/>
    <w:rPr>
      <w:rFonts w:eastAsiaTheme="minorHAns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character" w:customStyle="1" w:styleId="LightGrid-Accent5CharProp">
    <w:name w:val="Light Grid - Accent 5 CharProp"/>
    <w:uiPriority w:val="62"/>
    <w:semiHidden/>
    <w:rsid w:val="00CB3987"/>
  </w:style>
  <w:style w:type="table" w:styleId="LightGrid-Accent6">
    <w:name w:val="Light Grid Accent 6"/>
    <w:basedOn w:val="TableNormal"/>
    <w:uiPriority w:val="62"/>
    <w:semiHidden/>
    <w:rsid w:val="00CB3987"/>
    <w:rPr>
      <w:rFonts w:eastAsiaTheme="minorHAns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character" w:customStyle="1" w:styleId="LightGrid-Accent6CharProp">
    <w:name w:val="Light Grid - Accent 6 CharProp"/>
    <w:uiPriority w:val="62"/>
    <w:semiHidden/>
    <w:rsid w:val="00CB3987"/>
  </w:style>
  <w:style w:type="table" w:styleId="MediumShading1">
    <w:name w:val="Medium Shading 1"/>
    <w:basedOn w:val="TableNormal"/>
    <w:uiPriority w:val="63"/>
    <w:semiHidden/>
    <w:rsid w:val="00CB3987"/>
    <w:rPr>
      <w:rFonts w:eastAsiaTheme="minorHAnsi"/>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MediumShading1CharProp">
    <w:name w:val="Medium Shading 1 CharProp"/>
    <w:uiPriority w:val="63"/>
    <w:semiHidden/>
    <w:rsid w:val="00CB3987"/>
  </w:style>
  <w:style w:type="table" w:styleId="MediumShading1-Accent1">
    <w:name w:val="Medium Shading 1 Accent 1"/>
    <w:basedOn w:val="TableNormal"/>
    <w:uiPriority w:val="63"/>
    <w:semiHidden/>
    <w:rsid w:val="00CB3987"/>
    <w:rPr>
      <w:rFonts w:eastAsiaTheme="minorHAns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MediumShading1-Accent1CharProp">
    <w:name w:val="Medium Shading 1 - Accent 1 CharProp"/>
    <w:uiPriority w:val="63"/>
    <w:semiHidden/>
    <w:rsid w:val="00CB3987"/>
  </w:style>
  <w:style w:type="table" w:styleId="MediumShading1-Accent2">
    <w:name w:val="Medium Shading 1 Accent 2"/>
    <w:basedOn w:val="TableNormal"/>
    <w:uiPriority w:val="63"/>
    <w:semiHidden/>
    <w:rsid w:val="00CB3987"/>
    <w:rPr>
      <w:rFonts w:eastAsiaTheme="minorHAnsi"/>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character" w:customStyle="1" w:styleId="MediumShading1-Accent2CharProp">
    <w:name w:val="Medium Shading 1 - Accent 2 CharProp"/>
    <w:uiPriority w:val="63"/>
    <w:semiHidden/>
    <w:rsid w:val="00CB3987"/>
  </w:style>
  <w:style w:type="table" w:styleId="MediumShading1-Accent3">
    <w:name w:val="Medium Shading 1 Accent 3"/>
    <w:basedOn w:val="TableNormal"/>
    <w:uiPriority w:val="63"/>
    <w:semiHidden/>
    <w:rsid w:val="00CB3987"/>
    <w:rPr>
      <w:rFonts w:eastAsiaTheme="minorHAnsi"/>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MediumShading1-Accent3CharProp">
    <w:name w:val="Medium Shading 1 - Accent 3 CharProp"/>
    <w:uiPriority w:val="63"/>
    <w:semiHidden/>
    <w:rsid w:val="00CB3987"/>
  </w:style>
  <w:style w:type="table" w:styleId="MediumShading1-Accent4">
    <w:name w:val="Medium Shading 1 Accent 4"/>
    <w:basedOn w:val="TableNormal"/>
    <w:uiPriority w:val="63"/>
    <w:semiHidden/>
    <w:rsid w:val="00CB3987"/>
    <w:rPr>
      <w:rFonts w:eastAsiaTheme="minorHAns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customStyle="1" w:styleId="MediumShading1-Accent4CharProp">
    <w:name w:val="Medium Shading 1 - Accent 4 CharProp"/>
    <w:uiPriority w:val="63"/>
    <w:semiHidden/>
    <w:rsid w:val="00CB3987"/>
  </w:style>
  <w:style w:type="table" w:styleId="MediumShading1-Accent5">
    <w:name w:val="Medium Shading 1 Accent 5"/>
    <w:basedOn w:val="TableNormal"/>
    <w:uiPriority w:val="63"/>
    <w:semiHidden/>
    <w:rsid w:val="00CB3987"/>
    <w:rPr>
      <w:rFonts w:eastAsiaTheme="minorHAnsi"/>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MediumShading1-Accent5CharProp">
    <w:name w:val="Medium Shading 1 - Accent 5 CharProp"/>
    <w:uiPriority w:val="63"/>
    <w:semiHidden/>
    <w:rsid w:val="00CB3987"/>
  </w:style>
  <w:style w:type="table" w:styleId="MediumShading1-Accent6">
    <w:name w:val="Medium Shading 1 Accent 6"/>
    <w:basedOn w:val="TableNormal"/>
    <w:uiPriority w:val="63"/>
    <w:semiHidden/>
    <w:rsid w:val="00CB3987"/>
    <w:rPr>
      <w:rFonts w:eastAsiaTheme="minorHAnsi"/>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character" w:customStyle="1" w:styleId="MediumShading1-Accent6CharProp">
    <w:name w:val="Medium Shading 1 - Accent 6 CharProp"/>
    <w:uiPriority w:val="63"/>
    <w:semiHidden/>
    <w:rsid w:val="00CB3987"/>
  </w:style>
  <w:style w:type="table" w:styleId="MediumShading2">
    <w:name w:val="Medium Shading 2"/>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CharProp">
    <w:name w:val="Medium Shading 2 CharProp"/>
    <w:uiPriority w:val="64"/>
    <w:semiHidden/>
    <w:rsid w:val="00CB3987"/>
  </w:style>
  <w:style w:type="table" w:styleId="MediumShading2-Accent1">
    <w:name w:val="Medium Shading 2 Accent 1"/>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Accent1CharProp">
    <w:name w:val="Medium Shading 2 - Accent 1 CharProp"/>
    <w:uiPriority w:val="64"/>
    <w:semiHidden/>
    <w:rsid w:val="00CB3987"/>
  </w:style>
  <w:style w:type="table" w:styleId="MediumShading2-Accent2">
    <w:name w:val="Medium Shading 2 Accent 2"/>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Accent2CharProp">
    <w:name w:val="Medium Shading 2 - Accent 2 CharProp"/>
    <w:uiPriority w:val="64"/>
    <w:semiHidden/>
    <w:rsid w:val="00CB3987"/>
  </w:style>
  <w:style w:type="table" w:styleId="MediumShading2-Accent3">
    <w:name w:val="Medium Shading 2 Accent 3"/>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Accent3CharProp">
    <w:name w:val="Medium Shading 2 - Accent 3 CharProp"/>
    <w:uiPriority w:val="64"/>
    <w:semiHidden/>
    <w:rsid w:val="00CB3987"/>
  </w:style>
  <w:style w:type="table" w:styleId="MediumShading2-Accent4">
    <w:name w:val="Medium Shading 2 Accent 4"/>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Accent4CharProp">
    <w:name w:val="Medium Shading 2 - Accent 4 CharProp"/>
    <w:uiPriority w:val="64"/>
    <w:semiHidden/>
    <w:rsid w:val="00CB3987"/>
  </w:style>
  <w:style w:type="table" w:styleId="MediumShading2-Accent5">
    <w:name w:val="Medium Shading 2 Accent 5"/>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Accent5CharProp">
    <w:name w:val="Medium Shading 2 - Accent 5 CharProp"/>
    <w:uiPriority w:val="64"/>
    <w:semiHidden/>
    <w:rsid w:val="00CB3987"/>
  </w:style>
  <w:style w:type="table" w:styleId="MediumShading2-Accent6">
    <w:name w:val="Medium Shading 2 Accent 6"/>
    <w:basedOn w:val="TableNormal"/>
    <w:uiPriority w:val="64"/>
    <w:semiHidden/>
    <w:rsid w:val="00CB3987"/>
    <w:rPr>
      <w:rFonts w:eastAsiaTheme="minorHAns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character" w:customStyle="1" w:styleId="MediumShading2-Accent6CharProp">
    <w:name w:val="Medium Shading 2 - Accent 6 CharProp"/>
    <w:uiPriority w:val="64"/>
    <w:semiHidden/>
    <w:rsid w:val="00CB3987"/>
  </w:style>
  <w:style w:type="table" w:styleId="MediumList1">
    <w:name w:val="Medium List 1"/>
    <w:basedOn w:val="TableNormal"/>
    <w:uiPriority w:val="65"/>
    <w:semiHidden/>
    <w:rsid w:val="00CB3987"/>
    <w:rPr>
      <w:rFonts w:eastAsiaTheme="minorHAnsi"/>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customStyle="1" w:styleId="MediumList1CharProp">
    <w:name w:val="Medium List 1 CharProp"/>
    <w:uiPriority w:val="65"/>
    <w:semiHidden/>
    <w:rsid w:val="00CB3987"/>
    <w:rPr>
      <w:color w:val="000000"/>
    </w:rPr>
  </w:style>
  <w:style w:type="table" w:styleId="MediumList1-Accent1">
    <w:name w:val="Medium List 1 Accent 1"/>
    <w:basedOn w:val="TableNormal"/>
    <w:uiPriority w:val="65"/>
    <w:semiHidden/>
    <w:rsid w:val="00CB3987"/>
    <w:rPr>
      <w:rFonts w:eastAsiaTheme="minorHAnsi"/>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character" w:customStyle="1" w:styleId="MediumList1-Accent1CharProp">
    <w:name w:val="Medium List 1 - Accent 1 CharProp"/>
    <w:uiPriority w:val="65"/>
    <w:semiHidden/>
    <w:rsid w:val="00CB3987"/>
    <w:rPr>
      <w:color w:val="000000"/>
    </w:rPr>
  </w:style>
  <w:style w:type="table" w:styleId="MediumList1-Accent2">
    <w:name w:val="Medium List 1 Accent 2"/>
    <w:basedOn w:val="TableNormal"/>
    <w:uiPriority w:val="65"/>
    <w:semiHidden/>
    <w:rsid w:val="00CB3987"/>
    <w:rPr>
      <w:rFonts w:eastAsiaTheme="minorHAnsi"/>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character" w:customStyle="1" w:styleId="MediumList1-Accent2CharProp">
    <w:name w:val="Medium List 1 - Accent 2 CharProp"/>
    <w:uiPriority w:val="65"/>
    <w:semiHidden/>
    <w:rsid w:val="00CB3987"/>
    <w:rPr>
      <w:color w:val="000000"/>
    </w:rPr>
  </w:style>
  <w:style w:type="table" w:styleId="MediumList1-Accent3">
    <w:name w:val="Medium List 1 Accent 3"/>
    <w:basedOn w:val="TableNormal"/>
    <w:uiPriority w:val="65"/>
    <w:semiHidden/>
    <w:rsid w:val="00CB3987"/>
    <w:rPr>
      <w:rFonts w:eastAsiaTheme="minorHAnsi"/>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character" w:customStyle="1" w:styleId="MediumList1-Accent3CharProp">
    <w:name w:val="Medium List 1 - Accent 3 CharProp"/>
    <w:uiPriority w:val="65"/>
    <w:semiHidden/>
    <w:rsid w:val="00CB3987"/>
    <w:rPr>
      <w:color w:val="000000"/>
    </w:rPr>
  </w:style>
  <w:style w:type="table" w:styleId="MediumList1-Accent4">
    <w:name w:val="Medium List 1 Accent 4"/>
    <w:basedOn w:val="TableNormal"/>
    <w:uiPriority w:val="65"/>
    <w:semiHidden/>
    <w:rsid w:val="00CB3987"/>
    <w:rPr>
      <w:rFonts w:eastAsiaTheme="minorHAnsi"/>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character" w:customStyle="1" w:styleId="MediumList1-Accent4CharProp">
    <w:name w:val="Medium List 1 - Accent 4 CharProp"/>
    <w:uiPriority w:val="65"/>
    <w:semiHidden/>
    <w:rsid w:val="00CB3987"/>
    <w:rPr>
      <w:color w:val="000000"/>
    </w:rPr>
  </w:style>
  <w:style w:type="table" w:styleId="MediumList1-Accent5">
    <w:name w:val="Medium List 1 Accent 5"/>
    <w:basedOn w:val="TableNormal"/>
    <w:uiPriority w:val="65"/>
    <w:semiHidden/>
    <w:rsid w:val="00CB3987"/>
    <w:rPr>
      <w:rFonts w:eastAsiaTheme="minorHAnsi"/>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character" w:customStyle="1" w:styleId="MediumList1-Accent5CharProp">
    <w:name w:val="Medium List 1 - Accent 5 CharProp"/>
    <w:uiPriority w:val="65"/>
    <w:semiHidden/>
    <w:rsid w:val="00CB3987"/>
    <w:rPr>
      <w:color w:val="000000"/>
    </w:rPr>
  </w:style>
  <w:style w:type="table" w:styleId="MediumList1-Accent6">
    <w:name w:val="Medium List 1 Accent 6"/>
    <w:basedOn w:val="TableNormal"/>
    <w:uiPriority w:val="65"/>
    <w:semiHidden/>
    <w:rsid w:val="00CB3987"/>
    <w:rPr>
      <w:rFonts w:eastAsiaTheme="minorHAnsi"/>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character" w:customStyle="1" w:styleId="MediumList1-Accent6CharProp">
    <w:name w:val="Medium List 1 - Accent 6 CharProp"/>
    <w:uiPriority w:val="65"/>
    <w:semiHidden/>
    <w:rsid w:val="00CB3987"/>
    <w:rPr>
      <w:color w:val="000000"/>
    </w:rPr>
  </w:style>
  <w:style w:type="table" w:styleId="MediumList2">
    <w:name w:val="Medium List 2"/>
    <w:basedOn w:val="TableNormal"/>
    <w:uiPriority w:val="66"/>
    <w:semiHidden/>
    <w:rsid w:val="00CB3987"/>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MediumList2CharProp">
    <w:name w:val="Medium List 2 CharProp"/>
    <w:uiPriority w:val="66"/>
    <w:semiHidden/>
    <w:rsid w:val="00CB3987"/>
    <w:rPr>
      <w:rFonts w:ascii="SimSun" w:eastAsia="Courier New" w:hAnsi="SimSun" w:cs="Times New Roman"/>
      <w:color w:val="000000"/>
    </w:rPr>
  </w:style>
  <w:style w:type="table" w:styleId="MediumList2-Accent1">
    <w:name w:val="Medium List 2 Accent 1"/>
    <w:basedOn w:val="TableNormal"/>
    <w:uiPriority w:val="66"/>
    <w:semiHidden/>
    <w:rsid w:val="00CB3987"/>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character" w:customStyle="1" w:styleId="MediumList2-Accent1CharProp">
    <w:name w:val="Medium List 2 - Accent 1 CharProp"/>
    <w:uiPriority w:val="66"/>
    <w:semiHidden/>
    <w:rsid w:val="00CB3987"/>
    <w:rPr>
      <w:rFonts w:ascii="SimSun" w:eastAsia="Courier New" w:hAnsi="SimSun" w:cs="Times New Roman"/>
      <w:color w:val="000000"/>
    </w:rPr>
  </w:style>
  <w:style w:type="table" w:styleId="MediumList2-Accent2">
    <w:name w:val="Medium List 2 Accent 2"/>
    <w:basedOn w:val="TableNormal"/>
    <w:uiPriority w:val="66"/>
    <w:semiHidden/>
    <w:rsid w:val="00CB3987"/>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character" w:customStyle="1" w:styleId="MediumList2-Accent2CharProp">
    <w:name w:val="Medium List 2 - Accent 2 CharProp"/>
    <w:uiPriority w:val="66"/>
    <w:semiHidden/>
    <w:rsid w:val="00CB3987"/>
    <w:rPr>
      <w:rFonts w:ascii="SimSun" w:eastAsia="Courier New" w:hAnsi="SimSun" w:cs="Times New Roman"/>
      <w:color w:val="000000"/>
    </w:rPr>
  </w:style>
  <w:style w:type="table" w:styleId="MediumList2-Accent3">
    <w:name w:val="Medium List 2 Accent 3"/>
    <w:basedOn w:val="TableNormal"/>
    <w:uiPriority w:val="66"/>
    <w:semiHidden/>
    <w:rsid w:val="00CB3987"/>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character" w:customStyle="1" w:styleId="MediumList2-Accent3CharProp">
    <w:name w:val="Medium List 2 - Accent 3 CharProp"/>
    <w:uiPriority w:val="66"/>
    <w:semiHidden/>
    <w:rsid w:val="00CB3987"/>
    <w:rPr>
      <w:rFonts w:ascii="SimSun" w:eastAsia="Courier New" w:hAnsi="SimSun" w:cs="Times New Roman"/>
      <w:color w:val="000000"/>
    </w:rPr>
  </w:style>
  <w:style w:type="table" w:styleId="MediumList2-Accent4">
    <w:name w:val="Medium List 2 Accent 4"/>
    <w:basedOn w:val="TableNormal"/>
    <w:uiPriority w:val="66"/>
    <w:semiHidden/>
    <w:rsid w:val="00CB3987"/>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character" w:customStyle="1" w:styleId="MediumList2-Accent4CharProp">
    <w:name w:val="Medium List 2 - Accent 4 CharProp"/>
    <w:uiPriority w:val="66"/>
    <w:semiHidden/>
    <w:rsid w:val="00CB3987"/>
    <w:rPr>
      <w:rFonts w:ascii="SimSun" w:eastAsia="Courier New" w:hAnsi="SimSun" w:cs="Times New Roman"/>
      <w:color w:val="000000"/>
    </w:rPr>
  </w:style>
  <w:style w:type="table" w:styleId="MediumList2-Accent5">
    <w:name w:val="Medium List 2 Accent 5"/>
    <w:basedOn w:val="TableNormal"/>
    <w:uiPriority w:val="66"/>
    <w:semiHidden/>
    <w:rsid w:val="00CB3987"/>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character" w:customStyle="1" w:styleId="MediumList2-Accent5CharProp">
    <w:name w:val="Medium List 2 - Accent 5 CharProp"/>
    <w:uiPriority w:val="66"/>
    <w:semiHidden/>
    <w:rsid w:val="00CB3987"/>
    <w:rPr>
      <w:rFonts w:ascii="SimSun" w:eastAsia="Courier New" w:hAnsi="SimSun" w:cs="Times New Roman"/>
      <w:color w:val="000000"/>
    </w:rPr>
  </w:style>
  <w:style w:type="table" w:styleId="MediumList2-Accent6">
    <w:name w:val="Medium List 2 Accent 6"/>
    <w:basedOn w:val="TableNormal"/>
    <w:uiPriority w:val="66"/>
    <w:semiHidden/>
    <w:rsid w:val="00CB3987"/>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character" w:customStyle="1" w:styleId="MediumList2-Accent6CharProp">
    <w:name w:val="Medium List 2 - Accent 6 CharProp"/>
    <w:uiPriority w:val="66"/>
    <w:semiHidden/>
    <w:rsid w:val="00CB3987"/>
    <w:rPr>
      <w:rFonts w:ascii="SimSun" w:eastAsia="Courier New" w:hAnsi="SimSun" w:cs="Times New Roman"/>
      <w:color w:val="000000"/>
    </w:rPr>
  </w:style>
  <w:style w:type="table" w:styleId="MediumGrid1">
    <w:name w:val="Medium Grid 1"/>
    <w:basedOn w:val="TableNormal"/>
    <w:uiPriority w:val="67"/>
    <w:semiHidden/>
    <w:rsid w:val="00CB3987"/>
    <w:rPr>
      <w:rFonts w:eastAsiaTheme="minorHAnsi"/>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MediumGrid1CharProp">
    <w:name w:val="Medium Grid 1 CharProp"/>
    <w:uiPriority w:val="67"/>
    <w:semiHidden/>
    <w:rsid w:val="00CB3987"/>
  </w:style>
  <w:style w:type="table" w:styleId="MediumGrid1-Accent1">
    <w:name w:val="Medium Grid 1 Accent 1"/>
    <w:basedOn w:val="TableNormal"/>
    <w:uiPriority w:val="67"/>
    <w:semiHidden/>
    <w:rsid w:val="00CB3987"/>
    <w:rPr>
      <w:rFonts w:eastAsiaTheme="minorHAns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MediumGrid1-Accent1CharProp">
    <w:name w:val="Medium Grid 1 - Accent 1 CharProp"/>
    <w:uiPriority w:val="67"/>
    <w:semiHidden/>
    <w:rsid w:val="00CB3987"/>
  </w:style>
  <w:style w:type="table" w:styleId="MediumGrid1-Accent2">
    <w:name w:val="Medium Grid 1 Accent 2"/>
    <w:basedOn w:val="TableNormal"/>
    <w:uiPriority w:val="67"/>
    <w:semiHidden/>
    <w:rsid w:val="00CB3987"/>
    <w:rPr>
      <w:rFonts w:eastAsiaTheme="minorHAnsi"/>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MediumGrid1-Accent2CharProp">
    <w:name w:val="Medium Grid 1 - Accent 2 CharProp"/>
    <w:uiPriority w:val="67"/>
    <w:semiHidden/>
    <w:rsid w:val="00CB3987"/>
  </w:style>
  <w:style w:type="table" w:styleId="MediumGrid1-Accent3">
    <w:name w:val="Medium Grid 1 Accent 3"/>
    <w:basedOn w:val="TableNormal"/>
    <w:uiPriority w:val="67"/>
    <w:semiHidden/>
    <w:rsid w:val="00CB3987"/>
    <w:rPr>
      <w:rFonts w:eastAsiaTheme="minorHAnsi"/>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character" w:customStyle="1" w:styleId="MediumGrid1-Accent3CharProp">
    <w:name w:val="Medium Grid 1 - Accent 3 CharProp"/>
    <w:uiPriority w:val="67"/>
    <w:semiHidden/>
    <w:rsid w:val="00CB3987"/>
  </w:style>
  <w:style w:type="table" w:styleId="MediumGrid1-Accent4">
    <w:name w:val="Medium Grid 1 Accent 4"/>
    <w:basedOn w:val="TableNormal"/>
    <w:uiPriority w:val="67"/>
    <w:semiHidden/>
    <w:rsid w:val="00CB3987"/>
    <w:rPr>
      <w:rFonts w:eastAsiaTheme="minorHAnsi"/>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character" w:customStyle="1" w:styleId="MediumGrid1-Accent4CharProp">
    <w:name w:val="Medium Grid 1 - Accent 4 CharProp"/>
    <w:uiPriority w:val="67"/>
    <w:semiHidden/>
    <w:rsid w:val="00CB3987"/>
  </w:style>
  <w:style w:type="table" w:styleId="MediumGrid1-Accent5">
    <w:name w:val="Medium Grid 1 Accent 5"/>
    <w:basedOn w:val="TableNormal"/>
    <w:uiPriority w:val="67"/>
    <w:semiHidden/>
    <w:rsid w:val="00CB3987"/>
    <w:rPr>
      <w:rFonts w:eastAsiaTheme="minorHAnsi"/>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character" w:customStyle="1" w:styleId="MediumGrid1-Accent5CharProp">
    <w:name w:val="Medium Grid 1 - Accent 5 CharProp"/>
    <w:uiPriority w:val="67"/>
    <w:semiHidden/>
    <w:rsid w:val="00CB3987"/>
  </w:style>
  <w:style w:type="table" w:styleId="MediumGrid1-Accent6">
    <w:name w:val="Medium Grid 1 Accent 6"/>
    <w:basedOn w:val="TableNormal"/>
    <w:uiPriority w:val="67"/>
    <w:semiHidden/>
    <w:rsid w:val="00CB3987"/>
    <w:rPr>
      <w:rFonts w:eastAsiaTheme="minorHAnsi"/>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character" w:customStyle="1" w:styleId="MediumGrid1-Accent6CharProp">
    <w:name w:val="Medium Grid 1 - Accent 6 CharProp"/>
    <w:uiPriority w:val="67"/>
    <w:semiHidden/>
    <w:rsid w:val="00CB3987"/>
  </w:style>
  <w:style w:type="table" w:styleId="MediumGrid2">
    <w:name w:val="Medium Grid 2"/>
    <w:basedOn w:val="TableNormal"/>
    <w:uiPriority w:val="68"/>
    <w:semiHidden/>
    <w:rsid w:val="00CB3987"/>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character" w:customStyle="1" w:styleId="MediumGrid2CharProp">
    <w:name w:val="Medium Grid 2 CharProp"/>
    <w:uiPriority w:val="68"/>
    <w:semiHidden/>
    <w:rsid w:val="00CB3987"/>
    <w:rPr>
      <w:rFonts w:ascii="SimSun" w:eastAsia="Courier New" w:hAnsi="SimSun" w:cs="Times New Roman"/>
      <w:color w:val="000000"/>
    </w:rPr>
  </w:style>
  <w:style w:type="table" w:styleId="MediumGrid2-Accent1">
    <w:name w:val="Medium Grid 2 Accent 1"/>
    <w:basedOn w:val="TableNormal"/>
    <w:uiPriority w:val="68"/>
    <w:semiHidden/>
    <w:rsid w:val="00CB3987"/>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character" w:customStyle="1" w:styleId="MediumGrid2-Accent1CharProp">
    <w:name w:val="Medium Grid 2 - Accent 1 CharProp"/>
    <w:uiPriority w:val="68"/>
    <w:semiHidden/>
    <w:rsid w:val="00CB3987"/>
    <w:rPr>
      <w:rFonts w:ascii="SimSun" w:eastAsia="Courier New" w:hAnsi="SimSun" w:cs="Times New Roman"/>
      <w:color w:val="000000"/>
    </w:rPr>
  </w:style>
  <w:style w:type="table" w:styleId="MediumGrid2-Accent2">
    <w:name w:val="Medium Grid 2 Accent 2"/>
    <w:basedOn w:val="TableNormal"/>
    <w:uiPriority w:val="68"/>
    <w:semiHidden/>
    <w:rsid w:val="00CB3987"/>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character" w:customStyle="1" w:styleId="MediumGrid2-Accent2CharProp">
    <w:name w:val="Medium Grid 2 - Accent 2 CharProp"/>
    <w:uiPriority w:val="68"/>
    <w:semiHidden/>
    <w:rsid w:val="00CB3987"/>
    <w:rPr>
      <w:rFonts w:ascii="SimSun" w:eastAsia="Courier New" w:hAnsi="SimSun" w:cs="Times New Roman"/>
      <w:color w:val="000000"/>
    </w:rPr>
  </w:style>
  <w:style w:type="table" w:styleId="MediumGrid2-Accent3">
    <w:name w:val="Medium Grid 2 Accent 3"/>
    <w:basedOn w:val="TableNormal"/>
    <w:uiPriority w:val="68"/>
    <w:semiHidden/>
    <w:rsid w:val="00CB3987"/>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character" w:customStyle="1" w:styleId="MediumGrid2-Accent3CharProp">
    <w:name w:val="Medium Grid 2 - Accent 3 CharProp"/>
    <w:uiPriority w:val="68"/>
    <w:semiHidden/>
    <w:rsid w:val="00CB3987"/>
    <w:rPr>
      <w:rFonts w:ascii="SimSun" w:eastAsia="Courier New" w:hAnsi="SimSun" w:cs="Times New Roman"/>
      <w:color w:val="000000"/>
    </w:rPr>
  </w:style>
  <w:style w:type="table" w:styleId="MediumGrid2-Accent4">
    <w:name w:val="Medium Grid 2 Accent 4"/>
    <w:basedOn w:val="TableNormal"/>
    <w:uiPriority w:val="68"/>
    <w:semiHidden/>
    <w:rsid w:val="00CB3987"/>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character" w:customStyle="1" w:styleId="MediumGrid2-Accent4CharProp">
    <w:name w:val="Medium Grid 2 - Accent 4 CharProp"/>
    <w:uiPriority w:val="68"/>
    <w:semiHidden/>
    <w:rsid w:val="00CB3987"/>
    <w:rPr>
      <w:rFonts w:ascii="SimSun" w:eastAsia="Courier New" w:hAnsi="SimSun" w:cs="Times New Roman"/>
      <w:color w:val="000000"/>
    </w:rPr>
  </w:style>
  <w:style w:type="table" w:styleId="MediumGrid2-Accent5">
    <w:name w:val="Medium Grid 2 Accent 5"/>
    <w:basedOn w:val="TableNormal"/>
    <w:uiPriority w:val="68"/>
    <w:semiHidden/>
    <w:rsid w:val="00CB3987"/>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character" w:customStyle="1" w:styleId="MediumGrid2-Accent5CharProp">
    <w:name w:val="Medium Grid 2 - Accent 5 CharProp"/>
    <w:uiPriority w:val="68"/>
    <w:semiHidden/>
    <w:rsid w:val="00CB3987"/>
    <w:rPr>
      <w:rFonts w:ascii="SimSun" w:eastAsia="Courier New" w:hAnsi="SimSun" w:cs="Times New Roman"/>
      <w:color w:val="000000"/>
    </w:rPr>
  </w:style>
  <w:style w:type="table" w:styleId="MediumGrid2-Accent6">
    <w:name w:val="Medium Grid 2 Accent 6"/>
    <w:basedOn w:val="TableNormal"/>
    <w:uiPriority w:val="68"/>
    <w:semiHidden/>
    <w:rsid w:val="00CB3987"/>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character" w:customStyle="1" w:styleId="MediumGrid2-Accent6CharProp">
    <w:name w:val="Medium Grid 2 - Accent 6 CharProp"/>
    <w:uiPriority w:val="68"/>
    <w:semiHidden/>
    <w:rsid w:val="00CB3987"/>
    <w:rPr>
      <w:rFonts w:ascii="SimSun" w:eastAsia="Courier New" w:hAnsi="SimSun" w:cs="Times New Roman"/>
      <w:color w:val="000000"/>
    </w:rPr>
  </w:style>
  <w:style w:type="table" w:styleId="MediumGrid3">
    <w:name w:val="Medium Grid 3"/>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character" w:customStyle="1" w:styleId="MediumGrid3CharProp">
    <w:name w:val="Medium Grid 3 CharProp"/>
    <w:uiPriority w:val="69"/>
    <w:semiHidden/>
    <w:rsid w:val="00CB3987"/>
  </w:style>
  <w:style w:type="table" w:styleId="MediumGrid3-Accent1">
    <w:name w:val="Medium Grid 3 Accent 1"/>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character" w:customStyle="1" w:styleId="MediumGrid3-Accent1CharProp">
    <w:name w:val="Medium Grid 3 - Accent 1 CharProp"/>
    <w:uiPriority w:val="69"/>
    <w:semiHidden/>
    <w:rsid w:val="00CB3987"/>
  </w:style>
  <w:style w:type="table" w:styleId="MediumGrid3-Accent2">
    <w:name w:val="Medium Grid 3 Accent 2"/>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character" w:customStyle="1" w:styleId="MediumGrid3-Accent2CharProp">
    <w:name w:val="Medium Grid 3 - Accent 2 CharProp"/>
    <w:uiPriority w:val="69"/>
    <w:semiHidden/>
    <w:rsid w:val="00CB3987"/>
  </w:style>
  <w:style w:type="table" w:styleId="MediumGrid3-Accent3">
    <w:name w:val="Medium Grid 3 Accent 3"/>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character" w:customStyle="1" w:styleId="MediumGrid3-Accent3CharProp">
    <w:name w:val="Medium Grid 3 - Accent 3 CharProp"/>
    <w:uiPriority w:val="69"/>
    <w:semiHidden/>
    <w:rsid w:val="00CB3987"/>
  </w:style>
  <w:style w:type="table" w:styleId="MediumGrid3-Accent4">
    <w:name w:val="Medium Grid 3 Accent 4"/>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character" w:customStyle="1" w:styleId="MediumGrid3-Accent4CharProp">
    <w:name w:val="Medium Grid 3 - Accent 4 CharProp"/>
    <w:uiPriority w:val="69"/>
    <w:semiHidden/>
    <w:rsid w:val="00CB3987"/>
  </w:style>
  <w:style w:type="table" w:styleId="MediumGrid3-Accent5">
    <w:name w:val="Medium Grid 3 Accent 5"/>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character" w:customStyle="1" w:styleId="MediumGrid3-Accent5CharProp">
    <w:name w:val="Medium Grid 3 - Accent 5 CharProp"/>
    <w:uiPriority w:val="69"/>
    <w:semiHidden/>
    <w:rsid w:val="00CB3987"/>
  </w:style>
  <w:style w:type="table" w:styleId="MediumGrid3-Accent6">
    <w:name w:val="Medium Grid 3 Accent 6"/>
    <w:basedOn w:val="TableNormal"/>
    <w:uiPriority w:val="69"/>
    <w:semiHidden/>
    <w:rsid w:val="00CB3987"/>
    <w:rPr>
      <w:rFonts w:eastAsiaTheme="minorHAns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character" w:customStyle="1" w:styleId="MediumGrid3-Accent6CharProp">
    <w:name w:val="Medium Grid 3 - Accent 6 CharProp"/>
    <w:uiPriority w:val="69"/>
    <w:semiHidden/>
    <w:rsid w:val="00CB3987"/>
  </w:style>
  <w:style w:type="table" w:styleId="DarkList">
    <w:name w:val="Dark List"/>
    <w:basedOn w:val="TableNormal"/>
    <w:uiPriority w:val="70"/>
    <w:semiHidden/>
    <w:rsid w:val="00CB3987"/>
    <w:rPr>
      <w:rFonts w:eastAsiaTheme="minorHAnsi"/>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character" w:customStyle="1" w:styleId="DarkListCharProp">
    <w:name w:val="Dark List CharProp"/>
    <w:uiPriority w:val="70"/>
    <w:semiHidden/>
    <w:rsid w:val="00CB3987"/>
    <w:rPr>
      <w:color w:val="FFFFFF"/>
    </w:rPr>
  </w:style>
  <w:style w:type="table" w:styleId="DarkList-Accent1">
    <w:name w:val="Dark List Accent 1"/>
    <w:basedOn w:val="TableNormal"/>
    <w:uiPriority w:val="70"/>
    <w:semiHidden/>
    <w:rsid w:val="00CB3987"/>
    <w:rPr>
      <w:rFonts w:eastAsiaTheme="minorHAnsi"/>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character" w:customStyle="1" w:styleId="DarkList-Accent1CharProp">
    <w:name w:val="Dark List - Accent 1 CharProp"/>
    <w:uiPriority w:val="70"/>
    <w:semiHidden/>
    <w:rsid w:val="00CB3987"/>
    <w:rPr>
      <w:color w:val="FFFFFF"/>
    </w:rPr>
  </w:style>
  <w:style w:type="table" w:styleId="DarkList-Accent2">
    <w:name w:val="Dark List Accent 2"/>
    <w:basedOn w:val="TableNormal"/>
    <w:uiPriority w:val="70"/>
    <w:semiHidden/>
    <w:rsid w:val="00CB3987"/>
    <w:rPr>
      <w:rFonts w:eastAsiaTheme="minorHAnsi"/>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character" w:customStyle="1" w:styleId="DarkList-Accent2CharProp">
    <w:name w:val="Dark List - Accent 2 CharProp"/>
    <w:uiPriority w:val="70"/>
    <w:semiHidden/>
    <w:rsid w:val="00CB3987"/>
    <w:rPr>
      <w:color w:val="FFFFFF"/>
    </w:rPr>
  </w:style>
  <w:style w:type="table" w:styleId="DarkList-Accent3">
    <w:name w:val="Dark List Accent 3"/>
    <w:basedOn w:val="TableNormal"/>
    <w:uiPriority w:val="70"/>
    <w:semiHidden/>
    <w:rsid w:val="00CB3987"/>
    <w:rPr>
      <w:rFonts w:eastAsiaTheme="minorHAnsi"/>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character" w:customStyle="1" w:styleId="DarkList-Accent3CharProp">
    <w:name w:val="Dark List - Accent 3 CharProp"/>
    <w:uiPriority w:val="70"/>
    <w:semiHidden/>
    <w:rsid w:val="00CB3987"/>
    <w:rPr>
      <w:color w:val="FFFFFF"/>
    </w:rPr>
  </w:style>
  <w:style w:type="table" w:styleId="DarkList-Accent4">
    <w:name w:val="Dark List Accent 4"/>
    <w:basedOn w:val="TableNormal"/>
    <w:uiPriority w:val="70"/>
    <w:semiHidden/>
    <w:rsid w:val="00CB3987"/>
    <w:rPr>
      <w:rFonts w:eastAsiaTheme="minorHAnsi"/>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character" w:customStyle="1" w:styleId="DarkList-Accent4CharProp">
    <w:name w:val="Dark List - Accent 4 CharProp"/>
    <w:uiPriority w:val="70"/>
    <w:semiHidden/>
    <w:rsid w:val="00CB3987"/>
    <w:rPr>
      <w:color w:val="FFFFFF"/>
    </w:rPr>
  </w:style>
  <w:style w:type="table" w:styleId="DarkList-Accent5">
    <w:name w:val="Dark List Accent 5"/>
    <w:basedOn w:val="TableNormal"/>
    <w:uiPriority w:val="70"/>
    <w:semiHidden/>
    <w:rsid w:val="00CB3987"/>
    <w:rPr>
      <w:rFonts w:eastAsiaTheme="minorHAnsi"/>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character" w:customStyle="1" w:styleId="DarkList-Accent5CharProp">
    <w:name w:val="Dark List - Accent 5 CharProp"/>
    <w:uiPriority w:val="70"/>
    <w:semiHidden/>
    <w:rsid w:val="00CB3987"/>
    <w:rPr>
      <w:color w:val="FFFFFF"/>
    </w:rPr>
  </w:style>
  <w:style w:type="table" w:styleId="DarkList-Accent6">
    <w:name w:val="Dark List Accent 6"/>
    <w:basedOn w:val="TableNormal"/>
    <w:uiPriority w:val="70"/>
    <w:semiHidden/>
    <w:rsid w:val="00CB3987"/>
    <w:rPr>
      <w:rFonts w:eastAsiaTheme="minorHAnsi"/>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customStyle="1" w:styleId="DarkList-Accent6CharProp">
    <w:name w:val="Dark List - Accent 6 CharProp"/>
    <w:uiPriority w:val="70"/>
    <w:semiHidden/>
    <w:rsid w:val="00CB3987"/>
    <w:rPr>
      <w:color w:val="FFFFFF"/>
    </w:rPr>
  </w:style>
  <w:style w:type="table" w:styleId="ColorfulShading">
    <w:name w:val="Colorful Shading"/>
    <w:basedOn w:val="TableNormal"/>
    <w:uiPriority w:val="71"/>
    <w:semiHidden/>
    <w:rsid w:val="00CB3987"/>
    <w:rPr>
      <w:rFonts w:eastAsiaTheme="minorHAnsi"/>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ColorfulShadingCharProp">
    <w:name w:val="Colorful Shading CharProp"/>
    <w:uiPriority w:val="71"/>
    <w:semiHidden/>
    <w:rsid w:val="00CB3987"/>
    <w:rPr>
      <w:color w:val="000000"/>
    </w:rPr>
  </w:style>
  <w:style w:type="table" w:styleId="ColorfulShading-Accent1">
    <w:name w:val="Colorful Shading Accent 1"/>
    <w:basedOn w:val="TableNormal"/>
    <w:uiPriority w:val="71"/>
    <w:semiHidden/>
    <w:rsid w:val="00CB3987"/>
    <w:rPr>
      <w:rFonts w:eastAsiaTheme="minorHAns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ColorfulShading-Accent1CharProp">
    <w:name w:val="Colorful Shading - Accent 1 CharProp"/>
    <w:uiPriority w:val="71"/>
    <w:semiHidden/>
    <w:rsid w:val="00CB3987"/>
    <w:rPr>
      <w:color w:val="000000"/>
    </w:rPr>
  </w:style>
  <w:style w:type="table" w:styleId="ColorfulShading-Accent2">
    <w:name w:val="Colorful Shading Accent 2"/>
    <w:basedOn w:val="TableNormal"/>
    <w:uiPriority w:val="71"/>
    <w:semiHidden/>
    <w:rsid w:val="00CB3987"/>
    <w:rPr>
      <w:rFonts w:eastAsiaTheme="minorHAnsi"/>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character" w:customStyle="1" w:styleId="ColorfulShading-Accent2CharProp">
    <w:name w:val="Colorful Shading - Accent 2 CharProp"/>
    <w:uiPriority w:val="71"/>
    <w:semiHidden/>
    <w:rsid w:val="00CB3987"/>
    <w:rPr>
      <w:color w:val="000000"/>
    </w:rPr>
  </w:style>
  <w:style w:type="table" w:styleId="ColorfulShading-Accent3">
    <w:name w:val="Colorful Shading Accent 3"/>
    <w:basedOn w:val="TableNormal"/>
    <w:uiPriority w:val="71"/>
    <w:semiHidden/>
    <w:rsid w:val="00CB3987"/>
    <w:rPr>
      <w:rFonts w:eastAsiaTheme="minorHAnsi"/>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character" w:customStyle="1" w:styleId="ColorfulShading-Accent3CharProp">
    <w:name w:val="Colorful Shading - Accent 3 CharProp"/>
    <w:uiPriority w:val="71"/>
    <w:semiHidden/>
    <w:rsid w:val="00CB3987"/>
    <w:rPr>
      <w:color w:val="000000"/>
    </w:rPr>
  </w:style>
  <w:style w:type="table" w:styleId="ColorfulShading-Accent4">
    <w:name w:val="Colorful Shading Accent 4"/>
    <w:basedOn w:val="TableNormal"/>
    <w:uiPriority w:val="71"/>
    <w:semiHidden/>
    <w:rsid w:val="00CB3987"/>
    <w:rPr>
      <w:rFonts w:eastAsiaTheme="minorHAnsi"/>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character" w:customStyle="1" w:styleId="ColorfulShading-Accent4CharProp">
    <w:name w:val="Colorful Shading - Accent 4 CharProp"/>
    <w:uiPriority w:val="71"/>
    <w:semiHidden/>
    <w:rsid w:val="00CB3987"/>
    <w:rPr>
      <w:color w:val="000000"/>
    </w:rPr>
  </w:style>
  <w:style w:type="table" w:styleId="ColorfulShading-Accent5">
    <w:name w:val="Colorful Shading Accent 5"/>
    <w:basedOn w:val="TableNormal"/>
    <w:uiPriority w:val="71"/>
    <w:semiHidden/>
    <w:rsid w:val="00CB3987"/>
    <w:rPr>
      <w:rFonts w:eastAsiaTheme="minorHAnsi"/>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character" w:customStyle="1" w:styleId="ColorfulShading-Accent5CharProp">
    <w:name w:val="Colorful Shading - Accent 5 CharProp"/>
    <w:uiPriority w:val="71"/>
    <w:semiHidden/>
    <w:rsid w:val="00CB3987"/>
    <w:rPr>
      <w:color w:val="000000"/>
    </w:rPr>
  </w:style>
  <w:style w:type="table" w:styleId="ColorfulShading-Accent6">
    <w:name w:val="Colorful Shading Accent 6"/>
    <w:basedOn w:val="TableNormal"/>
    <w:uiPriority w:val="71"/>
    <w:semiHidden/>
    <w:rsid w:val="00CB3987"/>
    <w:rPr>
      <w:rFonts w:eastAsiaTheme="minorHAnsi"/>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customStyle="1" w:styleId="ColorfulShading-Accent6CharProp">
    <w:name w:val="Colorful Shading - Accent 6 CharProp"/>
    <w:uiPriority w:val="71"/>
    <w:semiHidden/>
    <w:rsid w:val="00CB3987"/>
    <w:rPr>
      <w:color w:val="000000"/>
    </w:rPr>
  </w:style>
  <w:style w:type="table" w:styleId="ColorfulList">
    <w:name w:val="Colorful List"/>
    <w:basedOn w:val="TableNormal"/>
    <w:uiPriority w:val="72"/>
    <w:semiHidden/>
    <w:rsid w:val="00CB3987"/>
    <w:rPr>
      <w:rFonts w:eastAsiaTheme="minorHAnsi"/>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ColorfulListCharProp">
    <w:name w:val="Colorful List CharProp"/>
    <w:uiPriority w:val="72"/>
    <w:semiHidden/>
    <w:rsid w:val="00CB3987"/>
    <w:rPr>
      <w:color w:val="000000"/>
    </w:rPr>
  </w:style>
  <w:style w:type="table" w:styleId="ColorfulList-Accent1">
    <w:name w:val="Colorful List Accent 1"/>
    <w:basedOn w:val="TableNormal"/>
    <w:uiPriority w:val="72"/>
    <w:semiHidden/>
    <w:rsid w:val="00CB3987"/>
    <w:rPr>
      <w:rFonts w:eastAsiaTheme="minorHAnsi"/>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ColorfulList-Accent1CharProp">
    <w:name w:val="Colorful List - Accent 1 CharProp"/>
    <w:uiPriority w:val="72"/>
    <w:semiHidden/>
    <w:rsid w:val="00CB3987"/>
    <w:rPr>
      <w:color w:val="000000"/>
    </w:rPr>
  </w:style>
  <w:style w:type="table" w:styleId="ColorfulList-Accent2">
    <w:name w:val="Colorful List Accent 2"/>
    <w:basedOn w:val="TableNormal"/>
    <w:uiPriority w:val="72"/>
    <w:semiHidden/>
    <w:rsid w:val="00CB3987"/>
    <w:rPr>
      <w:rFonts w:eastAsiaTheme="minorHAnsi"/>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character" w:customStyle="1" w:styleId="ColorfulList-Accent2CharProp">
    <w:name w:val="Colorful List - Accent 2 CharProp"/>
    <w:uiPriority w:val="72"/>
    <w:semiHidden/>
    <w:rsid w:val="00CB3987"/>
    <w:rPr>
      <w:color w:val="000000"/>
    </w:rPr>
  </w:style>
  <w:style w:type="table" w:styleId="ColorfulList-Accent3">
    <w:name w:val="Colorful List Accent 3"/>
    <w:basedOn w:val="TableNormal"/>
    <w:uiPriority w:val="72"/>
    <w:semiHidden/>
    <w:rsid w:val="00CB3987"/>
    <w:rPr>
      <w:rFonts w:eastAsiaTheme="minorHAnsi"/>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character" w:customStyle="1" w:styleId="ColorfulList-Accent3CharProp">
    <w:name w:val="Colorful List - Accent 3 CharProp"/>
    <w:uiPriority w:val="72"/>
    <w:semiHidden/>
    <w:rsid w:val="00CB3987"/>
    <w:rPr>
      <w:color w:val="000000"/>
    </w:rPr>
  </w:style>
  <w:style w:type="table" w:styleId="ColorfulList-Accent4">
    <w:name w:val="Colorful List Accent 4"/>
    <w:basedOn w:val="TableNormal"/>
    <w:uiPriority w:val="72"/>
    <w:semiHidden/>
    <w:rsid w:val="00CB3987"/>
    <w:rPr>
      <w:rFonts w:eastAsiaTheme="minorHAnsi"/>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character" w:customStyle="1" w:styleId="ColorfulList-Accent4CharProp">
    <w:name w:val="Colorful List - Accent 4 CharProp"/>
    <w:uiPriority w:val="72"/>
    <w:semiHidden/>
    <w:rsid w:val="00CB3987"/>
    <w:rPr>
      <w:color w:val="000000"/>
    </w:rPr>
  </w:style>
  <w:style w:type="table" w:styleId="ColorfulList-Accent5">
    <w:name w:val="Colorful List Accent 5"/>
    <w:basedOn w:val="TableNormal"/>
    <w:uiPriority w:val="72"/>
    <w:semiHidden/>
    <w:rsid w:val="00CB3987"/>
    <w:rPr>
      <w:rFonts w:eastAsiaTheme="minorHAnsi"/>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character" w:customStyle="1" w:styleId="ColorfulList-Accent5CharProp">
    <w:name w:val="Colorful List - Accent 5 CharProp"/>
    <w:uiPriority w:val="72"/>
    <w:semiHidden/>
    <w:rsid w:val="00CB3987"/>
    <w:rPr>
      <w:color w:val="000000"/>
    </w:rPr>
  </w:style>
  <w:style w:type="table" w:styleId="ColorfulList-Accent6">
    <w:name w:val="Colorful List Accent 6"/>
    <w:basedOn w:val="TableNormal"/>
    <w:uiPriority w:val="72"/>
    <w:semiHidden/>
    <w:rsid w:val="00CB3987"/>
    <w:rPr>
      <w:rFonts w:eastAsiaTheme="minorHAnsi"/>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character" w:customStyle="1" w:styleId="ColorfulList-Accent6CharProp">
    <w:name w:val="Colorful List - Accent 6 CharProp"/>
    <w:uiPriority w:val="72"/>
    <w:semiHidden/>
    <w:rsid w:val="00CB3987"/>
    <w:rPr>
      <w:color w:val="000000"/>
    </w:rPr>
  </w:style>
  <w:style w:type="table" w:styleId="ColorfulGrid">
    <w:name w:val="Colorful Grid"/>
    <w:basedOn w:val="TableNormal"/>
    <w:uiPriority w:val="73"/>
    <w:semiHidden/>
    <w:rsid w:val="00CB3987"/>
    <w:rPr>
      <w:rFonts w:eastAsiaTheme="minorHAnsi"/>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character" w:customStyle="1" w:styleId="ColorfulGridCharProp">
    <w:name w:val="Colorful Grid CharProp"/>
    <w:uiPriority w:val="73"/>
    <w:semiHidden/>
    <w:rsid w:val="00CB3987"/>
    <w:rPr>
      <w:color w:val="000000"/>
    </w:rPr>
  </w:style>
  <w:style w:type="table" w:styleId="ColorfulGrid-Accent1">
    <w:name w:val="Colorful Grid Accent 1"/>
    <w:basedOn w:val="TableNormal"/>
    <w:uiPriority w:val="73"/>
    <w:semiHidden/>
    <w:rsid w:val="00CB3987"/>
    <w:rPr>
      <w:rFonts w:eastAsiaTheme="minorHAnsi"/>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Prop">
    <w:name w:val="Colorful Grid - Accent 1 CharProp"/>
    <w:uiPriority w:val="73"/>
    <w:semiHidden/>
    <w:rsid w:val="00CB3987"/>
    <w:rPr>
      <w:color w:val="000000"/>
    </w:rPr>
  </w:style>
  <w:style w:type="table" w:styleId="ColorfulGrid-Accent2">
    <w:name w:val="Colorful Grid Accent 2"/>
    <w:basedOn w:val="TableNormal"/>
    <w:uiPriority w:val="73"/>
    <w:semiHidden/>
    <w:rsid w:val="00CB3987"/>
    <w:rPr>
      <w:rFonts w:eastAsiaTheme="minorHAnsi"/>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character" w:customStyle="1" w:styleId="ColorfulGrid-Accent2CharProp">
    <w:name w:val="Colorful Grid - Accent 2 CharProp"/>
    <w:uiPriority w:val="73"/>
    <w:semiHidden/>
    <w:rsid w:val="00CB3987"/>
    <w:rPr>
      <w:color w:val="000000"/>
    </w:rPr>
  </w:style>
  <w:style w:type="table" w:styleId="ColorfulGrid-Accent3">
    <w:name w:val="Colorful Grid Accent 3"/>
    <w:basedOn w:val="TableNormal"/>
    <w:uiPriority w:val="73"/>
    <w:semiHidden/>
    <w:rsid w:val="00CB3987"/>
    <w:rPr>
      <w:rFonts w:eastAsiaTheme="minorHAnsi"/>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character" w:customStyle="1" w:styleId="ColorfulGrid-Accent3CharProp">
    <w:name w:val="Colorful Grid - Accent 3 CharProp"/>
    <w:uiPriority w:val="73"/>
    <w:semiHidden/>
    <w:rsid w:val="00CB3987"/>
    <w:rPr>
      <w:color w:val="000000"/>
    </w:rPr>
  </w:style>
  <w:style w:type="table" w:styleId="ColorfulGrid-Accent4">
    <w:name w:val="Colorful Grid Accent 4"/>
    <w:basedOn w:val="TableNormal"/>
    <w:uiPriority w:val="73"/>
    <w:semiHidden/>
    <w:rsid w:val="00CB3987"/>
    <w:rPr>
      <w:rFonts w:eastAsiaTheme="minorHAnsi"/>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character" w:customStyle="1" w:styleId="ColorfulGrid-Accent4CharProp">
    <w:name w:val="Colorful Grid - Accent 4 CharProp"/>
    <w:uiPriority w:val="73"/>
    <w:semiHidden/>
    <w:rsid w:val="00CB3987"/>
    <w:rPr>
      <w:color w:val="000000"/>
    </w:rPr>
  </w:style>
  <w:style w:type="table" w:styleId="ColorfulGrid-Accent5">
    <w:name w:val="Colorful Grid Accent 5"/>
    <w:basedOn w:val="TableNormal"/>
    <w:uiPriority w:val="73"/>
    <w:semiHidden/>
    <w:rsid w:val="00CB3987"/>
    <w:rPr>
      <w:rFonts w:eastAsiaTheme="minorHAns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ColorfulGrid-Accent5CharProp">
    <w:name w:val="Colorful Grid - Accent 5 CharProp"/>
    <w:uiPriority w:val="73"/>
    <w:semiHidden/>
    <w:rsid w:val="00CB3987"/>
    <w:rPr>
      <w:color w:val="000000"/>
    </w:rPr>
  </w:style>
  <w:style w:type="table" w:styleId="ColorfulGrid-Accent6">
    <w:name w:val="Colorful Grid Accent 6"/>
    <w:basedOn w:val="TableNormal"/>
    <w:uiPriority w:val="73"/>
    <w:semiHidden/>
    <w:rsid w:val="00CB3987"/>
    <w:rPr>
      <w:rFonts w:eastAsiaTheme="minorHAnsi"/>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ColorfulGrid-Accent6CharProp">
    <w:name w:val="Colorful Grid - Accent 6 CharProp"/>
    <w:uiPriority w:val="73"/>
    <w:semiHidden/>
    <w:rsid w:val="00CB3987"/>
    <w:rPr>
      <w:color w:val="000000"/>
    </w:rPr>
  </w:style>
  <w:style w:type="character" w:styleId="IntenseEmphasis">
    <w:name w:val="Intense Emphasis"/>
    <w:basedOn w:val="DefaultParagraphFont"/>
    <w:uiPriority w:val="21"/>
    <w:qFormat/>
    <w:rsid w:val="00CB3987"/>
    <w:rPr>
      <w:i/>
      <w:iCs/>
      <w:color w:val="0F4761" w:themeColor="accent1" w:themeShade="BF"/>
    </w:rPr>
  </w:style>
  <w:style w:type="character" w:styleId="IntenseReference">
    <w:name w:val="Intense Reference"/>
    <w:basedOn w:val="DefaultParagraphFont"/>
    <w:uiPriority w:val="32"/>
    <w:qFormat/>
    <w:rsid w:val="00CB3987"/>
    <w:rPr>
      <w:b/>
      <w:bCs/>
      <w:smallCaps/>
      <w:color w:val="0F4761" w:themeColor="accent1" w:themeShade="BF"/>
      <w:spacing w:val="5"/>
    </w:rPr>
  </w:style>
  <w:style w:type="paragraph" w:styleId="Bibliography">
    <w:name w:val="Bibliography"/>
    <w:basedOn w:val="Normal"/>
    <w:next w:val="Normal"/>
    <w:uiPriority w:val="37"/>
    <w:unhideWhenUsed/>
    <w:rsid w:val="00CB3987"/>
    <w:pPr>
      <w:spacing w:after="0"/>
    </w:pPr>
    <w:rPr>
      <w:szCs w:val="20"/>
      <w:lang w:eastAsia="zh-CN"/>
    </w:rPr>
  </w:style>
  <w:style w:type="character" w:styleId="UnresolvedMention">
    <w:name w:val="Unresolved Mention"/>
    <w:basedOn w:val="DefaultParagraphFont"/>
    <w:uiPriority w:val="99"/>
    <w:semiHidden/>
    <w:unhideWhenUsed/>
    <w:rsid w:val="00CB3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29798">
      <w:bodyDiv w:val="1"/>
      <w:marLeft w:val="0"/>
      <w:marRight w:val="0"/>
      <w:marTop w:val="0"/>
      <w:marBottom w:val="0"/>
      <w:divBdr>
        <w:top w:val="none" w:sz="0" w:space="0" w:color="auto"/>
        <w:left w:val="none" w:sz="0" w:space="0" w:color="auto"/>
        <w:bottom w:val="none" w:sz="0" w:space="0" w:color="auto"/>
        <w:right w:val="none" w:sz="0" w:space="0" w:color="auto"/>
      </w:divBdr>
    </w:div>
    <w:div w:id="14963331">
      <w:bodyDiv w:val="1"/>
      <w:marLeft w:val="0"/>
      <w:marRight w:val="0"/>
      <w:marTop w:val="0"/>
      <w:marBottom w:val="0"/>
      <w:divBdr>
        <w:top w:val="none" w:sz="0" w:space="0" w:color="auto"/>
        <w:left w:val="none" w:sz="0" w:space="0" w:color="auto"/>
        <w:bottom w:val="none" w:sz="0" w:space="0" w:color="auto"/>
        <w:right w:val="none" w:sz="0" w:space="0" w:color="auto"/>
      </w:divBdr>
    </w:div>
    <w:div w:id="27266996">
      <w:bodyDiv w:val="1"/>
      <w:marLeft w:val="0"/>
      <w:marRight w:val="0"/>
      <w:marTop w:val="0"/>
      <w:marBottom w:val="0"/>
      <w:divBdr>
        <w:top w:val="none" w:sz="0" w:space="0" w:color="auto"/>
        <w:left w:val="none" w:sz="0" w:space="0" w:color="auto"/>
        <w:bottom w:val="none" w:sz="0" w:space="0" w:color="auto"/>
        <w:right w:val="none" w:sz="0" w:space="0" w:color="auto"/>
      </w:divBdr>
    </w:div>
    <w:div w:id="29184843">
      <w:bodyDiv w:val="1"/>
      <w:marLeft w:val="0"/>
      <w:marRight w:val="0"/>
      <w:marTop w:val="0"/>
      <w:marBottom w:val="0"/>
      <w:divBdr>
        <w:top w:val="none" w:sz="0" w:space="0" w:color="auto"/>
        <w:left w:val="none" w:sz="0" w:space="0" w:color="auto"/>
        <w:bottom w:val="none" w:sz="0" w:space="0" w:color="auto"/>
        <w:right w:val="none" w:sz="0" w:space="0" w:color="auto"/>
      </w:divBdr>
    </w:div>
    <w:div w:id="34156814">
      <w:bodyDiv w:val="1"/>
      <w:marLeft w:val="0"/>
      <w:marRight w:val="0"/>
      <w:marTop w:val="0"/>
      <w:marBottom w:val="0"/>
      <w:divBdr>
        <w:top w:val="none" w:sz="0" w:space="0" w:color="auto"/>
        <w:left w:val="none" w:sz="0" w:space="0" w:color="auto"/>
        <w:bottom w:val="none" w:sz="0" w:space="0" w:color="auto"/>
        <w:right w:val="none" w:sz="0" w:space="0" w:color="auto"/>
      </w:divBdr>
    </w:div>
    <w:div w:id="34474959">
      <w:bodyDiv w:val="1"/>
      <w:marLeft w:val="0"/>
      <w:marRight w:val="0"/>
      <w:marTop w:val="0"/>
      <w:marBottom w:val="0"/>
      <w:divBdr>
        <w:top w:val="none" w:sz="0" w:space="0" w:color="auto"/>
        <w:left w:val="none" w:sz="0" w:space="0" w:color="auto"/>
        <w:bottom w:val="none" w:sz="0" w:space="0" w:color="auto"/>
        <w:right w:val="none" w:sz="0" w:space="0" w:color="auto"/>
      </w:divBdr>
    </w:div>
    <w:div w:id="34622612">
      <w:bodyDiv w:val="1"/>
      <w:marLeft w:val="0"/>
      <w:marRight w:val="0"/>
      <w:marTop w:val="0"/>
      <w:marBottom w:val="0"/>
      <w:divBdr>
        <w:top w:val="none" w:sz="0" w:space="0" w:color="auto"/>
        <w:left w:val="none" w:sz="0" w:space="0" w:color="auto"/>
        <w:bottom w:val="none" w:sz="0" w:space="0" w:color="auto"/>
        <w:right w:val="none" w:sz="0" w:space="0" w:color="auto"/>
      </w:divBdr>
    </w:div>
    <w:div w:id="34669378">
      <w:bodyDiv w:val="1"/>
      <w:marLeft w:val="0"/>
      <w:marRight w:val="0"/>
      <w:marTop w:val="0"/>
      <w:marBottom w:val="0"/>
      <w:divBdr>
        <w:top w:val="none" w:sz="0" w:space="0" w:color="auto"/>
        <w:left w:val="none" w:sz="0" w:space="0" w:color="auto"/>
        <w:bottom w:val="none" w:sz="0" w:space="0" w:color="auto"/>
        <w:right w:val="none" w:sz="0" w:space="0" w:color="auto"/>
      </w:divBdr>
    </w:div>
    <w:div w:id="47843579">
      <w:bodyDiv w:val="1"/>
      <w:marLeft w:val="0"/>
      <w:marRight w:val="0"/>
      <w:marTop w:val="0"/>
      <w:marBottom w:val="0"/>
      <w:divBdr>
        <w:top w:val="none" w:sz="0" w:space="0" w:color="auto"/>
        <w:left w:val="none" w:sz="0" w:space="0" w:color="auto"/>
        <w:bottom w:val="none" w:sz="0" w:space="0" w:color="auto"/>
        <w:right w:val="none" w:sz="0" w:space="0" w:color="auto"/>
      </w:divBdr>
    </w:div>
    <w:div w:id="55251525">
      <w:bodyDiv w:val="1"/>
      <w:marLeft w:val="0"/>
      <w:marRight w:val="0"/>
      <w:marTop w:val="0"/>
      <w:marBottom w:val="0"/>
      <w:divBdr>
        <w:top w:val="none" w:sz="0" w:space="0" w:color="auto"/>
        <w:left w:val="none" w:sz="0" w:space="0" w:color="auto"/>
        <w:bottom w:val="none" w:sz="0" w:space="0" w:color="auto"/>
        <w:right w:val="none" w:sz="0" w:space="0" w:color="auto"/>
      </w:divBdr>
    </w:div>
    <w:div w:id="57098406">
      <w:bodyDiv w:val="1"/>
      <w:marLeft w:val="0"/>
      <w:marRight w:val="0"/>
      <w:marTop w:val="0"/>
      <w:marBottom w:val="0"/>
      <w:divBdr>
        <w:top w:val="none" w:sz="0" w:space="0" w:color="auto"/>
        <w:left w:val="none" w:sz="0" w:space="0" w:color="auto"/>
        <w:bottom w:val="none" w:sz="0" w:space="0" w:color="auto"/>
        <w:right w:val="none" w:sz="0" w:space="0" w:color="auto"/>
      </w:divBdr>
    </w:div>
    <w:div w:id="68356140">
      <w:bodyDiv w:val="1"/>
      <w:marLeft w:val="0"/>
      <w:marRight w:val="0"/>
      <w:marTop w:val="0"/>
      <w:marBottom w:val="0"/>
      <w:divBdr>
        <w:top w:val="none" w:sz="0" w:space="0" w:color="auto"/>
        <w:left w:val="none" w:sz="0" w:space="0" w:color="auto"/>
        <w:bottom w:val="none" w:sz="0" w:space="0" w:color="auto"/>
        <w:right w:val="none" w:sz="0" w:space="0" w:color="auto"/>
      </w:divBdr>
    </w:div>
    <w:div w:id="70592278">
      <w:bodyDiv w:val="1"/>
      <w:marLeft w:val="0"/>
      <w:marRight w:val="0"/>
      <w:marTop w:val="0"/>
      <w:marBottom w:val="0"/>
      <w:divBdr>
        <w:top w:val="none" w:sz="0" w:space="0" w:color="auto"/>
        <w:left w:val="none" w:sz="0" w:space="0" w:color="auto"/>
        <w:bottom w:val="none" w:sz="0" w:space="0" w:color="auto"/>
        <w:right w:val="none" w:sz="0" w:space="0" w:color="auto"/>
      </w:divBdr>
    </w:div>
    <w:div w:id="72288858">
      <w:bodyDiv w:val="1"/>
      <w:marLeft w:val="0"/>
      <w:marRight w:val="0"/>
      <w:marTop w:val="0"/>
      <w:marBottom w:val="0"/>
      <w:divBdr>
        <w:top w:val="none" w:sz="0" w:space="0" w:color="auto"/>
        <w:left w:val="none" w:sz="0" w:space="0" w:color="auto"/>
        <w:bottom w:val="none" w:sz="0" w:space="0" w:color="auto"/>
        <w:right w:val="none" w:sz="0" w:space="0" w:color="auto"/>
      </w:divBdr>
    </w:div>
    <w:div w:id="72313264">
      <w:bodyDiv w:val="1"/>
      <w:marLeft w:val="0"/>
      <w:marRight w:val="0"/>
      <w:marTop w:val="0"/>
      <w:marBottom w:val="0"/>
      <w:divBdr>
        <w:top w:val="none" w:sz="0" w:space="0" w:color="auto"/>
        <w:left w:val="none" w:sz="0" w:space="0" w:color="auto"/>
        <w:bottom w:val="none" w:sz="0" w:space="0" w:color="auto"/>
        <w:right w:val="none" w:sz="0" w:space="0" w:color="auto"/>
      </w:divBdr>
    </w:div>
    <w:div w:id="79719367">
      <w:bodyDiv w:val="1"/>
      <w:marLeft w:val="0"/>
      <w:marRight w:val="0"/>
      <w:marTop w:val="0"/>
      <w:marBottom w:val="0"/>
      <w:divBdr>
        <w:top w:val="none" w:sz="0" w:space="0" w:color="auto"/>
        <w:left w:val="none" w:sz="0" w:space="0" w:color="auto"/>
        <w:bottom w:val="none" w:sz="0" w:space="0" w:color="auto"/>
        <w:right w:val="none" w:sz="0" w:space="0" w:color="auto"/>
      </w:divBdr>
    </w:div>
    <w:div w:id="84150661">
      <w:bodyDiv w:val="1"/>
      <w:marLeft w:val="0"/>
      <w:marRight w:val="0"/>
      <w:marTop w:val="0"/>
      <w:marBottom w:val="0"/>
      <w:divBdr>
        <w:top w:val="none" w:sz="0" w:space="0" w:color="auto"/>
        <w:left w:val="none" w:sz="0" w:space="0" w:color="auto"/>
        <w:bottom w:val="none" w:sz="0" w:space="0" w:color="auto"/>
        <w:right w:val="none" w:sz="0" w:space="0" w:color="auto"/>
      </w:divBdr>
    </w:div>
    <w:div w:id="84764690">
      <w:bodyDiv w:val="1"/>
      <w:marLeft w:val="0"/>
      <w:marRight w:val="0"/>
      <w:marTop w:val="0"/>
      <w:marBottom w:val="0"/>
      <w:divBdr>
        <w:top w:val="none" w:sz="0" w:space="0" w:color="auto"/>
        <w:left w:val="none" w:sz="0" w:space="0" w:color="auto"/>
        <w:bottom w:val="none" w:sz="0" w:space="0" w:color="auto"/>
        <w:right w:val="none" w:sz="0" w:space="0" w:color="auto"/>
      </w:divBdr>
    </w:div>
    <w:div w:id="86315531">
      <w:bodyDiv w:val="1"/>
      <w:marLeft w:val="0"/>
      <w:marRight w:val="0"/>
      <w:marTop w:val="0"/>
      <w:marBottom w:val="0"/>
      <w:divBdr>
        <w:top w:val="none" w:sz="0" w:space="0" w:color="auto"/>
        <w:left w:val="none" w:sz="0" w:space="0" w:color="auto"/>
        <w:bottom w:val="none" w:sz="0" w:space="0" w:color="auto"/>
        <w:right w:val="none" w:sz="0" w:space="0" w:color="auto"/>
      </w:divBdr>
    </w:div>
    <w:div w:id="89934779">
      <w:bodyDiv w:val="1"/>
      <w:marLeft w:val="0"/>
      <w:marRight w:val="0"/>
      <w:marTop w:val="0"/>
      <w:marBottom w:val="0"/>
      <w:divBdr>
        <w:top w:val="none" w:sz="0" w:space="0" w:color="auto"/>
        <w:left w:val="none" w:sz="0" w:space="0" w:color="auto"/>
        <w:bottom w:val="none" w:sz="0" w:space="0" w:color="auto"/>
        <w:right w:val="none" w:sz="0" w:space="0" w:color="auto"/>
      </w:divBdr>
    </w:div>
    <w:div w:id="95709904">
      <w:bodyDiv w:val="1"/>
      <w:marLeft w:val="0"/>
      <w:marRight w:val="0"/>
      <w:marTop w:val="0"/>
      <w:marBottom w:val="0"/>
      <w:divBdr>
        <w:top w:val="none" w:sz="0" w:space="0" w:color="auto"/>
        <w:left w:val="none" w:sz="0" w:space="0" w:color="auto"/>
        <w:bottom w:val="none" w:sz="0" w:space="0" w:color="auto"/>
        <w:right w:val="none" w:sz="0" w:space="0" w:color="auto"/>
      </w:divBdr>
    </w:div>
    <w:div w:id="111941740">
      <w:bodyDiv w:val="1"/>
      <w:marLeft w:val="0"/>
      <w:marRight w:val="0"/>
      <w:marTop w:val="0"/>
      <w:marBottom w:val="0"/>
      <w:divBdr>
        <w:top w:val="none" w:sz="0" w:space="0" w:color="auto"/>
        <w:left w:val="none" w:sz="0" w:space="0" w:color="auto"/>
        <w:bottom w:val="none" w:sz="0" w:space="0" w:color="auto"/>
        <w:right w:val="none" w:sz="0" w:space="0" w:color="auto"/>
      </w:divBdr>
    </w:div>
    <w:div w:id="112404388">
      <w:bodyDiv w:val="1"/>
      <w:marLeft w:val="0"/>
      <w:marRight w:val="0"/>
      <w:marTop w:val="0"/>
      <w:marBottom w:val="0"/>
      <w:divBdr>
        <w:top w:val="none" w:sz="0" w:space="0" w:color="auto"/>
        <w:left w:val="none" w:sz="0" w:space="0" w:color="auto"/>
        <w:bottom w:val="none" w:sz="0" w:space="0" w:color="auto"/>
        <w:right w:val="none" w:sz="0" w:space="0" w:color="auto"/>
      </w:divBdr>
    </w:div>
    <w:div w:id="116261159">
      <w:bodyDiv w:val="1"/>
      <w:marLeft w:val="0"/>
      <w:marRight w:val="0"/>
      <w:marTop w:val="0"/>
      <w:marBottom w:val="0"/>
      <w:divBdr>
        <w:top w:val="none" w:sz="0" w:space="0" w:color="auto"/>
        <w:left w:val="none" w:sz="0" w:space="0" w:color="auto"/>
        <w:bottom w:val="none" w:sz="0" w:space="0" w:color="auto"/>
        <w:right w:val="none" w:sz="0" w:space="0" w:color="auto"/>
      </w:divBdr>
    </w:div>
    <w:div w:id="124853879">
      <w:bodyDiv w:val="1"/>
      <w:marLeft w:val="0"/>
      <w:marRight w:val="0"/>
      <w:marTop w:val="0"/>
      <w:marBottom w:val="0"/>
      <w:divBdr>
        <w:top w:val="none" w:sz="0" w:space="0" w:color="auto"/>
        <w:left w:val="none" w:sz="0" w:space="0" w:color="auto"/>
        <w:bottom w:val="none" w:sz="0" w:space="0" w:color="auto"/>
        <w:right w:val="none" w:sz="0" w:space="0" w:color="auto"/>
      </w:divBdr>
    </w:div>
    <w:div w:id="128328196">
      <w:bodyDiv w:val="1"/>
      <w:marLeft w:val="0"/>
      <w:marRight w:val="0"/>
      <w:marTop w:val="0"/>
      <w:marBottom w:val="0"/>
      <w:divBdr>
        <w:top w:val="none" w:sz="0" w:space="0" w:color="auto"/>
        <w:left w:val="none" w:sz="0" w:space="0" w:color="auto"/>
        <w:bottom w:val="none" w:sz="0" w:space="0" w:color="auto"/>
        <w:right w:val="none" w:sz="0" w:space="0" w:color="auto"/>
      </w:divBdr>
    </w:div>
    <w:div w:id="151875945">
      <w:bodyDiv w:val="1"/>
      <w:marLeft w:val="0"/>
      <w:marRight w:val="0"/>
      <w:marTop w:val="0"/>
      <w:marBottom w:val="0"/>
      <w:divBdr>
        <w:top w:val="none" w:sz="0" w:space="0" w:color="auto"/>
        <w:left w:val="none" w:sz="0" w:space="0" w:color="auto"/>
        <w:bottom w:val="none" w:sz="0" w:space="0" w:color="auto"/>
        <w:right w:val="none" w:sz="0" w:space="0" w:color="auto"/>
      </w:divBdr>
    </w:div>
    <w:div w:id="159002454">
      <w:bodyDiv w:val="1"/>
      <w:marLeft w:val="0"/>
      <w:marRight w:val="0"/>
      <w:marTop w:val="0"/>
      <w:marBottom w:val="0"/>
      <w:divBdr>
        <w:top w:val="none" w:sz="0" w:space="0" w:color="auto"/>
        <w:left w:val="none" w:sz="0" w:space="0" w:color="auto"/>
        <w:bottom w:val="none" w:sz="0" w:space="0" w:color="auto"/>
        <w:right w:val="none" w:sz="0" w:space="0" w:color="auto"/>
      </w:divBdr>
    </w:div>
    <w:div w:id="160972369">
      <w:bodyDiv w:val="1"/>
      <w:marLeft w:val="0"/>
      <w:marRight w:val="0"/>
      <w:marTop w:val="0"/>
      <w:marBottom w:val="0"/>
      <w:divBdr>
        <w:top w:val="none" w:sz="0" w:space="0" w:color="auto"/>
        <w:left w:val="none" w:sz="0" w:space="0" w:color="auto"/>
        <w:bottom w:val="none" w:sz="0" w:space="0" w:color="auto"/>
        <w:right w:val="none" w:sz="0" w:space="0" w:color="auto"/>
      </w:divBdr>
    </w:div>
    <w:div w:id="161164869">
      <w:bodyDiv w:val="1"/>
      <w:marLeft w:val="0"/>
      <w:marRight w:val="0"/>
      <w:marTop w:val="0"/>
      <w:marBottom w:val="0"/>
      <w:divBdr>
        <w:top w:val="none" w:sz="0" w:space="0" w:color="auto"/>
        <w:left w:val="none" w:sz="0" w:space="0" w:color="auto"/>
        <w:bottom w:val="none" w:sz="0" w:space="0" w:color="auto"/>
        <w:right w:val="none" w:sz="0" w:space="0" w:color="auto"/>
      </w:divBdr>
    </w:div>
    <w:div w:id="165899004">
      <w:bodyDiv w:val="1"/>
      <w:marLeft w:val="0"/>
      <w:marRight w:val="0"/>
      <w:marTop w:val="0"/>
      <w:marBottom w:val="0"/>
      <w:divBdr>
        <w:top w:val="none" w:sz="0" w:space="0" w:color="auto"/>
        <w:left w:val="none" w:sz="0" w:space="0" w:color="auto"/>
        <w:bottom w:val="none" w:sz="0" w:space="0" w:color="auto"/>
        <w:right w:val="none" w:sz="0" w:space="0" w:color="auto"/>
      </w:divBdr>
    </w:div>
    <w:div w:id="168446895">
      <w:bodyDiv w:val="1"/>
      <w:marLeft w:val="0"/>
      <w:marRight w:val="0"/>
      <w:marTop w:val="0"/>
      <w:marBottom w:val="0"/>
      <w:divBdr>
        <w:top w:val="none" w:sz="0" w:space="0" w:color="auto"/>
        <w:left w:val="none" w:sz="0" w:space="0" w:color="auto"/>
        <w:bottom w:val="none" w:sz="0" w:space="0" w:color="auto"/>
        <w:right w:val="none" w:sz="0" w:space="0" w:color="auto"/>
      </w:divBdr>
    </w:div>
    <w:div w:id="174852658">
      <w:bodyDiv w:val="1"/>
      <w:marLeft w:val="0"/>
      <w:marRight w:val="0"/>
      <w:marTop w:val="0"/>
      <w:marBottom w:val="0"/>
      <w:divBdr>
        <w:top w:val="none" w:sz="0" w:space="0" w:color="auto"/>
        <w:left w:val="none" w:sz="0" w:space="0" w:color="auto"/>
        <w:bottom w:val="none" w:sz="0" w:space="0" w:color="auto"/>
        <w:right w:val="none" w:sz="0" w:space="0" w:color="auto"/>
      </w:divBdr>
    </w:div>
    <w:div w:id="174997538">
      <w:bodyDiv w:val="1"/>
      <w:marLeft w:val="0"/>
      <w:marRight w:val="0"/>
      <w:marTop w:val="0"/>
      <w:marBottom w:val="0"/>
      <w:divBdr>
        <w:top w:val="none" w:sz="0" w:space="0" w:color="auto"/>
        <w:left w:val="none" w:sz="0" w:space="0" w:color="auto"/>
        <w:bottom w:val="none" w:sz="0" w:space="0" w:color="auto"/>
        <w:right w:val="none" w:sz="0" w:space="0" w:color="auto"/>
      </w:divBdr>
    </w:div>
    <w:div w:id="182209872">
      <w:bodyDiv w:val="1"/>
      <w:marLeft w:val="0"/>
      <w:marRight w:val="0"/>
      <w:marTop w:val="0"/>
      <w:marBottom w:val="0"/>
      <w:divBdr>
        <w:top w:val="none" w:sz="0" w:space="0" w:color="auto"/>
        <w:left w:val="none" w:sz="0" w:space="0" w:color="auto"/>
        <w:bottom w:val="none" w:sz="0" w:space="0" w:color="auto"/>
        <w:right w:val="none" w:sz="0" w:space="0" w:color="auto"/>
      </w:divBdr>
    </w:div>
    <w:div w:id="182746001">
      <w:bodyDiv w:val="1"/>
      <w:marLeft w:val="0"/>
      <w:marRight w:val="0"/>
      <w:marTop w:val="0"/>
      <w:marBottom w:val="0"/>
      <w:divBdr>
        <w:top w:val="none" w:sz="0" w:space="0" w:color="auto"/>
        <w:left w:val="none" w:sz="0" w:space="0" w:color="auto"/>
        <w:bottom w:val="none" w:sz="0" w:space="0" w:color="auto"/>
        <w:right w:val="none" w:sz="0" w:space="0" w:color="auto"/>
      </w:divBdr>
    </w:div>
    <w:div w:id="188569224">
      <w:bodyDiv w:val="1"/>
      <w:marLeft w:val="0"/>
      <w:marRight w:val="0"/>
      <w:marTop w:val="0"/>
      <w:marBottom w:val="0"/>
      <w:divBdr>
        <w:top w:val="none" w:sz="0" w:space="0" w:color="auto"/>
        <w:left w:val="none" w:sz="0" w:space="0" w:color="auto"/>
        <w:bottom w:val="none" w:sz="0" w:space="0" w:color="auto"/>
        <w:right w:val="none" w:sz="0" w:space="0" w:color="auto"/>
      </w:divBdr>
    </w:div>
    <w:div w:id="188764747">
      <w:bodyDiv w:val="1"/>
      <w:marLeft w:val="0"/>
      <w:marRight w:val="0"/>
      <w:marTop w:val="0"/>
      <w:marBottom w:val="0"/>
      <w:divBdr>
        <w:top w:val="none" w:sz="0" w:space="0" w:color="auto"/>
        <w:left w:val="none" w:sz="0" w:space="0" w:color="auto"/>
        <w:bottom w:val="none" w:sz="0" w:space="0" w:color="auto"/>
        <w:right w:val="none" w:sz="0" w:space="0" w:color="auto"/>
      </w:divBdr>
    </w:div>
    <w:div w:id="189758178">
      <w:bodyDiv w:val="1"/>
      <w:marLeft w:val="0"/>
      <w:marRight w:val="0"/>
      <w:marTop w:val="0"/>
      <w:marBottom w:val="0"/>
      <w:divBdr>
        <w:top w:val="none" w:sz="0" w:space="0" w:color="auto"/>
        <w:left w:val="none" w:sz="0" w:space="0" w:color="auto"/>
        <w:bottom w:val="none" w:sz="0" w:space="0" w:color="auto"/>
        <w:right w:val="none" w:sz="0" w:space="0" w:color="auto"/>
      </w:divBdr>
    </w:div>
    <w:div w:id="190001266">
      <w:bodyDiv w:val="1"/>
      <w:marLeft w:val="0"/>
      <w:marRight w:val="0"/>
      <w:marTop w:val="0"/>
      <w:marBottom w:val="0"/>
      <w:divBdr>
        <w:top w:val="none" w:sz="0" w:space="0" w:color="auto"/>
        <w:left w:val="none" w:sz="0" w:space="0" w:color="auto"/>
        <w:bottom w:val="none" w:sz="0" w:space="0" w:color="auto"/>
        <w:right w:val="none" w:sz="0" w:space="0" w:color="auto"/>
      </w:divBdr>
    </w:div>
    <w:div w:id="190070043">
      <w:bodyDiv w:val="1"/>
      <w:marLeft w:val="0"/>
      <w:marRight w:val="0"/>
      <w:marTop w:val="0"/>
      <w:marBottom w:val="0"/>
      <w:divBdr>
        <w:top w:val="none" w:sz="0" w:space="0" w:color="auto"/>
        <w:left w:val="none" w:sz="0" w:space="0" w:color="auto"/>
        <w:bottom w:val="none" w:sz="0" w:space="0" w:color="auto"/>
        <w:right w:val="none" w:sz="0" w:space="0" w:color="auto"/>
      </w:divBdr>
    </w:div>
    <w:div w:id="190073641">
      <w:bodyDiv w:val="1"/>
      <w:marLeft w:val="0"/>
      <w:marRight w:val="0"/>
      <w:marTop w:val="0"/>
      <w:marBottom w:val="0"/>
      <w:divBdr>
        <w:top w:val="none" w:sz="0" w:space="0" w:color="auto"/>
        <w:left w:val="none" w:sz="0" w:space="0" w:color="auto"/>
        <w:bottom w:val="none" w:sz="0" w:space="0" w:color="auto"/>
        <w:right w:val="none" w:sz="0" w:space="0" w:color="auto"/>
      </w:divBdr>
    </w:div>
    <w:div w:id="196086895">
      <w:bodyDiv w:val="1"/>
      <w:marLeft w:val="0"/>
      <w:marRight w:val="0"/>
      <w:marTop w:val="0"/>
      <w:marBottom w:val="0"/>
      <w:divBdr>
        <w:top w:val="none" w:sz="0" w:space="0" w:color="auto"/>
        <w:left w:val="none" w:sz="0" w:space="0" w:color="auto"/>
        <w:bottom w:val="none" w:sz="0" w:space="0" w:color="auto"/>
        <w:right w:val="none" w:sz="0" w:space="0" w:color="auto"/>
      </w:divBdr>
    </w:div>
    <w:div w:id="205725529">
      <w:bodyDiv w:val="1"/>
      <w:marLeft w:val="0"/>
      <w:marRight w:val="0"/>
      <w:marTop w:val="0"/>
      <w:marBottom w:val="0"/>
      <w:divBdr>
        <w:top w:val="none" w:sz="0" w:space="0" w:color="auto"/>
        <w:left w:val="none" w:sz="0" w:space="0" w:color="auto"/>
        <w:bottom w:val="none" w:sz="0" w:space="0" w:color="auto"/>
        <w:right w:val="none" w:sz="0" w:space="0" w:color="auto"/>
      </w:divBdr>
    </w:div>
    <w:div w:id="207379955">
      <w:bodyDiv w:val="1"/>
      <w:marLeft w:val="0"/>
      <w:marRight w:val="0"/>
      <w:marTop w:val="0"/>
      <w:marBottom w:val="0"/>
      <w:divBdr>
        <w:top w:val="none" w:sz="0" w:space="0" w:color="auto"/>
        <w:left w:val="none" w:sz="0" w:space="0" w:color="auto"/>
        <w:bottom w:val="none" w:sz="0" w:space="0" w:color="auto"/>
        <w:right w:val="none" w:sz="0" w:space="0" w:color="auto"/>
      </w:divBdr>
    </w:div>
    <w:div w:id="209613817">
      <w:bodyDiv w:val="1"/>
      <w:marLeft w:val="0"/>
      <w:marRight w:val="0"/>
      <w:marTop w:val="0"/>
      <w:marBottom w:val="0"/>
      <w:divBdr>
        <w:top w:val="none" w:sz="0" w:space="0" w:color="auto"/>
        <w:left w:val="none" w:sz="0" w:space="0" w:color="auto"/>
        <w:bottom w:val="none" w:sz="0" w:space="0" w:color="auto"/>
        <w:right w:val="none" w:sz="0" w:space="0" w:color="auto"/>
      </w:divBdr>
    </w:div>
    <w:div w:id="210851778">
      <w:bodyDiv w:val="1"/>
      <w:marLeft w:val="0"/>
      <w:marRight w:val="0"/>
      <w:marTop w:val="0"/>
      <w:marBottom w:val="0"/>
      <w:divBdr>
        <w:top w:val="none" w:sz="0" w:space="0" w:color="auto"/>
        <w:left w:val="none" w:sz="0" w:space="0" w:color="auto"/>
        <w:bottom w:val="none" w:sz="0" w:space="0" w:color="auto"/>
        <w:right w:val="none" w:sz="0" w:space="0" w:color="auto"/>
      </w:divBdr>
    </w:div>
    <w:div w:id="212162754">
      <w:bodyDiv w:val="1"/>
      <w:marLeft w:val="0"/>
      <w:marRight w:val="0"/>
      <w:marTop w:val="0"/>
      <w:marBottom w:val="0"/>
      <w:divBdr>
        <w:top w:val="none" w:sz="0" w:space="0" w:color="auto"/>
        <w:left w:val="none" w:sz="0" w:space="0" w:color="auto"/>
        <w:bottom w:val="none" w:sz="0" w:space="0" w:color="auto"/>
        <w:right w:val="none" w:sz="0" w:space="0" w:color="auto"/>
      </w:divBdr>
    </w:div>
    <w:div w:id="214050044">
      <w:bodyDiv w:val="1"/>
      <w:marLeft w:val="0"/>
      <w:marRight w:val="0"/>
      <w:marTop w:val="0"/>
      <w:marBottom w:val="0"/>
      <w:divBdr>
        <w:top w:val="none" w:sz="0" w:space="0" w:color="auto"/>
        <w:left w:val="none" w:sz="0" w:space="0" w:color="auto"/>
        <w:bottom w:val="none" w:sz="0" w:space="0" w:color="auto"/>
        <w:right w:val="none" w:sz="0" w:space="0" w:color="auto"/>
      </w:divBdr>
    </w:div>
    <w:div w:id="216673200">
      <w:bodyDiv w:val="1"/>
      <w:marLeft w:val="0"/>
      <w:marRight w:val="0"/>
      <w:marTop w:val="0"/>
      <w:marBottom w:val="0"/>
      <w:divBdr>
        <w:top w:val="none" w:sz="0" w:space="0" w:color="auto"/>
        <w:left w:val="none" w:sz="0" w:space="0" w:color="auto"/>
        <w:bottom w:val="none" w:sz="0" w:space="0" w:color="auto"/>
        <w:right w:val="none" w:sz="0" w:space="0" w:color="auto"/>
      </w:divBdr>
    </w:div>
    <w:div w:id="218975211">
      <w:bodyDiv w:val="1"/>
      <w:marLeft w:val="0"/>
      <w:marRight w:val="0"/>
      <w:marTop w:val="0"/>
      <w:marBottom w:val="0"/>
      <w:divBdr>
        <w:top w:val="none" w:sz="0" w:space="0" w:color="auto"/>
        <w:left w:val="none" w:sz="0" w:space="0" w:color="auto"/>
        <w:bottom w:val="none" w:sz="0" w:space="0" w:color="auto"/>
        <w:right w:val="none" w:sz="0" w:space="0" w:color="auto"/>
      </w:divBdr>
    </w:div>
    <w:div w:id="225994944">
      <w:bodyDiv w:val="1"/>
      <w:marLeft w:val="0"/>
      <w:marRight w:val="0"/>
      <w:marTop w:val="0"/>
      <w:marBottom w:val="0"/>
      <w:divBdr>
        <w:top w:val="none" w:sz="0" w:space="0" w:color="auto"/>
        <w:left w:val="none" w:sz="0" w:space="0" w:color="auto"/>
        <w:bottom w:val="none" w:sz="0" w:space="0" w:color="auto"/>
        <w:right w:val="none" w:sz="0" w:space="0" w:color="auto"/>
      </w:divBdr>
    </w:div>
    <w:div w:id="232282320">
      <w:bodyDiv w:val="1"/>
      <w:marLeft w:val="0"/>
      <w:marRight w:val="0"/>
      <w:marTop w:val="0"/>
      <w:marBottom w:val="0"/>
      <w:divBdr>
        <w:top w:val="none" w:sz="0" w:space="0" w:color="auto"/>
        <w:left w:val="none" w:sz="0" w:space="0" w:color="auto"/>
        <w:bottom w:val="none" w:sz="0" w:space="0" w:color="auto"/>
        <w:right w:val="none" w:sz="0" w:space="0" w:color="auto"/>
      </w:divBdr>
    </w:div>
    <w:div w:id="233391608">
      <w:bodyDiv w:val="1"/>
      <w:marLeft w:val="0"/>
      <w:marRight w:val="0"/>
      <w:marTop w:val="0"/>
      <w:marBottom w:val="0"/>
      <w:divBdr>
        <w:top w:val="none" w:sz="0" w:space="0" w:color="auto"/>
        <w:left w:val="none" w:sz="0" w:space="0" w:color="auto"/>
        <w:bottom w:val="none" w:sz="0" w:space="0" w:color="auto"/>
        <w:right w:val="none" w:sz="0" w:space="0" w:color="auto"/>
      </w:divBdr>
    </w:div>
    <w:div w:id="233860562">
      <w:bodyDiv w:val="1"/>
      <w:marLeft w:val="0"/>
      <w:marRight w:val="0"/>
      <w:marTop w:val="0"/>
      <w:marBottom w:val="0"/>
      <w:divBdr>
        <w:top w:val="none" w:sz="0" w:space="0" w:color="auto"/>
        <w:left w:val="none" w:sz="0" w:space="0" w:color="auto"/>
        <w:bottom w:val="none" w:sz="0" w:space="0" w:color="auto"/>
        <w:right w:val="none" w:sz="0" w:space="0" w:color="auto"/>
      </w:divBdr>
    </w:div>
    <w:div w:id="235362971">
      <w:bodyDiv w:val="1"/>
      <w:marLeft w:val="0"/>
      <w:marRight w:val="0"/>
      <w:marTop w:val="0"/>
      <w:marBottom w:val="0"/>
      <w:divBdr>
        <w:top w:val="none" w:sz="0" w:space="0" w:color="auto"/>
        <w:left w:val="none" w:sz="0" w:space="0" w:color="auto"/>
        <w:bottom w:val="none" w:sz="0" w:space="0" w:color="auto"/>
        <w:right w:val="none" w:sz="0" w:space="0" w:color="auto"/>
      </w:divBdr>
    </w:div>
    <w:div w:id="247733014">
      <w:bodyDiv w:val="1"/>
      <w:marLeft w:val="0"/>
      <w:marRight w:val="0"/>
      <w:marTop w:val="0"/>
      <w:marBottom w:val="0"/>
      <w:divBdr>
        <w:top w:val="none" w:sz="0" w:space="0" w:color="auto"/>
        <w:left w:val="none" w:sz="0" w:space="0" w:color="auto"/>
        <w:bottom w:val="none" w:sz="0" w:space="0" w:color="auto"/>
        <w:right w:val="none" w:sz="0" w:space="0" w:color="auto"/>
      </w:divBdr>
    </w:div>
    <w:div w:id="247810904">
      <w:bodyDiv w:val="1"/>
      <w:marLeft w:val="0"/>
      <w:marRight w:val="0"/>
      <w:marTop w:val="0"/>
      <w:marBottom w:val="0"/>
      <w:divBdr>
        <w:top w:val="none" w:sz="0" w:space="0" w:color="auto"/>
        <w:left w:val="none" w:sz="0" w:space="0" w:color="auto"/>
        <w:bottom w:val="none" w:sz="0" w:space="0" w:color="auto"/>
        <w:right w:val="none" w:sz="0" w:space="0" w:color="auto"/>
      </w:divBdr>
    </w:div>
    <w:div w:id="259483927">
      <w:bodyDiv w:val="1"/>
      <w:marLeft w:val="0"/>
      <w:marRight w:val="0"/>
      <w:marTop w:val="0"/>
      <w:marBottom w:val="0"/>
      <w:divBdr>
        <w:top w:val="none" w:sz="0" w:space="0" w:color="auto"/>
        <w:left w:val="none" w:sz="0" w:space="0" w:color="auto"/>
        <w:bottom w:val="none" w:sz="0" w:space="0" w:color="auto"/>
        <w:right w:val="none" w:sz="0" w:space="0" w:color="auto"/>
      </w:divBdr>
    </w:div>
    <w:div w:id="260337462">
      <w:bodyDiv w:val="1"/>
      <w:marLeft w:val="0"/>
      <w:marRight w:val="0"/>
      <w:marTop w:val="0"/>
      <w:marBottom w:val="0"/>
      <w:divBdr>
        <w:top w:val="none" w:sz="0" w:space="0" w:color="auto"/>
        <w:left w:val="none" w:sz="0" w:space="0" w:color="auto"/>
        <w:bottom w:val="none" w:sz="0" w:space="0" w:color="auto"/>
        <w:right w:val="none" w:sz="0" w:space="0" w:color="auto"/>
      </w:divBdr>
    </w:div>
    <w:div w:id="261841558">
      <w:bodyDiv w:val="1"/>
      <w:marLeft w:val="0"/>
      <w:marRight w:val="0"/>
      <w:marTop w:val="0"/>
      <w:marBottom w:val="0"/>
      <w:divBdr>
        <w:top w:val="none" w:sz="0" w:space="0" w:color="auto"/>
        <w:left w:val="none" w:sz="0" w:space="0" w:color="auto"/>
        <w:bottom w:val="none" w:sz="0" w:space="0" w:color="auto"/>
        <w:right w:val="none" w:sz="0" w:space="0" w:color="auto"/>
      </w:divBdr>
    </w:div>
    <w:div w:id="264196776">
      <w:bodyDiv w:val="1"/>
      <w:marLeft w:val="0"/>
      <w:marRight w:val="0"/>
      <w:marTop w:val="0"/>
      <w:marBottom w:val="0"/>
      <w:divBdr>
        <w:top w:val="none" w:sz="0" w:space="0" w:color="auto"/>
        <w:left w:val="none" w:sz="0" w:space="0" w:color="auto"/>
        <w:bottom w:val="none" w:sz="0" w:space="0" w:color="auto"/>
        <w:right w:val="none" w:sz="0" w:space="0" w:color="auto"/>
      </w:divBdr>
    </w:div>
    <w:div w:id="266885429">
      <w:bodyDiv w:val="1"/>
      <w:marLeft w:val="0"/>
      <w:marRight w:val="0"/>
      <w:marTop w:val="0"/>
      <w:marBottom w:val="0"/>
      <w:divBdr>
        <w:top w:val="none" w:sz="0" w:space="0" w:color="auto"/>
        <w:left w:val="none" w:sz="0" w:space="0" w:color="auto"/>
        <w:bottom w:val="none" w:sz="0" w:space="0" w:color="auto"/>
        <w:right w:val="none" w:sz="0" w:space="0" w:color="auto"/>
      </w:divBdr>
    </w:div>
    <w:div w:id="268584677">
      <w:bodyDiv w:val="1"/>
      <w:marLeft w:val="0"/>
      <w:marRight w:val="0"/>
      <w:marTop w:val="0"/>
      <w:marBottom w:val="0"/>
      <w:divBdr>
        <w:top w:val="none" w:sz="0" w:space="0" w:color="auto"/>
        <w:left w:val="none" w:sz="0" w:space="0" w:color="auto"/>
        <w:bottom w:val="none" w:sz="0" w:space="0" w:color="auto"/>
        <w:right w:val="none" w:sz="0" w:space="0" w:color="auto"/>
      </w:divBdr>
    </w:div>
    <w:div w:id="283194231">
      <w:bodyDiv w:val="1"/>
      <w:marLeft w:val="0"/>
      <w:marRight w:val="0"/>
      <w:marTop w:val="0"/>
      <w:marBottom w:val="0"/>
      <w:divBdr>
        <w:top w:val="none" w:sz="0" w:space="0" w:color="auto"/>
        <w:left w:val="none" w:sz="0" w:space="0" w:color="auto"/>
        <w:bottom w:val="none" w:sz="0" w:space="0" w:color="auto"/>
        <w:right w:val="none" w:sz="0" w:space="0" w:color="auto"/>
      </w:divBdr>
    </w:div>
    <w:div w:id="284506530">
      <w:bodyDiv w:val="1"/>
      <w:marLeft w:val="0"/>
      <w:marRight w:val="0"/>
      <w:marTop w:val="0"/>
      <w:marBottom w:val="0"/>
      <w:divBdr>
        <w:top w:val="none" w:sz="0" w:space="0" w:color="auto"/>
        <w:left w:val="none" w:sz="0" w:space="0" w:color="auto"/>
        <w:bottom w:val="none" w:sz="0" w:space="0" w:color="auto"/>
        <w:right w:val="none" w:sz="0" w:space="0" w:color="auto"/>
      </w:divBdr>
    </w:div>
    <w:div w:id="286007271">
      <w:bodyDiv w:val="1"/>
      <w:marLeft w:val="0"/>
      <w:marRight w:val="0"/>
      <w:marTop w:val="0"/>
      <w:marBottom w:val="0"/>
      <w:divBdr>
        <w:top w:val="none" w:sz="0" w:space="0" w:color="auto"/>
        <w:left w:val="none" w:sz="0" w:space="0" w:color="auto"/>
        <w:bottom w:val="none" w:sz="0" w:space="0" w:color="auto"/>
        <w:right w:val="none" w:sz="0" w:space="0" w:color="auto"/>
      </w:divBdr>
    </w:div>
    <w:div w:id="294604671">
      <w:bodyDiv w:val="1"/>
      <w:marLeft w:val="0"/>
      <w:marRight w:val="0"/>
      <w:marTop w:val="0"/>
      <w:marBottom w:val="0"/>
      <w:divBdr>
        <w:top w:val="none" w:sz="0" w:space="0" w:color="auto"/>
        <w:left w:val="none" w:sz="0" w:space="0" w:color="auto"/>
        <w:bottom w:val="none" w:sz="0" w:space="0" w:color="auto"/>
        <w:right w:val="none" w:sz="0" w:space="0" w:color="auto"/>
      </w:divBdr>
    </w:div>
    <w:div w:id="298340472">
      <w:bodyDiv w:val="1"/>
      <w:marLeft w:val="0"/>
      <w:marRight w:val="0"/>
      <w:marTop w:val="0"/>
      <w:marBottom w:val="0"/>
      <w:divBdr>
        <w:top w:val="none" w:sz="0" w:space="0" w:color="auto"/>
        <w:left w:val="none" w:sz="0" w:space="0" w:color="auto"/>
        <w:bottom w:val="none" w:sz="0" w:space="0" w:color="auto"/>
        <w:right w:val="none" w:sz="0" w:space="0" w:color="auto"/>
      </w:divBdr>
    </w:div>
    <w:div w:id="299657307">
      <w:bodyDiv w:val="1"/>
      <w:marLeft w:val="0"/>
      <w:marRight w:val="0"/>
      <w:marTop w:val="0"/>
      <w:marBottom w:val="0"/>
      <w:divBdr>
        <w:top w:val="none" w:sz="0" w:space="0" w:color="auto"/>
        <w:left w:val="none" w:sz="0" w:space="0" w:color="auto"/>
        <w:bottom w:val="none" w:sz="0" w:space="0" w:color="auto"/>
        <w:right w:val="none" w:sz="0" w:space="0" w:color="auto"/>
      </w:divBdr>
    </w:div>
    <w:div w:id="306982779">
      <w:bodyDiv w:val="1"/>
      <w:marLeft w:val="0"/>
      <w:marRight w:val="0"/>
      <w:marTop w:val="0"/>
      <w:marBottom w:val="0"/>
      <w:divBdr>
        <w:top w:val="none" w:sz="0" w:space="0" w:color="auto"/>
        <w:left w:val="none" w:sz="0" w:space="0" w:color="auto"/>
        <w:bottom w:val="none" w:sz="0" w:space="0" w:color="auto"/>
        <w:right w:val="none" w:sz="0" w:space="0" w:color="auto"/>
      </w:divBdr>
    </w:div>
    <w:div w:id="310715107">
      <w:bodyDiv w:val="1"/>
      <w:marLeft w:val="0"/>
      <w:marRight w:val="0"/>
      <w:marTop w:val="0"/>
      <w:marBottom w:val="0"/>
      <w:divBdr>
        <w:top w:val="none" w:sz="0" w:space="0" w:color="auto"/>
        <w:left w:val="none" w:sz="0" w:space="0" w:color="auto"/>
        <w:bottom w:val="none" w:sz="0" w:space="0" w:color="auto"/>
        <w:right w:val="none" w:sz="0" w:space="0" w:color="auto"/>
      </w:divBdr>
    </w:div>
    <w:div w:id="315380297">
      <w:bodyDiv w:val="1"/>
      <w:marLeft w:val="0"/>
      <w:marRight w:val="0"/>
      <w:marTop w:val="0"/>
      <w:marBottom w:val="0"/>
      <w:divBdr>
        <w:top w:val="none" w:sz="0" w:space="0" w:color="auto"/>
        <w:left w:val="none" w:sz="0" w:space="0" w:color="auto"/>
        <w:bottom w:val="none" w:sz="0" w:space="0" w:color="auto"/>
        <w:right w:val="none" w:sz="0" w:space="0" w:color="auto"/>
      </w:divBdr>
    </w:div>
    <w:div w:id="326714063">
      <w:bodyDiv w:val="1"/>
      <w:marLeft w:val="0"/>
      <w:marRight w:val="0"/>
      <w:marTop w:val="0"/>
      <w:marBottom w:val="0"/>
      <w:divBdr>
        <w:top w:val="none" w:sz="0" w:space="0" w:color="auto"/>
        <w:left w:val="none" w:sz="0" w:space="0" w:color="auto"/>
        <w:bottom w:val="none" w:sz="0" w:space="0" w:color="auto"/>
        <w:right w:val="none" w:sz="0" w:space="0" w:color="auto"/>
      </w:divBdr>
    </w:div>
    <w:div w:id="326858412">
      <w:bodyDiv w:val="1"/>
      <w:marLeft w:val="0"/>
      <w:marRight w:val="0"/>
      <w:marTop w:val="0"/>
      <w:marBottom w:val="0"/>
      <w:divBdr>
        <w:top w:val="none" w:sz="0" w:space="0" w:color="auto"/>
        <w:left w:val="none" w:sz="0" w:space="0" w:color="auto"/>
        <w:bottom w:val="none" w:sz="0" w:space="0" w:color="auto"/>
        <w:right w:val="none" w:sz="0" w:space="0" w:color="auto"/>
      </w:divBdr>
    </w:div>
    <w:div w:id="331875386">
      <w:bodyDiv w:val="1"/>
      <w:marLeft w:val="0"/>
      <w:marRight w:val="0"/>
      <w:marTop w:val="0"/>
      <w:marBottom w:val="0"/>
      <w:divBdr>
        <w:top w:val="none" w:sz="0" w:space="0" w:color="auto"/>
        <w:left w:val="none" w:sz="0" w:space="0" w:color="auto"/>
        <w:bottom w:val="none" w:sz="0" w:space="0" w:color="auto"/>
        <w:right w:val="none" w:sz="0" w:space="0" w:color="auto"/>
      </w:divBdr>
    </w:div>
    <w:div w:id="334380713">
      <w:bodyDiv w:val="1"/>
      <w:marLeft w:val="0"/>
      <w:marRight w:val="0"/>
      <w:marTop w:val="0"/>
      <w:marBottom w:val="0"/>
      <w:divBdr>
        <w:top w:val="none" w:sz="0" w:space="0" w:color="auto"/>
        <w:left w:val="none" w:sz="0" w:space="0" w:color="auto"/>
        <w:bottom w:val="none" w:sz="0" w:space="0" w:color="auto"/>
        <w:right w:val="none" w:sz="0" w:space="0" w:color="auto"/>
      </w:divBdr>
    </w:div>
    <w:div w:id="336274722">
      <w:bodyDiv w:val="1"/>
      <w:marLeft w:val="0"/>
      <w:marRight w:val="0"/>
      <w:marTop w:val="0"/>
      <w:marBottom w:val="0"/>
      <w:divBdr>
        <w:top w:val="none" w:sz="0" w:space="0" w:color="auto"/>
        <w:left w:val="none" w:sz="0" w:space="0" w:color="auto"/>
        <w:bottom w:val="none" w:sz="0" w:space="0" w:color="auto"/>
        <w:right w:val="none" w:sz="0" w:space="0" w:color="auto"/>
      </w:divBdr>
    </w:div>
    <w:div w:id="348407552">
      <w:bodyDiv w:val="1"/>
      <w:marLeft w:val="0"/>
      <w:marRight w:val="0"/>
      <w:marTop w:val="0"/>
      <w:marBottom w:val="0"/>
      <w:divBdr>
        <w:top w:val="none" w:sz="0" w:space="0" w:color="auto"/>
        <w:left w:val="none" w:sz="0" w:space="0" w:color="auto"/>
        <w:bottom w:val="none" w:sz="0" w:space="0" w:color="auto"/>
        <w:right w:val="none" w:sz="0" w:space="0" w:color="auto"/>
      </w:divBdr>
    </w:div>
    <w:div w:id="354582240">
      <w:bodyDiv w:val="1"/>
      <w:marLeft w:val="0"/>
      <w:marRight w:val="0"/>
      <w:marTop w:val="0"/>
      <w:marBottom w:val="0"/>
      <w:divBdr>
        <w:top w:val="none" w:sz="0" w:space="0" w:color="auto"/>
        <w:left w:val="none" w:sz="0" w:space="0" w:color="auto"/>
        <w:bottom w:val="none" w:sz="0" w:space="0" w:color="auto"/>
        <w:right w:val="none" w:sz="0" w:space="0" w:color="auto"/>
      </w:divBdr>
    </w:div>
    <w:div w:id="359547254">
      <w:bodyDiv w:val="1"/>
      <w:marLeft w:val="0"/>
      <w:marRight w:val="0"/>
      <w:marTop w:val="0"/>
      <w:marBottom w:val="0"/>
      <w:divBdr>
        <w:top w:val="none" w:sz="0" w:space="0" w:color="auto"/>
        <w:left w:val="none" w:sz="0" w:space="0" w:color="auto"/>
        <w:bottom w:val="none" w:sz="0" w:space="0" w:color="auto"/>
        <w:right w:val="none" w:sz="0" w:space="0" w:color="auto"/>
      </w:divBdr>
    </w:div>
    <w:div w:id="361394771">
      <w:bodyDiv w:val="1"/>
      <w:marLeft w:val="0"/>
      <w:marRight w:val="0"/>
      <w:marTop w:val="0"/>
      <w:marBottom w:val="0"/>
      <w:divBdr>
        <w:top w:val="none" w:sz="0" w:space="0" w:color="auto"/>
        <w:left w:val="none" w:sz="0" w:space="0" w:color="auto"/>
        <w:bottom w:val="none" w:sz="0" w:space="0" w:color="auto"/>
        <w:right w:val="none" w:sz="0" w:space="0" w:color="auto"/>
      </w:divBdr>
    </w:div>
    <w:div w:id="369038348">
      <w:bodyDiv w:val="1"/>
      <w:marLeft w:val="0"/>
      <w:marRight w:val="0"/>
      <w:marTop w:val="0"/>
      <w:marBottom w:val="0"/>
      <w:divBdr>
        <w:top w:val="none" w:sz="0" w:space="0" w:color="auto"/>
        <w:left w:val="none" w:sz="0" w:space="0" w:color="auto"/>
        <w:bottom w:val="none" w:sz="0" w:space="0" w:color="auto"/>
        <w:right w:val="none" w:sz="0" w:space="0" w:color="auto"/>
      </w:divBdr>
    </w:div>
    <w:div w:id="375664894">
      <w:bodyDiv w:val="1"/>
      <w:marLeft w:val="0"/>
      <w:marRight w:val="0"/>
      <w:marTop w:val="0"/>
      <w:marBottom w:val="0"/>
      <w:divBdr>
        <w:top w:val="none" w:sz="0" w:space="0" w:color="auto"/>
        <w:left w:val="none" w:sz="0" w:space="0" w:color="auto"/>
        <w:bottom w:val="none" w:sz="0" w:space="0" w:color="auto"/>
        <w:right w:val="none" w:sz="0" w:space="0" w:color="auto"/>
      </w:divBdr>
    </w:div>
    <w:div w:id="380403086">
      <w:bodyDiv w:val="1"/>
      <w:marLeft w:val="0"/>
      <w:marRight w:val="0"/>
      <w:marTop w:val="0"/>
      <w:marBottom w:val="0"/>
      <w:divBdr>
        <w:top w:val="none" w:sz="0" w:space="0" w:color="auto"/>
        <w:left w:val="none" w:sz="0" w:space="0" w:color="auto"/>
        <w:bottom w:val="none" w:sz="0" w:space="0" w:color="auto"/>
        <w:right w:val="none" w:sz="0" w:space="0" w:color="auto"/>
      </w:divBdr>
    </w:div>
    <w:div w:id="383336714">
      <w:bodyDiv w:val="1"/>
      <w:marLeft w:val="0"/>
      <w:marRight w:val="0"/>
      <w:marTop w:val="0"/>
      <w:marBottom w:val="0"/>
      <w:divBdr>
        <w:top w:val="none" w:sz="0" w:space="0" w:color="auto"/>
        <w:left w:val="none" w:sz="0" w:space="0" w:color="auto"/>
        <w:bottom w:val="none" w:sz="0" w:space="0" w:color="auto"/>
        <w:right w:val="none" w:sz="0" w:space="0" w:color="auto"/>
      </w:divBdr>
    </w:div>
    <w:div w:id="386992538">
      <w:bodyDiv w:val="1"/>
      <w:marLeft w:val="0"/>
      <w:marRight w:val="0"/>
      <w:marTop w:val="0"/>
      <w:marBottom w:val="0"/>
      <w:divBdr>
        <w:top w:val="none" w:sz="0" w:space="0" w:color="auto"/>
        <w:left w:val="none" w:sz="0" w:space="0" w:color="auto"/>
        <w:bottom w:val="none" w:sz="0" w:space="0" w:color="auto"/>
        <w:right w:val="none" w:sz="0" w:space="0" w:color="auto"/>
      </w:divBdr>
    </w:div>
    <w:div w:id="391663980">
      <w:bodyDiv w:val="1"/>
      <w:marLeft w:val="0"/>
      <w:marRight w:val="0"/>
      <w:marTop w:val="0"/>
      <w:marBottom w:val="0"/>
      <w:divBdr>
        <w:top w:val="none" w:sz="0" w:space="0" w:color="auto"/>
        <w:left w:val="none" w:sz="0" w:space="0" w:color="auto"/>
        <w:bottom w:val="none" w:sz="0" w:space="0" w:color="auto"/>
        <w:right w:val="none" w:sz="0" w:space="0" w:color="auto"/>
      </w:divBdr>
    </w:div>
    <w:div w:id="393312221">
      <w:bodyDiv w:val="1"/>
      <w:marLeft w:val="0"/>
      <w:marRight w:val="0"/>
      <w:marTop w:val="0"/>
      <w:marBottom w:val="0"/>
      <w:divBdr>
        <w:top w:val="none" w:sz="0" w:space="0" w:color="auto"/>
        <w:left w:val="none" w:sz="0" w:space="0" w:color="auto"/>
        <w:bottom w:val="none" w:sz="0" w:space="0" w:color="auto"/>
        <w:right w:val="none" w:sz="0" w:space="0" w:color="auto"/>
      </w:divBdr>
    </w:div>
    <w:div w:id="396361953">
      <w:bodyDiv w:val="1"/>
      <w:marLeft w:val="0"/>
      <w:marRight w:val="0"/>
      <w:marTop w:val="0"/>
      <w:marBottom w:val="0"/>
      <w:divBdr>
        <w:top w:val="none" w:sz="0" w:space="0" w:color="auto"/>
        <w:left w:val="none" w:sz="0" w:space="0" w:color="auto"/>
        <w:bottom w:val="none" w:sz="0" w:space="0" w:color="auto"/>
        <w:right w:val="none" w:sz="0" w:space="0" w:color="auto"/>
      </w:divBdr>
    </w:div>
    <w:div w:id="401101617">
      <w:bodyDiv w:val="1"/>
      <w:marLeft w:val="0"/>
      <w:marRight w:val="0"/>
      <w:marTop w:val="0"/>
      <w:marBottom w:val="0"/>
      <w:divBdr>
        <w:top w:val="none" w:sz="0" w:space="0" w:color="auto"/>
        <w:left w:val="none" w:sz="0" w:space="0" w:color="auto"/>
        <w:bottom w:val="none" w:sz="0" w:space="0" w:color="auto"/>
        <w:right w:val="none" w:sz="0" w:space="0" w:color="auto"/>
      </w:divBdr>
    </w:div>
    <w:div w:id="404644975">
      <w:bodyDiv w:val="1"/>
      <w:marLeft w:val="0"/>
      <w:marRight w:val="0"/>
      <w:marTop w:val="0"/>
      <w:marBottom w:val="0"/>
      <w:divBdr>
        <w:top w:val="none" w:sz="0" w:space="0" w:color="auto"/>
        <w:left w:val="none" w:sz="0" w:space="0" w:color="auto"/>
        <w:bottom w:val="none" w:sz="0" w:space="0" w:color="auto"/>
        <w:right w:val="none" w:sz="0" w:space="0" w:color="auto"/>
      </w:divBdr>
    </w:div>
    <w:div w:id="410010432">
      <w:bodyDiv w:val="1"/>
      <w:marLeft w:val="0"/>
      <w:marRight w:val="0"/>
      <w:marTop w:val="0"/>
      <w:marBottom w:val="0"/>
      <w:divBdr>
        <w:top w:val="none" w:sz="0" w:space="0" w:color="auto"/>
        <w:left w:val="none" w:sz="0" w:space="0" w:color="auto"/>
        <w:bottom w:val="none" w:sz="0" w:space="0" w:color="auto"/>
        <w:right w:val="none" w:sz="0" w:space="0" w:color="auto"/>
      </w:divBdr>
    </w:div>
    <w:div w:id="417602702">
      <w:bodyDiv w:val="1"/>
      <w:marLeft w:val="0"/>
      <w:marRight w:val="0"/>
      <w:marTop w:val="0"/>
      <w:marBottom w:val="0"/>
      <w:divBdr>
        <w:top w:val="none" w:sz="0" w:space="0" w:color="auto"/>
        <w:left w:val="none" w:sz="0" w:space="0" w:color="auto"/>
        <w:bottom w:val="none" w:sz="0" w:space="0" w:color="auto"/>
        <w:right w:val="none" w:sz="0" w:space="0" w:color="auto"/>
      </w:divBdr>
    </w:div>
    <w:div w:id="424614390">
      <w:bodyDiv w:val="1"/>
      <w:marLeft w:val="0"/>
      <w:marRight w:val="0"/>
      <w:marTop w:val="0"/>
      <w:marBottom w:val="0"/>
      <w:divBdr>
        <w:top w:val="none" w:sz="0" w:space="0" w:color="auto"/>
        <w:left w:val="none" w:sz="0" w:space="0" w:color="auto"/>
        <w:bottom w:val="none" w:sz="0" w:space="0" w:color="auto"/>
        <w:right w:val="none" w:sz="0" w:space="0" w:color="auto"/>
      </w:divBdr>
    </w:div>
    <w:div w:id="436951868">
      <w:bodyDiv w:val="1"/>
      <w:marLeft w:val="0"/>
      <w:marRight w:val="0"/>
      <w:marTop w:val="0"/>
      <w:marBottom w:val="0"/>
      <w:divBdr>
        <w:top w:val="none" w:sz="0" w:space="0" w:color="auto"/>
        <w:left w:val="none" w:sz="0" w:space="0" w:color="auto"/>
        <w:bottom w:val="none" w:sz="0" w:space="0" w:color="auto"/>
        <w:right w:val="none" w:sz="0" w:space="0" w:color="auto"/>
      </w:divBdr>
    </w:div>
    <w:div w:id="441922119">
      <w:bodyDiv w:val="1"/>
      <w:marLeft w:val="0"/>
      <w:marRight w:val="0"/>
      <w:marTop w:val="0"/>
      <w:marBottom w:val="0"/>
      <w:divBdr>
        <w:top w:val="none" w:sz="0" w:space="0" w:color="auto"/>
        <w:left w:val="none" w:sz="0" w:space="0" w:color="auto"/>
        <w:bottom w:val="none" w:sz="0" w:space="0" w:color="auto"/>
        <w:right w:val="none" w:sz="0" w:space="0" w:color="auto"/>
      </w:divBdr>
    </w:div>
    <w:div w:id="457645186">
      <w:bodyDiv w:val="1"/>
      <w:marLeft w:val="0"/>
      <w:marRight w:val="0"/>
      <w:marTop w:val="0"/>
      <w:marBottom w:val="0"/>
      <w:divBdr>
        <w:top w:val="none" w:sz="0" w:space="0" w:color="auto"/>
        <w:left w:val="none" w:sz="0" w:space="0" w:color="auto"/>
        <w:bottom w:val="none" w:sz="0" w:space="0" w:color="auto"/>
        <w:right w:val="none" w:sz="0" w:space="0" w:color="auto"/>
      </w:divBdr>
    </w:div>
    <w:div w:id="468667029">
      <w:bodyDiv w:val="1"/>
      <w:marLeft w:val="0"/>
      <w:marRight w:val="0"/>
      <w:marTop w:val="0"/>
      <w:marBottom w:val="0"/>
      <w:divBdr>
        <w:top w:val="none" w:sz="0" w:space="0" w:color="auto"/>
        <w:left w:val="none" w:sz="0" w:space="0" w:color="auto"/>
        <w:bottom w:val="none" w:sz="0" w:space="0" w:color="auto"/>
        <w:right w:val="none" w:sz="0" w:space="0" w:color="auto"/>
      </w:divBdr>
    </w:div>
    <w:div w:id="475150597">
      <w:bodyDiv w:val="1"/>
      <w:marLeft w:val="0"/>
      <w:marRight w:val="0"/>
      <w:marTop w:val="0"/>
      <w:marBottom w:val="0"/>
      <w:divBdr>
        <w:top w:val="none" w:sz="0" w:space="0" w:color="auto"/>
        <w:left w:val="none" w:sz="0" w:space="0" w:color="auto"/>
        <w:bottom w:val="none" w:sz="0" w:space="0" w:color="auto"/>
        <w:right w:val="none" w:sz="0" w:space="0" w:color="auto"/>
      </w:divBdr>
    </w:div>
    <w:div w:id="476342564">
      <w:bodyDiv w:val="1"/>
      <w:marLeft w:val="0"/>
      <w:marRight w:val="0"/>
      <w:marTop w:val="0"/>
      <w:marBottom w:val="0"/>
      <w:divBdr>
        <w:top w:val="none" w:sz="0" w:space="0" w:color="auto"/>
        <w:left w:val="none" w:sz="0" w:space="0" w:color="auto"/>
        <w:bottom w:val="none" w:sz="0" w:space="0" w:color="auto"/>
        <w:right w:val="none" w:sz="0" w:space="0" w:color="auto"/>
      </w:divBdr>
    </w:div>
    <w:div w:id="479813313">
      <w:bodyDiv w:val="1"/>
      <w:marLeft w:val="0"/>
      <w:marRight w:val="0"/>
      <w:marTop w:val="0"/>
      <w:marBottom w:val="0"/>
      <w:divBdr>
        <w:top w:val="none" w:sz="0" w:space="0" w:color="auto"/>
        <w:left w:val="none" w:sz="0" w:space="0" w:color="auto"/>
        <w:bottom w:val="none" w:sz="0" w:space="0" w:color="auto"/>
        <w:right w:val="none" w:sz="0" w:space="0" w:color="auto"/>
      </w:divBdr>
    </w:div>
    <w:div w:id="480073887">
      <w:bodyDiv w:val="1"/>
      <w:marLeft w:val="0"/>
      <w:marRight w:val="0"/>
      <w:marTop w:val="0"/>
      <w:marBottom w:val="0"/>
      <w:divBdr>
        <w:top w:val="none" w:sz="0" w:space="0" w:color="auto"/>
        <w:left w:val="none" w:sz="0" w:space="0" w:color="auto"/>
        <w:bottom w:val="none" w:sz="0" w:space="0" w:color="auto"/>
        <w:right w:val="none" w:sz="0" w:space="0" w:color="auto"/>
      </w:divBdr>
    </w:div>
    <w:div w:id="480925951">
      <w:bodyDiv w:val="1"/>
      <w:marLeft w:val="0"/>
      <w:marRight w:val="0"/>
      <w:marTop w:val="0"/>
      <w:marBottom w:val="0"/>
      <w:divBdr>
        <w:top w:val="none" w:sz="0" w:space="0" w:color="auto"/>
        <w:left w:val="none" w:sz="0" w:space="0" w:color="auto"/>
        <w:bottom w:val="none" w:sz="0" w:space="0" w:color="auto"/>
        <w:right w:val="none" w:sz="0" w:space="0" w:color="auto"/>
      </w:divBdr>
    </w:div>
    <w:div w:id="482695566">
      <w:bodyDiv w:val="1"/>
      <w:marLeft w:val="0"/>
      <w:marRight w:val="0"/>
      <w:marTop w:val="0"/>
      <w:marBottom w:val="0"/>
      <w:divBdr>
        <w:top w:val="none" w:sz="0" w:space="0" w:color="auto"/>
        <w:left w:val="none" w:sz="0" w:space="0" w:color="auto"/>
        <w:bottom w:val="none" w:sz="0" w:space="0" w:color="auto"/>
        <w:right w:val="none" w:sz="0" w:space="0" w:color="auto"/>
      </w:divBdr>
    </w:div>
    <w:div w:id="482741942">
      <w:bodyDiv w:val="1"/>
      <w:marLeft w:val="0"/>
      <w:marRight w:val="0"/>
      <w:marTop w:val="0"/>
      <w:marBottom w:val="0"/>
      <w:divBdr>
        <w:top w:val="none" w:sz="0" w:space="0" w:color="auto"/>
        <w:left w:val="none" w:sz="0" w:space="0" w:color="auto"/>
        <w:bottom w:val="none" w:sz="0" w:space="0" w:color="auto"/>
        <w:right w:val="none" w:sz="0" w:space="0" w:color="auto"/>
      </w:divBdr>
    </w:div>
    <w:div w:id="491332572">
      <w:bodyDiv w:val="1"/>
      <w:marLeft w:val="0"/>
      <w:marRight w:val="0"/>
      <w:marTop w:val="0"/>
      <w:marBottom w:val="0"/>
      <w:divBdr>
        <w:top w:val="none" w:sz="0" w:space="0" w:color="auto"/>
        <w:left w:val="none" w:sz="0" w:space="0" w:color="auto"/>
        <w:bottom w:val="none" w:sz="0" w:space="0" w:color="auto"/>
        <w:right w:val="none" w:sz="0" w:space="0" w:color="auto"/>
      </w:divBdr>
    </w:div>
    <w:div w:id="501627395">
      <w:bodyDiv w:val="1"/>
      <w:marLeft w:val="0"/>
      <w:marRight w:val="0"/>
      <w:marTop w:val="0"/>
      <w:marBottom w:val="0"/>
      <w:divBdr>
        <w:top w:val="none" w:sz="0" w:space="0" w:color="auto"/>
        <w:left w:val="none" w:sz="0" w:space="0" w:color="auto"/>
        <w:bottom w:val="none" w:sz="0" w:space="0" w:color="auto"/>
        <w:right w:val="none" w:sz="0" w:space="0" w:color="auto"/>
      </w:divBdr>
    </w:div>
    <w:div w:id="508259177">
      <w:bodyDiv w:val="1"/>
      <w:marLeft w:val="0"/>
      <w:marRight w:val="0"/>
      <w:marTop w:val="0"/>
      <w:marBottom w:val="0"/>
      <w:divBdr>
        <w:top w:val="none" w:sz="0" w:space="0" w:color="auto"/>
        <w:left w:val="none" w:sz="0" w:space="0" w:color="auto"/>
        <w:bottom w:val="none" w:sz="0" w:space="0" w:color="auto"/>
        <w:right w:val="none" w:sz="0" w:space="0" w:color="auto"/>
      </w:divBdr>
    </w:div>
    <w:div w:id="512844483">
      <w:bodyDiv w:val="1"/>
      <w:marLeft w:val="0"/>
      <w:marRight w:val="0"/>
      <w:marTop w:val="0"/>
      <w:marBottom w:val="0"/>
      <w:divBdr>
        <w:top w:val="none" w:sz="0" w:space="0" w:color="auto"/>
        <w:left w:val="none" w:sz="0" w:space="0" w:color="auto"/>
        <w:bottom w:val="none" w:sz="0" w:space="0" w:color="auto"/>
        <w:right w:val="none" w:sz="0" w:space="0" w:color="auto"/>
      </w:divBdr>
    </w:div>
    <w:div w:id="513688687">
      <w:bodyDiv w:val="1"/>
      <w:marLeft w:val="0"/>
      <w:marRight w:val="0"/>
      <w:marTop w:val="0"/>
      <w:marBottom w:val="0"/>
      <w:divBdr>
        <w:top w:val="none" w:sz="0" w:space="0" w:color="auto"/>
        <w:left w:val="none" w:sz="0" w:space="0" w:color="auto"/>
        <w:bottom w:val="none" w:sz="0" w:space="0" w:color="auto"/>
        <w:right w:val="none" w:sz="0" w:space="0" w:color="auto"/>
      </w:divBdr>
    </w:div>
    <w:div w:id="516893701">
      <w:bodyDiv w:val="1"/>
      <w:marLeft w:val="0"/>
      <w:marRight w:val="0"/>
      <w:marTop w:val="0"/>
      <w:marBottom w:val="0"/>
      <w:divBdr>
        <w:top w:val="none" w:sz="0" w:space="0" w:color="auto"/>
        <w:left w:val="none" w:sz="0" w:space="0" w:color="auto"/>
        <w:bottom w:val="none" w:sz="0" w:space="0" w:color="auto"/>
        <w:right w:val="none" w:sz="0" w:space="0" w:color="auto"/>
      </w:divBdr>
    </w:div>
    <w:div w:id="524056709">
      <w:bodyDiv w:val="1"/>
      <w:marLeft w:val="0"/>
      <w:marRight w:val="0"/>
      <w:marTop w:val="0"/>
      <w:marBottom w:val="0"/>
      <w:divBdr>
        <w:top w:val="none" w:sz="0" w:space="0" w:color="auto"/>
        <w:left w:val="none" w:sz="0" w:space="0" w:color="auto"/>
        <w:bottom w:val="none" w:sz="0" w:space="0" w:color="auto"/>
        <w:right w:val="none" w:sz="0" w:space="0" w:color="auto"/>
      </w:divBdr>
    </w:div>
    <w:div w:id="536087765">
      <w:bodyDiv w:val="1"/>
      <w:marLeft w:val="0"/>
      <w:marRight w:val="0"/>
      <w:marTop w:val="0"/>
      <w:marBottom w:val="0"/>
      <w:divBdr>
        <w:top w:val="none" w:sz="0" w:space="0" w:color="auto"/>
        <w:left w:val="none" w:sz="0" w:space="0" w:color="auto"/>
        <w:bottom w:val="none" w:sz="0" w:space="0" w:color="auto"/>
        <w:right w:val="none" w:sz="0" w:space="0" w:color="auto"/>
      </w:divBdr>
    </w:div>
    <w:div w:id="538202778">
      <w:bodyDiv w:val="1"/>
      <w:marLeft w:val="0"/>
      <w:marRight w:val="0"/>
      <w:marTop w:val="0"/>
      <w:marBottom w:val="0"/>
      <w:divBdr>
        <w:top w:val="none" w:sz="0" w:space="0" w:color="auto"/>
        <w:left w:val="none" w:sz="0" w:space="0" w:color="auto"/>
        <w:bottom w:val="none" w:sz="0" w:space="0" w:color="auto"/>
        <w:right w:val="none" w:sz="0" w:space="0" w:color="auto"/>
      </w:divBdr>
    </w:div>
    <w:div w:id="538666118">
      <w:bodyDiv w:val="1"/>
      <w:marLeft w:val="0"/>
      <w:marRight w:val="0"/>
      <w:marTop w:val="0"/>
      <w:marBottom w:val="0"/>
      <w:divBdr>
        <w:top w:val="none" w:sz="0" w:space="0" w:color="auto"/>
        <w:left w:val="none" w:sz="0" w:space="0" w:color="auto"/>
        <w:bottom w:val="none" w:sz="0" w:space="0" w:color="auto"/>
        <w:right w:val="none" w:sz="0" w:space="0" w:color="auto"/>
      </w:divBdr>
    </w:div>
    <w:div w:id="539168764">
      <w:bodyDiv w:val="1"/>
      <w:marLeft w:val="0"/>
      <w:marRight w:val="0"/>
      <w:marTop w:val="0"/>
      <w:marBottom w:val="0"/>
      <w:divBdr>
        <w:top w:val="none" w:sz="0" w:space="0" w:color="auto"/>
        <w:left w:val="none" w:sz="0" w:space="0" w:color="auto"/>
        <w:bottom w:val="none" w:sz="0" w:space="0" w:color="auto"/>
        <w:right w:val="none" w:sz="0" w:space="0" w:color="auto"/>
      </w:divBdr>
    </w:div>
    <w:div w:id="541598994">
      <w:bodyDiv w:val="1"/>
      <w:marLeft w:val="0"/>
      <w:marRight w:val="0"/>
      <w:marTop w:val="0"/>
      <w:marBottom w:val="0"/>
      <w:divBdr>
        <w:top w:val="none" w:sz="0" w:space="0" w:color="auto"/>
        <w:left w:val="none" w:sz="0" w:space="0" w:color="auto"/>
        <w:bottom w:val="none" w:sz="0" w:space="0" w:color="auto"/>
        <w:right w:val="none" w:sz="0" w:space="0" w:color="auto"/>
      </w:divBdr>
    </w:div>
    <w:div w:id="544098750">
      <w:bodyDiv w:val="1"/>
      <w:marLeft w:val="0"/>
      <w:marRight w:val="0"/>
      <w:marTop w:val="0"/>
      <w:marBottom w:val="0"/>
      <w:divBdr>
        <w:top w:val="none" w:sz="0" w:space="0" w:color="auto"/>
        <w:left w:val="none" w:sz="0" w:space="0" w:color="auto"/>
        <w:bottom w:val="none" w:sz="0" w:space="0" w:color="auto"/>
        <w:right w:val="none" w:sz="0" w:space="0" w:color="auto"/>
      </w:divBdr>
    </w:div>
    <w:div w:id="544373379">
      <w:bodyDiv w:val="1"/>
      <w:marLeft w:val="0"/>
      <w:marRight w:val="0"/>
      <w:marTop w:val="0"/>
      <w:marBottom w:val="0"/>
      <w:divBdr>
        <w:top w:val="none" w:sz="0" w:space="0" w:color="auto"/>
        <w:left w:val="none" w:sz="0" w:space="0" w:color="auto"/>
        <w:bottom w:val="none" w:sz="0" w:space="0" w:color="auto"/>
        <w:right w:val="none" w:sz="0" w:space="0" w:color="auto"/>
      </w:divBdr>
    </w:div>
    <w:div w:id="554051161">
      <w:bodyDiv w:val="1"/>
      <w:marLeft w:val="0"/>
      <w:marRight w:val="0"/>
      <w:marTop w:val="0"/>
      <w:marBottom w:val="0"/>
      <w:divBdr>
        <w:top w:val="none" w:sz="0" w:space="0" w:color="auto"/>
        <w:left w:val="none" w:sz="0" w:space="0" w:color="auto"/>
        <w:bottom w:val="none" w:sz="0" w:space="0" w:color="auto"/>
        <w:right w:val="none" w:sz="0" w:space="0" w:color="auto"/>
      </w:divBdr>
    </w:div>
    <w:div w:id="555511594">
      <w:bodyDiv w:val="1"/>
      <w:marLeft w:val="0"/>
      <w:marRight w:val="0"/>
      <w:marTop w:val="0"/>
      <w:marBottom w:val="0"/>
      <w:divBdr>
        <w:top w:val="none" w:sz="0" w:space="0" w:color="auto"/>
        <w:left w:val="none" w:sz="0" w:space="0" w:color="auto"/>
        <w:bottom w:val="none" w:sz="0" w:space="0" w:color="auto"/>
        <w:right w:val="none" w:sz="0" w:space="0" w:color="auto"/>
      </w:divBdr>
    </w:div>
    <w:div w:id="556626357">
      <w:bodyDiv w:val="1"/>
      <w:marLeft w:val="0"/>
      <w:marRight w:val="0"/>
      <w:marTop w:val="0"/>
      <w:marBottom w:val="0"/>
      <w:divBdr>
        <w:top w:val="none" w:sz="0" w:space="0" w:color="auto"/>
        <w:left w:val="none" w:sz="0" w:space="0" w:color="auto"/>
        <w:bottom w:val="none" w:sz="0" w:space="0" w:color="auto"/>
        <w:right w:val="none" w:sz="0" w:space="0" w:color="auto"/>
      </w:divBdr>
    </w:div>
    <w:div w:id="561792262">
      <w:bodyDiv w:val="1"/>
      <w:marLeft w:val="0"/>
      <w:marRight w:val="0"/>
      <w:marTop w:val="0"/>
      <w:marBottom w:val="0"/>
      <w:divBdr>
        <w:top w:val="none" w:sz="0" w:space="0" w:color="auto"/>
        <w:left w:val="none" w:sz="0" w:space="0" w:color="auto"/>
        <w:bottom w:val="none" w:sz="0" w:space="0" w:color="auto"/>
        <w:right w:val="none" w:sz="0" w:space="0" w:color="auto"/>
      </w:divBdr>
    </w:div>
    <w:div w:id="564411962">
      <w:bodyDiv w:val="1"/>
      <w:marLeft w:val="0"/>
      <w:marRight w:val="0"/>
      <w:marTop w:val="0"/>
      <w:marBottom w:val="0"/>
      <w:divBdr>
        <w:top w:val="none" w:sz="0" w:space="0" w:color="auto"/>
        <w:left w:val="none" w:sz="0" w:space="0" w:color="auto"/>
        <w:bottom w:val="none" w:sz="0" w:space="0" w:color="auto"/>
        <w:right w:val="none" w:sz="0" w:space="0" w:color="auto"/>
      </w:divBdr>
    </w:div>
    <w:div w:id="565456993">
      <w:bodyDiv w:val="1"/>
      <w:marLeft w:val="0"/>
      <w:marRight w:val="0"/>
      <w:marTop w:val="0"/>
      <w:marBottom w:val="0"/>
      <w:divBdr>
        <w:top w:val="none" w:sz="0" w:space="0" w:color="auto"/>
        <w:left w:val="none" w:sz="0" w:space="0" w:color="auto"/>
        <w:bottom w:val="none" w:sz="0" w:space="0" w:color="auto"/>
        <w:right w:val="none" w:sz="0" w:space="0" w:color="auto"/>
      </w:divBdr>
    </w:div>
    <w:div w:id="567955496">
      <w:bodyDiv w:val="1"/>
      <w:marLeft w:val="0"/>
      <w:marRight w:val="0"/>
      <w:marTop w:val="0"/>
      <w:marBottom w:val="0"/>
      <w:divBdr>
        <w:top w:val="none" w:sz="0" w:space="0" w:color="auto"/>
        <w:left w:val="none" w:sz="0" w:space="0" w:color="auto"/>
        <w:bottom w:val="none" w:sz="0" w:space="0" w:color="auto"/>
        <w:right w:val="none" w:sz="0" w:space="0" w:color="auto"/>
      </w:divBdr>
    </w:div>
    <w:div w:id="568148406">
      <w:bodyDiv w:val="1"/>
      <w:marLeft w:val="0"/>
      <w:marRight w:val="0"/>
      <w:marTop w:val="0"/>
      <w:marBottom w:val="0"/>
      <w:divBdr>
        <w:top w:val="none" w:sz="0" w:space="0" w:color="auto"/>
        <w:left w:val="none" w:sz="0" w:space="0" w:color="auto"/>
        <w:bottom w:val="none" w:sz="0" w:space="0" w:color="auto"/>
        <w:right w:val="none" w:sz="0" w:space="0" w:color="auto"/>
      </w:divBdr>
    </w:div>
    <w:div w:id="574047069">
      <w:bodyDiv w:val="1"/>
      <w:marLeft w:val="0"/>
      <w:marRight w:val="0"/>
      <w:marTop w:val="0"/>
      <w:marBottom w:val="0"/>
      <w:divBdr>
        <w:top w:val="none" w:sz="0" w:space="0" w:color="auto"/>
        <w:left w:val="none" w:sz="0" w:space="0" w:color="auto"/>
        <w:bottom w:val="none" w:sz="0" w:space="0" w:color="auto"/>
        <w:right w:val="none" w:sz="0" w:space="0" w:color="auto"/>
      </w:divBdr>
    </w:div>
    <w:div w:id="574750861">
      <w:bodyDiv w:val="1"/>
      <w:marLeft w:val="0"/>
      <w:marRight w:val="0"/>
      <w:marTop w:val="0"/>
      <w:marBottom w:val="0"/>
      <w:divBdr>
        <w:top w:val="none" w:sz="0" w:space="0" w:color="auto"/>
        <w:left w:val="none" w:sz="0" w:space="0" w:color="auto"/>
        <w:bottom w:val="none" w:sz="0" w:space="0" w:color="auto"/>
        <w:right w:val="none" w:sz="0" w:space="0" w:color="auto"/>
      </w:divBdr>
    </w:div>
    <w:div w:id="578710232">
      <w:bodyDiv w:val="1"/>
      <w:marLeft w:val="0"/>
      <w:marRight w:val="0"/>
      <w:marTop w:val="0"/>
      <w:marBottom w:val="0"/>
      <w:divBdr>
        <w:top w:val="none" w:sz="0" w:space="0" w:color="auto"/>
        <w:left w:val="none" w:sz="0" w:space="0" w:color="auto"/>
        <w:bottom w:val="none" w:sz="0" w:space="0" w:color="auto"/>
        <w:right w:val="none" w:sz="0" w:space="0" w:color="auto"/>
      </w:divBdr>
    </w:div>
    <w:div w:id="583997369">
      <w:bodyDiv w:val="1"/>
      <w:marLeft w:val="0"/>
      <w:marRight w:val="0"/>
      <w:marTop w:val="0"/>
      <w:marBottom w:val="0"/>
      <w:divBdr>
        <w:top w:val="none" w:sz="0" w:space="0" w:color="auto"/>
        <w:left w:val="none" w:sz="0" w:space="0" w:color="auto"/>
        <w:bottom w:val="none" w:sz="0" w:space="0" w:color="auto"/>
        <w:right w:val="none" w:sz="0" w:space="0" w:color="auto"/>
      </w:divBdr>
    </w:div>
    <w:div w:id="584463863">
      <w:bodyDiv w:val="1"/>
      <w:marLeft w:val="0"/>
      <w:marRight w:val="0"/>
      <w:marTop w:val="0"/>
      <w:marBottom w:val="0"/>
      <w:divBdr>
        <w:top w:val="none" w:sz="0" w:space="0" w:color="auto"/>
        <w:left w:val="none" w:sz="0" w:space="0" w:color="auto"/>
        <w:bottom w:val="none" w:sz="0" w:space="0" w:color="auto"/>
        <w:right w:val="none" w:sz="0" w:space="0" w:color="auto"/>
      </w:divBdr>
    </w:div>
    <w:div w:id="610433882">
      <w:bodyDiv w:val="1"/>
      <w:marLeft w:val="0"/>
      <w:marRight w:val="0"/>
      <w:marTop w:val="0"/>
      <w:marBottom w:val="0"/>
      <w:divBdr>
        <w:top w:val="none" w:sz="0" w:space="0" w:color="auto"/>
        <w:left w:val="none" w:sz="0" w:space="0" w:color="auto"/>
        <w:bottom w:val="none" w:sz="0" w:space="0" w:color="auto"/>
        <w:right w:val="none" w:sz="0" w:space="0" w:color="auto"/>
      </w:divBdr>
    </w:div>
    <w:div w:id="612715045">
      <w:bodyDiv w:val="1"/>
      <w:marLeft w:val="0"/>
      <w:marRight w:val="0"/>
      <w:marTop w:val="0"/>
      <w:marBottom w:val="0"/>
      <w:divBdr>
        <w:top w:val="none" w:sz="0" w:space="0" w:color="auto"/>
        <w:left w:val="none" w:sz="0" w:space="0" w:color="auto"/>
        <w:bottom w:val="none" w:sz="0" w:space="0" w:color="auto"/>
        <w:right w:val="none" w:sz="0" w:space="0" w:color="auto"/>
      </w:divBdr>
    </w:div>
    <w:div w:id="616445520">
      <w:bodyDiv w:val="1"/>
      <w:marLeft w:val="0"/>
      <w:marRight w:val="0"/>
      <w:marTop w:val="0"/>
      <w:marBottom w:val="0"/>
      <w:divBdr>
        <w:top w:val="none" w:sz="0" w:space="0" w:color="auto"/>
        <w:left w:val="none" w:sz="0" w:space="0" w:color="auto"/>
        <w:bottom w:val="none" w:sz="0" w:space="0" w:color="auto"/>
        <w:right w:val="none" w:sz="0" w:space="0" w:color="auto"/>
      </w:divBdr>
    </w:div>
    <w:div w:id="618075236">
      <w:bodyDiv w:val="1"/>
      <w:marLeft w:val="0"/>
      <w:marRight w:val="0"/>
      <w:marTop w:val="0"/>
      <w:marBottom w:val="0"/>
      <w:divBdr>
        <w:top w:val="none" w:sz="0" w:space="0" w:color="auto"/>
        <w:left w:val="none" w:sz="0" w:space="0" w:color="auto"/>
        <w:bottom w:val="none" w:sz="0" w:space="0" w:color="auto"/>
        <w:right w:val="none" w:sz="0" w:space="0" w:color="auto"/>
      </w:divBdr>
    </w:div>
    <w:div w:id="621112350">
      <w:bodyDiv w:val="1"/>
      <w:marLeft w:val="0"/>
      <w:marRight w:val="0"/>
      <w:marTop w:val="0"/>
      <w:marBottom w:val="0"/>
      <w:divBdr>
        <w:top w:val="none" w:sz="0" w:space="0" w:color="auto"/>
        <w:left w:val="none" w:sz="0" w:space="0" w:color="auto"/>
        <w:bottom w:val="none" w:sz="0" w:space="0" w:color="auto"/>
        <w:right w:val="none" w:sz="0" w:space="0" w:color="auto"/>
      </w:divBdr>
    </w:div>
    <w:div w:id="639001131">
      <w:bodyDiv w:val="1"/>
      <w:marLeft w:val="0"/>
      <w:marRight w:val="0"/>
      <w:marTop w:val="0"/>
      <w:marBottom w:val="0"/>
      <w:divBdr>
        <w:top w:val="none" w:sz="0" w:space="0" w:color="auto"/>
        <w:left w:val="none" w:sz="0" w:space="0" w:color="auto"/>
        <w:bottom w:val="none" w:sz="0" w:space="0" w:color="auto"/>
        <w:right w:val="none" w:sz="0" w:space="0" w:color="auto"/>
      </w:divBdr>
    </w:div>
    <w:div w:id="641420868">
      <w:bodyDiv w:val="1"/>
      <w:marLeft w:val="0"/>
      <w:marRight w:val="0"/>
      <w:marTop w:val="0"/>
      <w:marBottom w:val="0"/>
      <w:divBdr>
        <w:top w:val="none" w:sz="0" w:space="0" w:color="auto"/>
        <w:left w:val="none" w:sz="0" w:space="0" w:color="auto"/>
        <w:bottom w:val="none" w:sz="0" w:space="0" w:color="auto"/>
        <w:right w:val="none" w:sz="0" w:space="0" w:color="auto"/>
      </w:divBdr>
    </w:div>
    <w:div w:id="642973922">
      <w:bodyDiv w:val="1"/>
      <w:marLeft w:val="0"/>
      <w:marRight w:val="0"/>
      <w:marTop w:val="0"/>
      <w:marBottom w:val="0"/>
      <w:divBdr>
        <w:top w:val="none" w:sz="0" w:space="0" w:color="auto"/>
        <w:left w:val="none" w:sz="0" w:space="0" w:color="auto"/>
        <w:bottom w:val="none" w:sz="0" w:space="0" w:color="auto"/>
        <w:right w:val="none" w:sz="0" w:space="0" w:color="auto"/>
      </w:divBdr>
    </w:div>
    <w:div w:id="644089433">
      <w:bodyDiv w:val="1"/>
      <w:marLeft w:val="0"/>
      <w:marRight w:val="0"/>
      <w:marTop w:val="0"/>
      <w:marBottom w:val="0"/>
      <w:divBdr>
        <w:top w:val="none" w:sz="0" w:space="0" w:color="auto"/>
        <w:left w:val="none" w:sz="0" w:space="0" w:color="auto"/>
        <w:bottom w:val="none" w:sz="0" w:space="0" w:color="auto"/>
        <w:right w:val="none" w:sz="0" w:space="0" w:color="auto"/>
      </w:divBdr>
    </w:div>
    <w:div w:id="644701042">
      <w:bodyDiv w:val="1"/>
      <w:marLeft w:val="0"/>
      <w:marRight w:val="0"/>
      <w:marTop w:val="0"/>
      <w:marBottom w:val="0"/>
      <w:divBdr>
        <w:top w:val="none" w:sz="0" w:space="0" w:color="auto"/>
        <w:left w:val="none" w:sz="0" w:space="0" w:color="auto"/>
        <w:bottom w:val="none" w:sz="0" w:space="0" w:color="auto"/>
        <w:right w:val="none" w:sz="0" w:space="0" w:color="auto"/>
      </w:divBdr>
    </w:div>
    <w:div w:id="645667790">
      <w:bodyDiv w:val="1"/>
      <w:marLeft w:val="0"/>
      <w:marRight w:val="0"/>
      <w:marTop w:val="0"/>
      <w:marBottom w:val="0"/>
      <w:divBdr>
        <w:top w:val="none" w:sz="0" w:space="0" w:color="auto"/>
        <w:left w:val="none" w:sz="0" w:space="0" w:color="auto"/>
        <w:bottom w:val="none" w:sz="0" w:space="0" w:color="auto"/>
        <w:right w:val="none" w:sz="0" w:space="0" w:color="auto"/>
      </w:divBdr>
    </w:div>
    <w:div w:id="651906870">
      <w:bodyDiv w:val="1"/>
      <w:marLeft w:val="0"/>
      <w:marRight w:val="0"/>
      <w:marTop w:val="0"/>
      <w:marBottom w:val="0"/>
      <w:divBdr>
        <w:top w:val="none" w:sz="0" w:space="0" w:color="auto"/>
        <w:left w:val="none" w:sz="0" w:space="0" w:color="auto"/>
        <w:bottom w:val="none" w:sz="0" w:space="0" w:color="auto"/>
        <w:right w:val="none" w:sz="0" w:space="0" w:color="auto"/>
      </w:divBdr>
    </w:div>
    <w:div w:id="652608792">
      <w:bodyDiv w:val="1"/>
      <w:marLeft w:val="0"/>
      <w:marRight w:val="0"/>
      <w:marTop w:val="0"/>
      <w:marBottom w:val="0"/>
      <w:divBdr>
        <w:top w:val="none" w:sz="0" w:space="0" w:color="auto"/>
        <w:left w:val="none" w:sz="0" w:space="0" w:color="auto"/>
        <w:bottom w:val="none" w:sz="0" w:space="0" w:color="auto"/>
        <w:right w:val="none" w:sz="0" w:space="0" w:color="auto"/>
      </w:divBdr>
    </w:div>
    <w:div w:id="654842070">
      <w:bodyDiv w:val="1"/>
      <w:marLeft w:val="0"/>
      <w:marRight w:val="0"/>
      <w:marTop w:val="0"/>
      <w:marBottom w:val="0"/>
      <w:divBdr>
        <w:top w:val="none" w:sz="0" w:space="0" w:color="auto"/>
        <w:left w:val="none" w:sz="0" w:space="0" w:color="auto"/>
        <w:bottom w:val="none" w:sz="0" w:space="0" w:color="auto"/>
        <w:right w:val="none" w:sz="0" w:space="0" w:color="auto"/>
      </w:divBdr>
    </w:div>
    <w:div w:id="671108368">
      <w:bodyDiv w:val="1"/>
      <w:marLeft w:val="0"/>
      <w:marRight w:val="0"/>
      <w:marTop w:val="0"/>
      <w:marBottom w:val="0"/>
      <w:divBdr>
        <w:top w:val="none" w:sz="0" w:space="0" w:color="auto"/>
        <w:left w:val="none" w:sz="0" w:space="0" w:color="auto"/>
        <w:bottom w:val="none" w:sz="0" w:space="0" w:color="auto"/>
        <w:right w:val="none" w:sz="0" w:space="0" w:color="auto"/>
      </w:divBdr>
    </w:div>
    <w:div w:id="672805513">
      <w:bodyDiv w:val="1"/>
      <w:marLeft w:val="0"/>
      <w:marRight w:val="0"/>
      <w:marTop w:val="0"/>
      <w:marBottom w:val="0"/>
      <w:divBdr>
        <w:top w:val="none" w:sz="0" w:space="0" w:color="auto"/>
        <w:left w:val="none" w:sz="0" w:space="0" w:color="auto"/>
        <w:bottom w:val="none" w:sz="0" w:space="0" w:color="auto"/>
        <w:right w:val="none" w:sz="0" w:space="0" w:color="auto"/>
      </w:divBdr>
    </w:div>
    <w:div w:id="675501181">
      <w:bodyDiv w:val="1"/>
      <w:marLeft w:val="0"/>
      <w:marRight w:val="0"/>
      <w:marTop w:val="0"/>
      <w:marBottom w:val="0"/>
      <w:divBdr>
        <w:top w:val="none" w:sz="0" w:space="0" w:color="auto"/>
        <w:left w:val="none" w:sz="0" w:space="0" w:color="auto"/>
        <w:bottom w:val="none" w:sz="0" w:space="0" w:color="auto"/>
        <w:right w:val="none" w:sz="0" w:space="0" w:color="auto"/>
      </w:divBdr>
    </w:div>
    <w:div w:id="679234851">
      <w:bodyDiv w:val="1"/>
      <w:marLeft w:val="0"/>
      <w:marRight w:val="0"/>
      <w:marTop w:val="0"/>
      <w:marBottom w:val="0"/>
      <w:divBdr>
        <w:top w:val="none" w:sz="0" w:space="0" w:color="auto"/>
        <w:left w:val="none" w:sz="0" w:space="0" w:color="auto"/>
        <w:bottom w:val="none" w:sz="0" w:space="0" w:color="auto"/>
        <w:right w:val="none" w:sz="0" w:space="0" w:color="auto"/>
      </w:divBdr>
    </w:div>
    <w:div w:id="681514048">
      <w:bodyDiv w:val="1"/>
      <w:marLeft w:val="0"/>
      <w:marRight w:val="0"/>
      <w:marTop w:val="0"/>
      <w:marBottom w:val="0"/>
      <w:divBdr>
        <w:top w:val="none" w:sz="0" w:space="0" w:color="auto"/>
        <w:left w:val="none" w:sz="0" w:space="0" w:color="auto"/>
        <w:bottom w:val="none" w:sz="0" w:space="0" w:color="auto"/>
        <w:right w:val="none" w:sz="0" w:space="0" w:color="auto"/>
      </w:divBdr>
    </w:div>
    <w:div w:id="683869059">
      <w:bodyDiv w:val="1"/>
      <w:marLeft w:val="0"/>
      <w:marRight w:val="0"/>
      <w:marTop w:val="0"/>
      <w:marBottom w:val="0"/>
      <w:divBdr>
        <w:top w:val="none" w:sz="0" w:space="0" w:color="auto"/>
        <w:left w:val="none" w:sz="0" w:space="0" w:color="auto"/>
        <w:bottom w:val="none" w:sz="0" w:space="0" w:color="auto"/>
        <w:right w:val="none" w:sz="0" w:space="0" w:color="auto"/>
      </w:divBdr>
    </w:div>
    <w:div w:id="694380563">
      <w:bodyDiv w:val="1"/>
      <w:marLeft w:val="0"/>
      <w:marRight w:val="0"/>
      <w:marTop w:val="0"/>
      <w:marBottom w:val="0"/>
      <w:divBdr>
        <w:top w:val="none" w:sz="0" w:space="0" w:color="auto"/>
        <w:left w:val="none" w:sz="0" w:space="0" w:color="auto"/>
        <w:bottom w:val="none" w:sz="0" w:space="0" w:color="auto"/>
        <w:right w:val="none" w:sz="0" w:space="0" w:color="auto"/>
      </w:divBdr>
    </w:div>
    <w:div w:id="703676442">
      <w:bodyDiv w:val="1"/>
      <w:marLeft w:val="0"/>
      <w:marRight w:val="0"/>
      <w:marTop w:val="0"/>
      <w:marBottom w:val="0"/>
      <w:divBdr>
        <w:top w:val="none" w:sz="0" w:space="0" w:color="auto"/>
        <w:left w:val="none" w:sz="0" w:space="0" w:color="auto"/>
        <w:bottom w:val="none" w:sz="0" w:space="0" w:color="auto"/>
        <w:right w:val="none" w:sz="0" w:space="0" w:color="auto"/>
      </w:divBdr>
    </w:div>
    <w:div w:id="704526693">
      <w:bodyDiv w:val="1"/>
      <w:marLeft w:val="0"/>
      <w:marRight w:val="0"/>
      <w:marTop w:val="0"/>
      <w:marBottom w:val="0"/>
      <w:divBdr>
        <w:top w:val="none" w:sz="0" w:space="0" w:color="auto"/>
        <w:left w:val="none" w:sz="0" w:space="0" w:color="auto"/>
        <w:bottom w:val="none" w:sz="0" w:space="0" w:color="auto"/>
        <w:right w:val="none" w:sz="0" w:space="0" w:color="auto"/>
      </w:divBdr>
    </w:div>
    <w:div w:id="704865054">
      <w:bodyDiv w:val="1"/>
      <w:marLeft w:val="0"/>
      <w:marRight w:val="0"/>
      <w:marTop w:val="0"/>
      <w:marBottom w:val="0"/>
      <w:divBdr>
        <w:top w:val="none" w:sz="0" w:space="0" w:color="auto"/>
        <w:left w:val="none" w:sz="0" w:space="0" w:color="auto"/>
        <w:bottom w:val="none" w:sz="0" w:space="0" w:color="auto"/>
        <w:right w:val="none" w:sz="0" w:space="0" w:color="auto"/>
      </w:divBdr>
    </w:div>
    <w:div w:id="706371333">
      <w:bodyDiv w:val="1"/>
      <w:marLeft w:val="0"/>
      <w:marRight w:val="0"/>
      <w:marTop w:val="0"/>
      <w:marBottom w:val="0"/>
      <w:divBdr>
        <w:top w:val="none" w:sz="0" w:space="0" w:color="auto"/>
        <w:left w:val="none" w:sz="0" w:space="0" w:color="auto"/>
        <w:bottom w:val="none" w:sz="0" w:space="0" w:color="auto"/>
        <w:right w:val="none" w:sz="0" w:space="0" w:color="auto"/>
      </w:divBdr>
    </w:div>
    <w:div w:id="713115979">
      <w:bodyDiv w:val="1"/>
      <w:marLeft w:val="0"/>
      <w:marRight w:val="0"/>
      <w:marTop w:val="0"/>
      <w:marBottom w:val="0"/>
      <w:divBdr>
        <w:top w:val="none" w:sz="0" w:space="0" w:color="auto"/>
        <w:left w:val="none" w:sz="0" w:space="0" w:color="auto"/>
        <w:bottom w:val="none" w:sz="0" w:space="0" w:color="auto"/>
        <w:right w:val="none" w:sz="0" w:space="0" w:color="auto"/>
      </w:divBdr>
    </w:div>
    <w:div w:id="715739723">
      <w:bodyDiv w:val="1"/>
      <w:marLeft w:val="0"/>
      <w:marRight w:val="0"/>
      <w:marTop w:val="0"/>
      <w:marBottom w:val="0"/>
      <w:divBdr>
        <w:top w:val="none" w:sz="0" w:space="0" w:color="auto"/>
        <w:left w:val="none" w:sz="0" w:space="0" w:color="auto"/>
        <w:bottom w:val="none" w:sz="0" w:space="0" w:color="auto"/>
        <w:right w:val="none" w:sz="0" w:space="0" w:color="auto"/>
      </w:divBdr>
    </w:div>
    <w:div w:id="716315777">
      <w:bodyDiv w:val="1"/>
      <w:marLeft w:val="0"/>
      <w:marRight w:val="0"/>
      <w:marTop w:val="0"/>
      <w:marBottom w:val="0"/>
      <w:divBdr>
        <w:top w:val="none" w:sz="0" w:space="0" w:color="auto"/>
        <w:left w:val="none" w:sz="0" w:space="0" w:color="auto"/>
        <w:bottom w:val="none" w:sz="0" w:space="0" w:color="auto"/>
        <w:right w:val="none" w:sz="0" w:space="0" w:color="auto"/>
      </w:divBdr>
    </w:div>
    <w:div w:id="719938956">
      <w:bodyDiv w:val="1"/>
      <w:marLeft w:val="0"/>
      <w:marRight w:val="0"/>
      <w:marTop w:val="0"/>
      <w:marBottom w:val="0"/>
      <w:divBdr>
        <w:top w:val="none" w:sz="0" w:space="0" w:color="auto"/>
        <w:left w:val="none" w:sz="0" w:space="0" w:color="auto"/>
        <w:bottom w:val="none" w:sz="0" w:space="0" w:color="auto"/>
        <w:right w:val="none" w:sz="0" w:space="0" w:color="auto"/>
      </w:divBdr>
    </w:div>
    <w:div w:id="720321774">
      <w:bodyDiv w:val="1"/>
      <w:marLeft w:val="0"/>
      <w:marRight w:val="0"/>
      <w:marTop w:val="0"/>
      <w:marBottom w:val="0"/>
      <w:divBdr>
        <w:top w:val="none" w:sz="0" w:space="0" w:color="auto"/>
        <w:left w:val="none" w:sz="0" w:space="0" w:color="auto"/>
        <w:bottom w:val="none" w:sz="0" w:space="0" w:color="auto"/>
        <w:right w:val="none" w:sz="0" w:space="0" w:color="auto"/>
      </w:divBdr>
    </w:div>
    <w:div w:id="722561865">
      <w:bodyDiv w:val="1"/>
      <w:marLeft w:val="0"/>
      <w:marRight w:val="0"/>
      <w:marTop w:val="0"/>
      <w:marBottom w:val="0"/>
      <w:divBdr>
        <w:top w:val="none" w:sz="0" w:space="0" w:color="auto"/>
        <w:left w:val="none" w:sz="0" w:space="0" w:color="auto"/>
        <w:bottom w:val="none" w:sz="0" w:space="0" w:color="auto"/>
        <w:right w:val="none" w:sz="0" w:space="0" w:color="auto"/>
      </w:divBdr>
    </w:div>
    <w:div w:id="724181223">
      <w:bodyDiv w:val="1"/>
      <w:marLeft w:val="0"/>
      <w:marRight w:val="0"/>
      <w:marTop w:val="0"/>
      <w:marBottom w:val="0"/>
      <w:divBdr>
        <w:top w:val="none" w:sz="0" w:space="0" w:color="auto"/>
        <w:left w:val="none" w:sz="0" w:space="0" w:color="auto"/>
        <w:bottom w:val="none" w:sz="0" w:space="0" w:color="auto"/>
        <w:right w:val="none" w:sz="0" w:space="0" w:color="auto"/>
      </w:divBdr>
    </w:div>
    <w:div w:id="725954729">
      <w:bodyDiv w:val="1"/>
      <w:marLeft w:val="0"/>
      <w:marRight w:val="0"/>
      <w:marTop w:val="0"/>
      <w:marBottom w:val="0"/>
      <w:divBdr>
        <w:top w:val="none" w:sz="0" w:space="0" w:color="auto"/>
        <w:left w:val="none" w:sz="0" w:space="0" w:color="auto"/>
        <w:bottom w:val="none" w:sz="0" w:space="0" w:color="auto"/>
        <w:right w:val="none" w:sz="0" w:space="0" w:color="auto"/>
      </w:divBdr>
    </w:div>
    <w:div w:id="726756921">
      <w:bodyDiv w:val="1"/>
      <w:marLeft w:val="0"/>
      <w:marRight w:val="0"/>
      <w:marTop w:val="0"/>
      <w:marBottom w:val="0"/>
      <w:divBdr>
        <w:top w:val="none" w:sz="0" w:space="0" w:color="auto"/>
        <w:left w:val="none" w:sz="0" w:space="0" w:color="auto"/>
        <w:bottom w:val="none" w:sz="0" w:space="0" w:color="auto"/>
        <w:right w:val="none" w:sz="0" w:space="0" w:color="auto"/>
      </w:divBdr>
    </w:div>
    <w:div w:id="731151946">
      <w:bodyDiv w:val="1"/>
      <w:marLeft w:val="0"/>
      <w:marRight w:val="0"/>
      <w:marTop w:val="0"/>
      <w:marBottom w:val="0"/>
      <w:divBdr>
        <w:top w:val="none" w:sz="0" w:space="0" w:color="auto"/>
        <w:left w:val="none" w:sz="0" w:space="0" w:color="auto"/>
        <w:bottom w:val="none" w:sz="0" w:space="0" w:color="auto"/>
        <w:right w:val="none" w:sz="0" w:space="0" w:color="auto"/>
      </w:divBdr>
    </w:div>
    <w:div w:id="736325458">
      <w:bodyDiv w:val="1"/>
      <w:marLeft w:val="0"/>
      <w:marRight w:val="0"/>
      <w:marTop w:val="0"/>
      <w:marBottom w:val="0"/>
      <w:divBdr>
        <w:top w:val="none" w:sz="0" w:space="0" w:color="auto"/>
        <w:left w:val="none" w:sz="0" w:space="0" w:color="auto"/>
        <w:bottom w:val="none" w:sz="0" w:space="0" w:color="auto"/>
        <w:right w:val="none" w:sz="0" w:space="0" w:color="auto"/>
      </w:divBdr>
    </w:div>
    <w:div w:id="738552636">
      <w:bodyDiv w:val="1"/>
      <w:marLeft w:val="0"/>
      <w:marRight w:val="0"/>
      <w:marTop w:val="0"/>
      <w:marBottom w:val="0"/>
      <w:divBdr>
        <w:top w:val="none" w:sz="0" w:space="0" w:color="auto"/>
        <w:left w:val="none" w:sz="0" w:space="0" w:color="auto"/>
        <w:bottom w:val="none" w:sz="0" w:space="0" w:color="auto"/>
        <w:right w:val="none" w:sz="0" w:space="0" w:color="auto"/>
      </w:divBdr>
    </w:div>
    <w:div w:id="739792302">
      <w:bodyDiv w:val="1"/>
      <w:marLeft w:val="0"/>
      <w:marRight w:val="0"/>
      <w:marTop w:val="0"/>
      <w:marBottom w:val="0"/>
      <w:divBdr>
        <w:top w:val="none" w:sz="0" w:space="0" w:color="auto"/>
        <w:left w:val="none" w:sz="0" w:space="0" w:color="auto"/>
        <w:bottom w:val="none" w:sz="0" w:space="0" w:color="auto"/>
        <w:right w:val="none" w:sz="0" w:space="0" w:color="auto"/>
      </w:divBdr>
    </w:div>
    <w:div w:id="742751103">
      <w:bodyDiv w:val="1"/>
      <w:marLeft w:val="0"/>
      <w:marRight w:val="0"/>
      <w:marTop w:val="0"/>
      <w:marBottom w:val="0"/>
      <w:divBdr>
        <w:top w:val="none" w:sz="0" w:space="0" w:color="auto"/>
        <w:left w:val="none" w:sz="0" w:space="0" w:color="auto"/>
        <w:bottom w:val="none" w:sz="0" w:space="0" w:color="auto"/>
        <w:right w:val="none" w:sz="0" w:space="0" w:color="auto"/>
      </w:divBdr>
    </w:div>
    <w:div w:id="744036747">
      <w:bodyDiv w:val="1"/>
      <w:marLeft w:val="0"/>
      <w:marRight w:val="0"/>
      <w:marTop w:val="0"/>
      <w:marBottom w:val="0"/>
      <w:divBdr>
        <w:top w:val="none" w:sz="0" w:space="0" w:color="auto"/>
        <w:left w:val="none" w:sz="0" w:space="0" w:color="auto"/>
        <w:bottom w:val="none" w:sz="0" w:space="0" w:color="auto"/>
        <w:right w:val="none" w:sz="0" w:space="0" w:color="auto"/>
      </w:divBdr>
    </w:div>
    <w:div w:id="746390439">
      <w:bodyDiv w:val="1"/>
      <w:marLeft w:val="0"/>
      <w:marRight w:val="0"/>
      <w:marTop w:val="0"/>
      <w:marBottom w:val="0"/>
      <w:divBdr>
        <w:top w:val="none" w:sz="0" w:space="0" w:color="auto"/>
        <w:left w:val="none" w:sz="0" w:space="0" w:color="auto"/>
        <w:bottom w:val="none" w:sz="0" w:space="0" w:color="auto"/>
        <w:right w:val="none" w:sz="0" w:space="0" w:color="auto"/>
      </w:divBdr>
    </w:div>
    <w:div w:id="755595847">
      <w:bodyDiv w:val="1"/>
      <w:marLeft w:val="0"/>
      <w:marRight w:val="0"/>
      <w:marTop w:val="0"/>
      <w:marBottom w:val="0"/>
      <w:divBdr>
        <w:top w:val="none" w:sz="0" w:space="0" w:color="auto"/>
        <w:left w:val="none" w:sz="0" w:space="0" w:color="auto"/>
        <w:bottom w:val="none" w:sz="0" w:space="0" w:color="auto"/>
        <w:right w:val="none" w:sz="0" w:space="0" w:color="auto"/>
      </w:divBdr>
    </w:div>
    <w:div w:id="765420695">
      <w:bodyDiv w:val="1"/>
      <w:marLeft w:val="0"/>
      <w:marRight w:val="0"/>
      <w:marTop w:val="0"/>
      <w:marBottom w:val="0"/>
      <w:divBdr>
        <w:top w:val="none" w:sz="0" w:space="0" w:color="auto"/>
        <w:left w:val="none" w:sz="0" w:space="0" w:color="auto"/>
        <w:bottom w:val="none" w:sz="0" w:space="0" w:color="auto"/>
        <w:right w:val="none" w:sz="0" w:space="0" w:color="auto"/>
      </w:divBdr>
    </w:div>
    <w:div w:id="783428086">
      <w:bodyDiv w:val="1"/>
      <w:marLeft w:val="0"/>
      <w:marRight w:val="0"/>
      <w:marTop w:val="0"/>
      <w:marBottom w:val="0"/>
      <w:divBdr>
        <w:top w:val="none" w:sz="0" w:space="0" w:color="auto"/>
        <w:left w:val="none" w:sz="0" w:space="0" w:color="auto"/>
        <w:bottom w:val="none" w:sz="0" w:space="0" w:color="auto"/>
        <w:right w:val="none" w:sz="0" w:space="0" w:color="auto"/>
      </w:divBdr>
    </w:div>
    <w:div w:id="783574524">
      <w:bodyDiv w:val="1"/>
      <w:marLeft w:val="0"/>
      <w:marRight w:val="0"/>
      <w:marTop w:val="0"/>
      <w:marBottom w:val="0"/>
      <w:divBdr>
        <w:top w:val="none" w:sz="0" w:space="0" w:color="auto"/>
        <w:left w:val="none" w:sz="0" w:space="0" w:color="auto"/>
        <w:bottom w:val="none" w:sz="0" w:space="0" w:color="auto"/>
        <w:right w:val="none" w:sz="0" w:space="0" w:color="auto"/>
      </w:divBdr>
    </w:div>
    <w:div w:id="795099337">
      <w:bodyDiv w:val="1"/>
      <w:marLeft w:val="0"/>
      <w:marRight w:val="0"/>
      <w:marTop w:val="0"/>
      <w:marBottom w:val="0"/>
      <w:divBdr>
        <w:top w:val="none" w:sz="0" w:space="0" w:color="auto"/>
        <w:left w:val="none" w:sz="0" w:space="0" w:color="auto"/>
        <w:bottom w:val="none" w:sz="0" w:space="0" w:color="auto"/>
        <w:right w:val="none" w:sz="0" w:space="0" w:color="auto"/>
      </w:divBdr>
    </w:div>
    <w:div w:id="796795969">
      <w:bodyDiv w:val="1"/>
      <w:marLeft w:val="0"/>
      <w:marRight w:val="0"/>
      <w:marTop w:val="0"/>
      <w:marBottom w:val="0"/>
      <w:divBdr>
        <w:top w:val="none" w:sz="0" w:space="0" w:color="auto"/>
        <w:left w:val="none" w:sz="0" w:space="0" w:color="auto"/>
        <w:bottom w:val="none" w:sz="0" w:space="0" w:color="auto"/>
        <w:right w:val="none" w:sz="0" w:space="0" w:color="auto"/>
      </w:divBdr>
    </w:div>
    <w:div w:id="799953523">
      <w:bodyDiv w:val="1"/>
      <w:marLeft w:val="0"/>
      <w:marRight w:val="0"/>
      <w:marTop w:val="0"/>
      <w:marBottom w:val="0"/>
      <w:divBdr>
        <w:top w:val="none" w:sz="0" w:space="0" w:color="auto"/>
        <w:left w:val="none" w:sz="0" w:space="0" w:color="auto"/>
        <w:bottom w:val="none" w:sz="0" w:space="0" w:color="auto"/>
        <w:right w:val="none" w:sz="0" w:space="0" w:color="auto"/>
      </w:divBdr>
    </w:div>
    <w:div w:id="800733363">
      <w:bodyDiv w:val="1"/>
      <w:marLeft w:val="0"/>
      <w:marRight w:val="0"/>
      <w:marTop w:val="0"/>
      <w:marBottom w:val="0"/>
      <w:divBdr>
        <w:top w:val="none" w:sz="0" w:space="0" w:color="auto"/>
        <w:left w:val="none" w:sz="0" w:space="0" w:color="auto"/>
        <w:bottom w:val="none" w:sz="0" w:space="0" w:color="auto"/>
        <w:right w:val="none" w:sz="0" w:space="0" w:color="auto"/>
      </w:divBdr>
    </w:div>
    <w:div w:id="806171098">
      <w:bodyDiv w:val="1"/>
      <w:marLeft w:val="0"/>
      <w:marRight w:val="0"/>
      <w:marTop w:val="0"/>
      <w:marBottom w:val="0"/>
      <w:divBdr>
        <w:top w:val="none" w:sz="0" w:space="0" w:color="auto"/>
        <w:left w:val="none" w:sz="0" w:space="0" w:color="auto"/>
        <w:bottom w:val="none" w:sz="0" w:space="0" w:color="auto"/>
        <w:right w:val="none" w:sz="0" w:space="0" w:color="auto"/>
      </w:divBdr>
    </w:div>
    <w:div w:id="813255015">
      <w:bodyDiv w:val="1"/>
      <w:marLeft w:val="0"/>
      <w:marRight w:val="0"/>
      <w:marTop w:val="0"/>
      <w:marBottom w:val="0"/>
      <w:divBdr>
        <w:top w:val="none" w:sz="0" w:space="0" w:color="auto"/>
        <w:left w:val="none" w:sz="0" w:space="0" w:color="auto"/>
        <w:bottom w:val="none" w:sz="0" w:space="0" w:color="auto"/>
        <w:right w:val="none" w:sz="0" w:space="0" w:color="auto"/>
      </w:divBdr>
    </w:div>
    <w:div w:id="814641572">
      <w:bodyDiv w:val="1"/>
      <w:marLeft w:val="0"/>
      <w:marRight w:val="0"/>
      <w:marTop w:val="0"/>
      <w:marBottom w:val="0"/>
      <w:divBdr>
        <w:top w:val="none" w:sz="0" w:space="0" w:color="auto"/>
        <w:left w:val="none" w:sz="0" w:space="0" w:color="auto"/>
        <w:bottom w:val="none" w:sz="0" w:space="0" w:color="auto"/>
        <w:right w:val="none" w:sz="0" w:space="0" w:color="auto"/>
      </w:divBdr>
    </w:div>
    <w:div w:id="819351234">
      <w:bodyDiv w:val="1"/>
      <w:marLeft w:val="0"/>
      <w:marRight w:val="0"/>
      <w:marTop w:val="0"/>
      <w:marBottom w:val="0"/>
      <w:divBdr>
        <w:top w:val="none" w:sz="0" w:space="0" w:color="auto"/>
        <w:left w:val="none" w:sz="0" w:space="0" w:color="auto"/>
        <w:bottom w:val="none" w:sz="0" w:space="0" w:color="auto"/>
        <w:right w:val="none" w:sz="0" w:space="0" w:color="auto"/>
      </w:divBdr>
    </w:div>
    <w:div w:id="822084793">
      <w:bodyDiv w:val="1"/>
      <w:marLeft w:val="0"/>
      <w:marRight w:val="0"/>
      <w:marTop w:val="0"/>
      <w:marBottom w:val="0"/>
      <w:divBdr>
        <w:top w:val="none" w:sz="0" w:space="0" w:color="auto"/>
        <w:left w:val="none" w:sz="0" w:space="0" w:color="auto"/>
        <w:bottom w:val="none" w:sz="0" w:space="0" w:color="auto"/>
        <w:right w:val="none" w:sz="0" w:space="0" w:color="auto"/>
      </w:divBdr>
    </w:div>
    <w:div w:id="822619150">
      <w:bodyDiv w:val="1"/>
      <w:marLeft w:val="0"/>
      <w:marRight w:val="0"/>
      <w:marTop w:val="0"/>
      <w:marBottom w:val="0"/>
      <w:divBdr>
        <w:top w:val="none" w:sz="0" w:space="0" w:color="auto"/>
        <w:left w:val="none" w:sz="0" w:space="0" w:color="auto"/>
        <w:bottom w:val="none" w:sz="0" w:space="0" w:color="auto"/>
        <w:right w:val="none" w:sz="0" w:space="0" w:color="auto"/>
      </w:divBdr>
    </w:div>
    <w:div w:id="827862601">
      <w:bodyDiv w:val="1"/>
      <w:marLeft w:val="0"/>
      <w:marRight w:val="0"/>
      <w:marTop w:val="0"/>
      <w:marBottom w:val="0"/>
      <w:divBdr>
        <w:top w:val="none" w:sz="0" w:space="0" w:color="auto"/>
        <w:left w:val="none" w:sz="0" w:space="0" w:color="auto"/>
        <w:bottom w:val="none" w:sz="0" w:space="0" w:color="auto"/>
        <w:right w:val="none" w:sz="0" w:space="0" w:color="auto"/>
      </w:divBdr>
    </w:div>
    <w:div w:id="831027479">
      <w:bodyDiv w:val="1"/>
      <w:marLeft w:val="0"/>
      <w:marRight w:val="0"/>
      <w:marTop w:val="0"/>
      <w:marBottom w:val="0"/>
      <w:divBdr>
        <w:top w:val="none" w:sz="0" w:space="0" w:color="auto"/>
        <w:left w:val="none" w:sz="0" w:space="0" w:color="auto"/>
        <w:bottom w:val="none" w:sz="0" w:space="0" w:color="auto"/>
        <w:right w:val="none" w:sz="0" w:space="0" w:color="auto"/>
      </w:divBdr>
    </w:div>
    <w:div w:id="833763641">
      <w:bodyDiv w:val="1"/>
      <w:marLeft w:val="0"/>
      <w:marRight w:val="0"/>
      <w:marTop w:val="0"/>
      <w:marBottom w:val="0"/>
      <w:divBdr>
        <w:top w:val="none" w:sz="0" w:space="0" w:color="auto"/>
        <w:left w:val="none" w:sz="0" w:space="0" w:color="auto"/>
        <w:bottom w:val="none" w:sz="0" w:space="0" w:color="auto"/>
        <w:right w:val="none" w:sz="0" w:space="0" w:color="auto"/>
      </w:divBdr>
    </w:div>
    <w:div w:id="834032831">
      <w:bodyDiv w:val="1"/>
      <w:marLeft w:val="0"/>
      <w:marRight w:val="0"/>
      <w:marTop w:val="0"/>
      <w:marBottom w:val="0"/>
      <w:divBdr>
        <w:top w:val="none" w:sz="0" w:space="0" w:color="auto"/>
        <w:left w:val="none" w:sz="0" w:space="0" w:color="auto"/>
        <w:bottom w:val="none" w:sz="0" w:space="0" w:color="auto"/>
        <w:right w:val="none" w:sz="0" w:space="0" w:color="auto"/>
      </w:divBdr>
    </w:div>
    <w:div w:id="849561622">
      <w:bodyDiv w:val="1"/>
      <w:marLeft w:val="0"/>
      <w:marRight w:val="0"/>
      <w:marTop w:val="0"/>
      <w:marBottom w:val="0"/>
      <w:divBdr>
        <w:top w:val="none" w:sz="0" w:space="0" w:color="auto"/>
        <w:left w:val="none" w:sz="0" w:space="0" w:color="auto"/>
        <w:bottom w:val="none" w:sz="0" w:space="0" w:color="auto"/>
        <w:right w:val="none" w:sz="0" w:space="0" w:color="auto"/>
      </w:divBdr>
    </w:div>
    <w:div w:id="850417389">
      <w:bodyDiv w:val="1"/>
      <w:marLeft w:val="0"/>
      <w:marRight w:val="0"/>
      <w:marTop w:val="0"/>
      <w:marBottom w:val="0"/>
      <w:divBdr>
        <w:top w:val="none" w:sz="0" w:space="0" w:color="auto"/>
        <w:left w:val="none" w:sz="0" w:space="0" w:color="auto"/>
        <w:bottom w:val="none" w:sz="0" w:space="0" w:color="auto"/>
        <w:right w:val="none" w:sz="0" w:space="0" w:color="auto"/>
      </w:divBdr>
    </w:div>
    <w:div w:id="850879459">
      <w:bodyDiv w:val="1"/>
      <w:marLeft w:val="0"/>
      <w:marRight w:val="0"/>
      <w:marTop w:val="0"/>
      <w:marBottom w:val="0"/>
      <w:divBdr>
        <w:top w:val="none" w:sz="0" w:space="0" w:color="auto"/>
        <w:left w:val="none" w:sz="0" w:space="0" w:color="auto"/>
        <w:bottom w:val="none" w:sz="0" w:space="0" w:color="auto"/>
        <w:right w:val="none" w:sz="0" w:space="0" w:color="auto"/>
      </w:divBdr>
    </w:div>
    <w:div w:id="852305008">
      <w:bodyDiv w:val="1"/>
      <w:marLeft w:val="0"/>
      <w:marRight w:val="0"/>
      <w:marTop w:val="0"/>
      <w:marBottom w:val="0"/>
      <w:divBdr>
        <w:top w:val="none" w:sz="0" w:space="0" w:color="auto"/>
        <w:left w:val="none" w:sz="0" w:space="0" w:color="auto"/>
        <w:bottom w:val="none" w:sz="0" w:space="0" w:color="auto"/>
        <w:right w:val="none" w:sz="0" w:space="0" w:color="auto"/>
      </w:divBdr>
    </w:div>
    <w:div w:id="852501451">
      <w:bodyDiv w:val="1"/>
      <w:marLeft w:val="0"/>
      <w:marRight w:val="0"/>
      <w:marTop w:val="0"/>
      <w:marBottom w:val="0"/>
      <w:divBdr>
        <w:top w:val="none" w:sz="0" w:space="0" w:color="auto"/>
        <w:left w:val="none" w:sz="0" w:space="0" w:color="auto"/>
        <w:bottom w:val="none" w:sz="0" w:space="0" w:color="auto"/>
        <w:right w:val="none" w:sz="0" w:space="0" w:color="auto"/>
      </w:divBdr>
    </w:div>
    <w:div w:id="854342282">
      <w:bodyDiv w:val="1"/>
      <w:marLeft w:val="0"/>
      <w:marRight w:val="0"/>
      <w:marTop w:val="0"/>
      <w:marBottom w:val="0"/>
      <w:divBdr>
        <w:top w:val="none" w:sz="0" w:space="0" w:color="auto"/>
        <w:left w:val="none" w:sz="0" w:space="0" w:color="auto"/>
        <w:bottom w:val="none" w:sz="0" w:space="0" w:color="auto"/>
        <w:right w:val="none" w:sz="0" w:space="0" w:color="auto"/>
      </w:divBdr>
    </w:div>
    <w:div w:id="857280095">
      <w:bodyDiv w:val="1"/>
      <w:marLeft w:val="0"/>
      <w:marRight w:val="0"/>
      <w:marTop w:val="0"/>
      <w:marBottom w:val="0"/>
      <w:divBdr>
        <w:top w:val="none" w:sz="0" w:space="0" w:color="auto"/>
        <w:left w:val="none" w:sz="0" w:space="0" w:color="auto"/>
        <w:bottom w:val="none" w:sz="0" w:space="0" w:color="auto"/>
        <w:right w:val="none" w:sz="0" w:space="0" w:color="auto"/>
      </w:divBdr>
    </w:div>
    <w:div w:id="859123489">
      <w:bodyDiv w:val="1"/>
      <w:marLeft w:val="0"/>
      <w:marRight w:val="0"/>
      <w:marTop w:val="0"/>
      <w:marBottom w:val="0"/>
      <w:divBdr>
        <w:top w:val="none" w:sz="0" w:space="0" w:color="auto"/>
        <w:left w:val="none" w:sz="0" w:space="0" w:color="auto"/>
        <w:bottom w:val="none" w:sz="0" w:space="0" w:color="auto"/>
        <w:right w:val="none" w:sz="0" w:space="0" w:color="auto"/>
      </w:divBdr>
    </w:div>
    <w:div w:id="860244966">
      <w:bodyDiv w:val="1"/>
      <w:marLeft w:val="0"/>
      <w:marRight w:val="0"/>
      <w:marTop w:val="0"/>
      <w:marBottom w:val="0"/>
      <w:divBdr>
        <w:top w:val="none" w:sz="0" w:space="0" w:color="auto"/>
        <w:left w:val="none" w:sz="0" w:space="0" w:color="auto"/>
        <w:bottom w:val="none" w:sz="0" w:space="0" w:color="auto"/>
        <w:right w:val="none" w:sz="0" w:space="0" w:color="auto"/>
      </w:divBdr>
    </w:div>
    <w:div w:id="861671056">
      <w:bodyDiv w:val="1"/>
      <w:marLeft w:val="0"/>
      <w:marRight w:val="0"/>
      <w:marTop w:val="0"/>
      <w:marBottom w:val="0"/>
      <w:divBdr>
        <w:top w:val="none" w:sz="0" w:space="0" w:color="auto"/>
        <w:left w:val="none" w:sz="0" w:space="0" w:color="auto"/>
        <w:bottom w:val="none" w:sz="0" w:space="0" w:color="auto"/>
        <w:right w:val="none" w:sz="0" w:space="0" w:color="auto"/>
      </w:divBdr>
    </w:div>
    <w:div w:id="861896318">
      <w:bodyDiv w:val="1"/>
      <w:marLeft w:val="0"/>
      <w:marRight w:val="0"/>
      <w:marTop w:val="0"/>
      <w:marBottom w:val="0"/>
      <w:divBdr>
        <w:top w:val="none" w:sz="0" w:space="0" w:color="auto"/>
        <w:left w:val="none" w:sz="0" w:space="0" w:color="auto"/>
        <w:bottom w:val="none" w:sz="0" w:space="0" w:color="auto"/>
        <w:right w:val="none" w:sz="0" w:space="0" w:color="auto"/>
      </w:divBdr>
    </w:div>
    <w:div w:id="864296046">
      <w:bodyDiv w:val="1"/>
      <w:marLeft w:val="0"/>
      <w:marRight w:val="0"/>
      <w:marTop w:val="0"/>
      <w:marBottom w:val="0"/>
      <w:divBdr>
        <w:top w:val="none" w:sz="0" w:space="0" w:color="auto"/>
        <w:left w:val="none" w:sz="0" w:space="0" w:color="auto"/>
        <w:bottom w:val="none" w:sz="0" w:space="0" w:color="auto"/>
        <w:right w:val="none" w:sz="0" w:space="0" w:color="auto"/>
      </w:divBdr>
    </w:div>
    <w:div w:id="864367674">
      <w:bodyDiv w:val="1"/>
      <w:marLeft w:val="0"/>
      <w:marRight w:val="0"/>
      <w:marTop w:val="0"/>
      <w:marBottom w:val="0"/>
      <w:divBdr>
        <w:top w:val="none" w:sz="0" w:space="0" w:color="auto"/>
        <w:left w:val="none" w:sz="0" w:space="0" w:color="auto"/>
        <w:bottom w:val="none" w:sz="0" w:space="0" w:color="auto"/>
        <w:right w:val="none" w:sz="0" w:space="0" w:color="auto"/>
      </w:divBdr>
    </w:div>
    <w:div w:id="864437972">
      <w:bodyDiv w:val="1"/>
      <w:marLeft w:val="0"/>
      <w:marRight w:val="0"/>
      <w:marTop w:val="0"/>
      <w:marBottom w:val="0"/>
      <w:divBdr>
        <w:top w:val="none" w:sz="0" w:space="0" w:color="auto"/>
        <w:left w:val="none" w:sz="0" w:space="0" w:color="auto"/>
        <w:bottom w:val="none" w:sz="0" w:space="0" w:color="auto"/>
        <w:right w:val="none" w:sz="0" w:space="0" w:color="auto"/>
      </w:divBdr>
    </w:div>
    <w:div w:id="868294142">
      <w:bodyDiv w:val="1"/>
      <w:marLeft w:val="0"/>
      <w:marRight w:val="0"/>
      <w:marTop w:val="0"/>
      <w:marBottom w:val="0"/>
      <w:divBdr>
        <w:top w:val="none" w:sz="0" w:space="0" w:color="auto"/>
        <w:left w:val="none" w:sz="0" w:space="0" w:color="auto"/>
        <w:bottom w:val="none" w:sz="0" w:space="0" w:color="auto"/>
        <w:right w:val="none" w:sz="0" w:space="0" w:color="auto"/>
      </w:divBdr>
    </w:div>
    <w:div w:id="870722138">
      <w:bodyDiv w:val="1"/>
      <w:marLeft w:val="0"/>
      <w:marRight w:val="0"/>
      <w:marTop w:val="0"/>
      <w:marBottom w:val="0"/>
      <w:divBdr>
        <w:top w:val="none" w:sz="0" w:space="0" w:color="auto"/>
        <w:left w:val="none" w:sz="0" w:space="0" w:color="auto"/>
        <w:bottom w:val="none" w:sz="0" w:space="0" w:color="auto"/>
        <w:right w:val="none" w:sz="0" w:space="0" w:color="auto"/>
      </w:divBdr>
    </w:div>
    <w:div w:id="872428697">
      <w:bodyDiv w:val="1"/>
      <w:marLeft w:val="0"/>
      <w:marRight w:val="0"/>
      <w:marTop w:val="0"/>
      <w:marBottom w:val="0"/>
      <w:divBdr>
        <w:top w:val="none" w:sz="0" w:space="0" w:color="auto"/>
        <w:left w:val="none" w:sz="0" w:space="0" w:color="auto"/>
        <w:bottom w:val="none" w:sz="0" w:space="0" w:color="auto"/>
        <w:right w:val="none" w:sz="0" w:space="0" w:color="auto"/>
      </w:divBdr>
    </w:div>
    <w:div w:id="884828950">
      <w:bodyDiv w:val="1"/>
      <w:marLeft w:val="0"/>
      <w:marRight w:val="0"/>
      <w:marTop w:val="0"/>
      <w:marBottom w:val="0"/>
      <w:divBdr>
        <w:top w:val="none" w:sz="0" w:space="0" w:color="auto"/>
        <w:left w:val="none" w:sz="0" w:space="0" w:color="auto"/>
        <w:bottom w:val="none" w:sz="0" w:space="0" w:color="auto"/>
        <w:right w:val="none" w:sz="0" w:space="0" w:color="auto"/>
      </w:divBdr>
    </w:div>
    <w:div w:id="886532008">
      <w:bodyDiv w:val="1"/>
      <w:marLeft w:val="0"/>
      <w:marRight w:val="0"/>
      <w:marTop w:val="0"/>
      <w:marBottom w:val="0"/>
      <w:divBdr>
        <w:top w:val="none" w:sz="0" w:space="0" w:color="auto"/>
        <w:left w:val="none" w:sz="0" w:space="0" w:color="auto"/>
        <w:bottom w:val="none" w:sz="0" w:space="0" w:color="auto"/>
        <w:right w:val="none" w:sz="0" w:space="0" w:color="auto"/>
      </w:divBdr>
    </w:div>
    <w:div w:id="889731092">
      <w:bodyDiv w:val="1"/>
      <w:marLeft w:val="0"/>
      <w:marRight w:val="0"/>
      <w:marTop w:val="0"/>
      <w:marBottom w:val="0"/>
      <w:divBdr>
        <w:top w:val="none" w:sz="0" w:space="0" w:color="auto"/>
        <w:left w:val="none" w:sz="0" w:space="0" w:color="auto"/>
        <w:bottom w:val="none" w:sz="0" w:space="0" w:color="auto"/>
        <w:right w:val="none" w:sz="0" w:space="0" w:color="auto"/>
      </w:divBdr>
    </w:div>
    <w:div w:id="895550790">
      <w:bodyDiv w:val="1"/>
      <w:marLeft w:val="0"/>
      <w:marRight w:val="0"/>
      <w:marTop w:val="0"/>
      <w:marBottom w:val="0"/>
      <w:divBdr>
        <w:top w:val="none" w:sz="0" w:space="0" w:color="auto"/>
        <w:left w:val="none" w:sz="0" w:space="0" w:color="auto"/>
        <w:bottom w:val="none" w:sz="0" w:space="0" w:color="auto"/>
        <w:right w:val="none" w:sz="0" w:space="0" w:color="auto"/>
      </w:divBdr>
    </w:div>
    <w:div w:id="898436825">
      <w:bodyDiv w:val="1"/>
      <w:marLeft w:val="0"/>
      <w:marRight w:val="0"/>
      <w:marTop w:val="0"/>
      <w:marBottom w:val="0"/>
      <w:divBdr>
        <w:top w:val="none" w:sz="0" w:space="0" w:color="auto"/>
        <w:left w:val="none" w:sz="0" w:space="0" w:color="auto"/>
        <w:bottom w:val="none" w:sz="0" w:space="0" w:color="auto"/>
        <w:right w:val="none" w:sz="0" w:space="0" w:color="auto"/>
      </w:divBdr>
    </w:div>
    <w:div w:id="898593884">
      <w:bodyDiv w:val="1"/>
      <w:marLeft w:val="0"/>
      <w:marRight w:val="0"/>
      <w:marTop w:val="0"/>
      <w:marBottom w:val="0"/>
      <w:divBdr>
        <w:top w:val="none" w:sz="0" w:space="0" w:color="auto"/>
        <w:left w:val="none" w:sz="0" w:space="0" w:color="auto"/>
        <w:bottom w:val="none" w:sz="0" w:space="0" w:color="auto"/>
        <w:right w:val="none" w:sz="0" w:space="0" w:color="auto"/>
      </w:divBdr>
    </w:div>
    <w:div w:id="898974589">
      <w:bodyDiv w:val="1"/>
      <w:marLeft w:val="0"/>
      <w:marRight w:val="0"/>
      <w:marTop w:val="0"/>
      <w:marBottom w:val="0"/>
      <w:divBdr>
        <w:top w:val="none" w:sz="0" w:space="0" w:color="auto"/>
        <w:left w:val="none" w:sz="0" w:space="0" w:color="auto"/>
        <w:bottom w:val="none" w:sz="0" w:space="0" w:color="auto"/>
        <w:right w:val="none" w:sz="0" w:space="0" w:color="auto"/>
      </w:divBdr>
    </w:div>
    <w:div w:id="899750592">
      <w:bodyDiv w:val="1"/>
      <w:marLeft w:val="0"/>
      <w:marRight w:val="0"/>
      <w:marTop w:val="0"/>
      <w:marBottom w:val="0"/>
      <w:divBdr>
        <w:top w:val="none" w:sz="0" w:space="0" w:color="auto"/>
        <w:left w:val="none" w:sz="0" w:space="0" w:color="auto"/>
        <w:bottom w:val="none" w:sz="0" w:space="0" w:color="auto"/>
        <w:right w:val="none" w:sz="0" w:space="0" w:color="auto"/>
      </w:divBdr>
    </w:div>
    <w:div w:id="903025578">
      <w:bodyDiv w:val="1"/>
      <w:marLeft w:val="0"/>
      <w:marRight w:val="0"/>
      <w:marTop w:val="0"/>
      <w:marBottom w:val="0"/>
      <w:divBdr>
        <w:top w:val="none" w:sz="0" w:space="0" w:color="auto"/>
        <w:left w:val="none" w:sz="0" w:space="0" w:color="auto"/>
        <w:bottom w:val="none" w:sz="0" w:space="0" w:color="auto"/>
        <w:right w:val="none" w:sz="0" w:space="0" w:color="auto"/>
      </w:divBdr>
    </w:div>
    <w:div w:id="903415543">
      <w:bodyDiv w:val="1"/>
      <w:marLeft w:val="0"/>
      <w:marRight w:val="0"/>
      <w:marTop w:val="0"/>
      <w:marBottom w:val="0"/>
      <w:divBdr>
        <w:top w:val="none" w:sz="0" w:space="0" w:color="auto"/>
        <w:left w:val="none" w:sz="0" w:space="0" w:color="auto"/>
        <w:bottom w:val="none" w:sz="0" w:space="0" w:color="auto"/>
        <w:right w:val="none" w:sz="0" w:space="0" w:color="auto"/>
      </w:divBdr>
    </w:div>
    <w:div w:id="904335885">
      <w:bodyDiv w:val="1"/>
      <w:marLeft w:val="0"/>
      <w:marRight w:val="0"/>
      <w:marTop w:val="0"/>
      <w:marBottom w:val="0"/>
      <w:divBdr>
        <w:top w:val="none" w:sz="0" w:space="0" w:color="auto"/>
        <w:left w:val="none" w:sz="0" w:space="0" w:color="auto"/>
        <w:bottom w:val="none" w:sz="0" w:space="0" w:color="auto"/>
        <w:right w:val="none" w:sz="0" w:space="0" w:color="auto"/>
      </w:divBdr>
    </w:div>
    <w:div w:id="905261589">
      <w:bodyDiv w:val="1"/>
      <w:marLeft w:val="0"/>
      <w:marRight w:val="0"/>
      <w:marTop w:val="0"/>
      <w:marBottom w:val="0"/>
      <w:divBdr>
        <w:top w:val="none" w:sz="0" w:space="0" w:color="auto"/>
        <w:left w:val="none" w:sz="0" w:space="0" w:color="auto"/>
        <w:bottom w:val="none" w:sz="0" w:space="0" w:color="auto"/>
        <w:right w:val="none" w:sz="0" w:space="0" w:color="auto"/>
      </w:divBdr>
    </w:div>
    <w:div w:id="905459416">
      <w:bodyDiv w:val="1"/>
      <w:marLeft w:val="0"/>
      <w:marRight w:val="0"/>
      <w:marTop w:val="0"/>
      <w:marBottom w:val="0"/>
      <w:divBdr>
        <w:top w:val="none" w:sz="0" w:space="0" w:color="auto"/>
        <w:left w:val="none" w:sz="0" w:space="0" w:color="auto"/>
        <w:bottom w:val="none" w:sz="0" w:space="0" w:color="auto"/>
        <w:right w:val="none" w:sz="0" w:space="0" w:color="auto"/>
      </w:divBdr>
    </w:div>
    <w:div w:id="911429071">
      <w:bodyDiv w:val="1"/>
      <w:marLeft w:val="0"/>
      <w:marRight w:val="0"/>
      <w:marTop w:val="0"/>
      <w:marBottom w:val="0"/>
      <w:divBdr>
        <w:top w:val="none" w:sz="0" w:space="0" w:color="auto"/>
        <w:left w:val="none" w:sz="0" w:space="0" w:color="auto"/>
        <w:bottom w:val="none" w:sz="0" w:space="0" w:color="auto"/>
        <w:right w:val="none" w:sz="0" w:space="0" w:color="auto"/>
      </w:divBdr>
    </w:div>
    <w:div w:id="914358444">
      <w:bodyDiv w:val="1"/>
      <w:marLeft w:val="0"/>
      <w:marRight w:val="0"/>
      <w:marTop w:val="0"/>
      <w:marBottom w:val="0"/>
      <w:divBdr>
        <w:top w:val="none" w:sz="0" w:space="0" w:color="auto"/>
        <w:left w:val="none" w:sz="0" w:space="0" w:color="auto"/>
        <w:bottom w:val="none" w:sz="0" w:space="0" w:color="auto"/>
        <w:right w:val="none" w:sz="0" w:space="0" w:color="auto"/>
      </w:divBdr>
    </w:div>
    <w:div w:id="918100371">
      <w:bodyDiv w:val="1"/>
      <w:marLeft w:val="0"/>
      <w:marRight w:val="0"/>
      <w:marTop w:val="0"/>
      <w:marBottom w:val="0"/>
      <w:divBdr>
        <w:top w:val="none" w:sz="0" w:space="0" w:color="auto"/>
        <w:left w:val="none" w:sz="0" w:space="0" w:color="auto"/>
        <w:bottom w:val="none" w:sz="0" w:space="0" w:color="auto"/>
        <w:right w:val="none" w:sz="0" w:space="0" w:color="auto"/>
      </w:divBdr>
    </w:div>
    <w:div w:id="918252822">
      <w:bodyDiv w:val="1"/>
      <w:marLeft w:val="0"/>
      <w:marRight w:val="0"/>
      <w:marTop w:val="0"/>
      <w:marBottom w:val="0"/>
      <w:divBdr>
        <w:top w:val="none" w:sz="0" w:space="0" w:color="auto"/>
        <w:left w:val="none" w:sz="0" w:space="0" w:color="auto"/>
        <w:bottom w:val="none" w:sz="0" w:space="0" w:color="auto"/>
        <w:right w:val="none" w:sz="0" w:space="0" w:color="auto"/>
      </w:divBdr>
    </w:div>
    <w:div w:id="918909697">
      <w:bodyDiv w:val="1"/>
      <w:marLeft w:val="0"/>
      <w:marRight w:val="0"/>
      <w:marTop w:val="0"/>
      <w:marBottom w:val="0"/>
      <w:divBdr>
        <w:top w:val="none" w:sz="0" w:space="0" w:color="auto"/>
        <w:left w:val="none" w:sz="0" w:space="0" w:color="auto"/>
        <w:bottom w:val="none" w:sz="0" w:space="0" w:color="auto"/>
        <w:right w:val="none" w:sz="0" w:space="0" w:color="auto"/>
      </w:divBdr>
    </w:div>
    <w:div w:id="920062992">
      <w:bodyDiv w:val="1"/>
      <w:marLeft w:val="0"/>
      <w:marRight w:val="0"/>
      <w:marTop w:val="0"/>
      <w:marBottom w:val="0"/>
      <w:divBdr>
        <w:top w:val="none" w:sz="0" w:space="0" w:color="auto"/>
        <w:left w:val="none" w:sz="0" w:space="0" w:color="auto"/>
        <w:bottom w:val="none" w:sz="0" w:space="0" w:color="auto"/>
        <w:right w:val="none" w:sz="0" w:space="0" w:color="auto"/>
      </w:divBdr>
    </w:div>
    <w:div w:id="924219979">
      <w:bodyDiv w:val="1"/>
      <w:marLeft w:val="0"/>
      <w:marRight w:val="0"/>
      <w:marTop w:val="0"/>
      <w:marBottom w:val="0"/>
      <w:divBdr>
        <w:top w:val="none" w:sz="0" w:space="0" w:color="auto"/>
        <w:left w:val="none" w:sz="0" w:space="0" w:color="auto"/>
        <w:bottom w:val="none" w:sz="0" w:space="0" w:color="auto"/>
        <w:right w:val="none" w:sz="0" w:space="0" w:color="auto"/>
      </w:divBdr>
    </w:div>
    <w:div w:id="930893000">
      <w:bodyDiv w:val="1"/>
      <w:marLeft w:val="0"/>
      <w:marRight w:val="0"/>
      <w:marTop w:val="0"/>
      <w:marBottom w:val="0"/>
      <w:divBdr>
        <w:top w:val="none" w:sz="0" w:space="0" w:color="auto"/>
        <w:left w:val="none" w:sz="0" w:space="0" w:color="auto"/>
        <w:bottom w:val="none" w:sz="0" w:space="0" w:color="auto"/>
        <w:right w:val="none" w:sz="0" w:space="0" w:color="auto"/>
      </w:divBdr>
    </w:div>
    <w:div w:id="933172326">
      <w:bodyDiv w:val="1"/>
      <w:marLeft w:val="0"/>
      <w:marRight w:val="0"/>
      <w:marTop w:val="0"/>
      <w:marBottom w:val="0"/>
      <w:divBdr>
        <w:top w:val="none" w:sz="0" w:space="0" w:color="auto"/>
        <w:left w:val="none" w:sz="0" w:space="0" w:color="auto"/>
        <w:bottom w:val="none" w:sz="0" w:space="0" w:color="auto"/>
        <w:right w:val="none" w:sz="0" w:space="0" w:color="auto"/>
      </w:divBdr>
    </w:div>
    <w:div w:id="942032975">
      <w:bodyDiv w:val="1"/>
      <w:marLeft w:val="0"/>
      <w:marRight w:val="0"/>
      <w:marTop w:val="0"/>
      <w:marBottom w:val="0"/>
      <w:divBdr>
        <w:top w:val="none" w:sz="0" w:space="0" w:color="auto"/>
        <w:left w:val="none" w:sz="0" w:space="0" w:color="auto"/>
        <w:bottom w:val="none" w:sz="0" w:space="0" w:color="auto"/>
        <w:right w:val="none" w:sz="0" w:space="0" w:color="auto"/>
      </w:divBdr>
    </w:div>
    <w:div w:id="943880657">
      <w:bodyDiv w:val="1"/>
      <w:marLeft w:val="0"/>
      <w:marRight w:val="0"/>
      <w:marTop w:val="0"/>
      <w:marBottom w:val="0"/>
      <w:divBdr>
        <w:top w:val="none" w:sz="0" w:space="0" w:color="auto"/>
        <w:left w:val="none" w:sz="0" w:space="0" w:color="auto"/>
        <w:bottom w:val="none" w:sz="0" w:space="0" w:color="auto"/>
        <w:right w:val="none" w:sz="0" w:space="0" w:color="auto"/>
      </w:divBdr>
    </w:div>
    <w:div w:id="946430057">
      <w:bodyDiv w:val="1"/>
      <w:marLeft w:val="0"/>
      <w:marRight w:val="0"/>
      <w:marTop w:val="0"/>
      <w:marBottom w:val="0"/>
      <w:divBdr>
        <w:top w:val="none" w:sz="0" w:space="0" w:color="auto"/>
        <w:left w:val="none" w:sz="0" w:space="0" w:color="auto"/>
        <w:bottom w:val="none" w:sz="0" w:space="0" w:color="auto"/>
        <w:right w:val="none" w:sz="0" w:space="0" w:color="auto"/>
      </w:divBdr>
    </w:div>
    <w:div w:id="953169388">
      <w:bodyDiv w:val="1"/>
      <w:marLeft w:val="0"/>
      <w:marRight w:val="0"/>
      <w:marTop w:val="0"/>
      <w:marBottom w:val="0"/>
      <w:divBdr>
        <w:top w:val="none" w:sz="0" w:space="0" w:color="auto"/>
        <w:left w:val="none" w:sz="0" w:space="0" w:color="auto"/>
        <w:bottom w:val="none" w:sz="0" w:space="0" w:color="auto"/>
        <w:right w:val="none" w:sz="0" w:space="0" w:color="auto"/>
      </w:divBdr>
    </w:div>
    <w:div w:id="954218380">
      <w:bodyDiv w:val="1"/>
      <w:marLeft w:val="0"/>
      <w:marRight w:val="0"/>
      <w:marTop w:val="0"/>
      <w:marBottom w:val="0"/>
      <w:divBdr>
        <w:top w:val="none" w:sz="0" w:space="0" w:color="auto"/>
        <w:left w:val="none" w:sz="0" w:space="0" w:color="auto"/>
        <w:bottom w:val="none" w:sz="0" w:space="0" w:color="auto"/>
        <w:right w:val="none" w:sz="0" w:space="0" w:color="auto"/>
      </w:divBdr>
    </w:div>
    <w:div w:id="954365255">
      <w:bodyDiv w:val="1"/>
      <w:marLeft w:val="0"/>
      <w:marRight w:val="0"/>
      <w:marTop w:val="0"/>
      <w:marBottom w:val="0"/>
      <w:divBdr>
        <w:top w:val="none" w:sz="0" w:space="0" w:color="auto"/>
        <w:left w:val="none" w:sz="0" w:space="0" w:color="auto"/>
        <w:bottom w:val="none" w:sz="0" w:space="0" w:color="auto"/>
        <w:right w:val="none" w:sz="0" w:space="0" w:color="auto"/>
      </w:divBdr>
    </w:div>
    <w:div w:id="959334866">
      <w:bodyDiv w:val="1"/>
      <w:marLeft w:val="0"/>
      <w:marRight w:val="0"/>
      <w:marTop w:val="0"/>
      <w:marBottom w:val="0"/>
      <w:divBdr>
        <w:top w:val="none" w:sz="0" w:space="0" w:color="auto"/>
        <w:left w:val="none" w:sz="0" w:space="0" w:color="auto"/>
        <w:bottom w:val="none" w:sz="0" w:space="0" w:color="auto"/>
        <w:right w:val="none" w:sz="0" w:space="0" w:color="auto"/>
      </w:divBdr>
    </w:div>
    <w:div w:id="963124119">
      <w:bodyDiv w:val="1"/>
      <w:marLeft w:val="0"/>
      <w:marRight w:val="0"/>
      <w:marTop w:val="0"/>
      <w:marBottom w:val="0"/>
      <w:divBdr>
        <w:top w:val="none" w:sz="0" w:space="0" w:color="auto"/>
        <w:left w:val="none" w:sz="0" w:space="0" w:color="auto"/>
        <w:bottom w:val="none" w:sz="0" w:space="0" w:color="auto"/>
        <w:right w:val="none" w:sz="0" w:space="0" w:color="auto"/>
      </w:divBdr>
    </w:div>
    <w:div w:id="964119251">
      <w:bodyDiv w:val="1"/>
      <w:marLeft w:val="0"/>
      <w:marRight w:val="0"/>
      <w:marTop w:val="0"/>
      <w:marBottom w:val="0"/>
      <w:divBdr>
        <w:top w:val="none" w:sz="0" w:space="0" w:color="auto"/>
        <w:left w:val="none" w:sz="0" w:space="0" w:color="auto"/>
        <w:bottom w:val="none" w:sz="0" w:space="0" w:color="auto"/>
        <w:right w:val="none" w:sz="0" w:space="0" w:color="auto"/>
      </w:divBdr>
    </w:div>
    <w:div w:id="967391150">
      <w:bodyDiv w:val="1"/>
      <w:marLeft w:val="0"/>
      <w:marRight w:val="0"/>
      <w:marTop w:val="0"/>
      <w:marBottom w:val="0"/>
      <w:divBdr>
        <w:top w:val="none" w:sz="0" w:space="0" w:color="auto"/>
        <w:left w:val="none" w:sz="0" w:space="0" w:color="auto"/>
        <w:bottom w:val="none" w:sz="0" w:space="0" w:color="auto"/>
        <w:right w:val="none" w:sz="0" w:space="0" w:color="auto"/>
      </w:divBdr>
    </w:div>
    <w:div w:id="969549591">
      <w:bodyDiv w:val="1"/>
      <w:marLeft w:val="0"/>
      <w:marRight w:val="0"/>
      <w:marTop w:val="0"/>
      <w:marBottom w:val="0"/>
      <w:divBdr>
        <w:top w:val="none" w:sz="0" w:space="0" w:color="auto"/>
        <w:left w:val="none" w:sz="0" w:space="0" w:color="auto"/>
        <w:bottom w:val="none" w:sz="0" w:space="0" w:color="auto"/>
        <w:right w:val="none" w:sz="0" w:space="0" w:color="auto"/>
      </w:divBdr>
    </w:div>
    <w:div w:id="972977221">
      <w:bodyDiv w:val="1"/>
      <w:marLeft w:val="0"/>
      <w:marRight w:val="0"/>
      <w:marTop w:val="0"/>
      <w:marBottom w:val="0"/>
      <w:divBdr>
        <w:top w:val="none" w:sz="0" w:space="0" w:color="auto"/>
        <w:left w:val="none" w:sz="0" w:space="0" w:color="auto"/>
        <w:bottom w:val="none" w:sz="0" w:space="0" w:color="auto"/>
        <w:right w:val="none" w:sz="0" w:space="0" w:color="auto"/>
      </w:divBdr>
    </w:div>
    <w:div w:id="974876445">
      <w:bodyDiv w:val="1"/>
      <w:marLeft w:val="0"/>
      <w:marRight w:val="0"/>
      <w:marTop w:val="0"/>
      <w:marBottom w:val="0"/>
      <w:divBdr>
        <w:top w:val="none" w:sz="0" w:space="0" w:color="auto"/>
        <w:left w:val="none" w:sz="0" w:space="0" w:color="auto"/>
        <w:bottom w:val="none" w:sz="0" w:space="0" w:color="auto"/>
        <w:right w:val="none" w:sz="0" w:space="0" w:color="auto"/>
      </w:divBdr>
    </w:div>
    <w:div w:id="981621554">
      <w:bodyDiv w:val="1"/>
      <w:marLeft w:val="0"/>
      <w:marRight w:val="0"/>
      <w:marTop w:val="0"/>
      <w:marBottom w:val="0"/>
      <w:divBdr>
        <w:top w:val="none" w:sz="0" w:space="0" w:color="auto"/>
        <w:left w:val="none" w:sz="0" w:space="0" w:color="auto"/>
        <w:bottom w:val="none" w:sz="0" w:space="0" w:color="auto"/>
        <w:right w:val="none" w:sz="0" w:space="0" w:color="auto"/>
      </w:divBdr>
    </w:div>
    <w:div w:id="981740297">
      <w:bodyDiv w:val="1"/>
      <w:marLeft w:val="0"/>
      <w:marRight w:val="0"/>
      <w:marTop w:val="0"/>
      <w:marBottom w:val="0"/>
      <w:divBdr>
        <w:top w:val="none" w:sz="0" w:space="0" w:color="auto"/>
        <w:left w:val="none" w:sz="0" w:space="0" w:color="auto"/>
        <w:bottom w:val="none" w:sz="0" w:space="0" w:color="auto"/>
        <w:right w:val="none" w:sz="0" w:space="0" w:color="auto"/>
      </w:divBdr>
    </w:div>
    <w:div w:id="984092349">
      <w:bodyDiv w:val="1"/>
      <w:marLeft w:val="0"/>
      <w:marRight w:val="0"/>
      <w:marTop w:val="0"/>
      <w:marBottom w:val="0"/>
      <w:divBdr>
        <w:top w:val="none" w:sz="0" w:space="0" w:color="auto"/>
        <w:left w:val="none" w:sz="0" w:space="0" w:color="auto"/>
        <w:bottom w:val="none" w:sz="0" w:space="0" w:color="auto"/>
        <w:right w:val="none" w:sz="0" w:space="0" w:color="auto"/>
      </w:divBdr>
    </w:div>
    <w:div w:id="988168916">
      <w:bodyDiv w:val="1"/>
      <w:marLeft w:val="0"/>
      <w:marRight w:val="0"/>
      <w:marTop w:val="0"/>
      <w:marBottom w:val="0"/>
      <w:divBdr>
        <w:top w:val="none" w:sz="0" w:space="0" w:color="auto"/>
        <w:left w:val="none" w:sz="0" w:space="0" w:color="auto"/>
        <w:bottom w:val="none" w:sz="0" w:space="0" w:color="auto"/>
        <w:right w:val="none" w:sz="0" w:space="0" w:color="auto"/>
      </w:divBdr>
    </w:div>
    <w:div w:id="988169799">
      <w:bodyDiv w:val="1"/>
      <w:marLeft w:val="0"/>
      <w:marRight w:val="0"/>
      <w:marTop w:val="0"/>
      <w:marBottom w:val="0"/>
      <w:divBdr>
        <w:top w:val="none" w:sz="0" w:space="0" w:color="auto"/>
        <w:left w:val="none" w:sz="0" w:space="0" w:color="auto"/>
        <w:bottom w:val="none" w:sz="0" w:space="0" w:color="auto"/>
        <w:right w:val="none" w:sz="0" w:space="0" w:color="auto"/>
      </w:divBdr>
    </w:div>
    <w:div w:id="991057461">
      <w:bodyDiv w:val="1"/>
      <w:marLeft w:val="0"/>
      <w:marRight w:val="0"/>
      <w:marTop w:val="0"/>
      <w:marBottom w:val="0"/>
      <w:divBdr>
        <w:top w:val="none" w:sz="0" w:space="0" w:color="auto"/>
        <w:left w:val="none" w:sz="0" w:space="0" w:color="auto"/>
        <w:bottom w:val="none" w:sz="0" w:space="0" w:color="auto"/>
        <w:right w:val="none" w:sz="0" w:space="0" w:color="auto"/>
      </w:divBdr>
    </w:div>
    <w:div w:id="993415255">
      <w:bodyDiv w:val="1"/>
      <w:marLeft w:val="0"/>
      <w:marRight w:val="0"/>
      <w:marTop w:val="0"/>
      <w:marBottom w:val="0"/>
      <w:divBdr>
        <w:top w:val="none" w:sz="0" w:space="0" w:color="auto"/>
        <w:left w:val="none" w:sz="0" w:space="0" w:color="auto"/>
        <w:bottom w:val="none" w:sz="0" w:space="0" w:color="auto"/>
        <w:right w:val="none" w:sz="0" w:space="0" w:color="auto"/>
      </w:divBdr>
    </w:div>
    <w:div w:id="994724409">
      <w:bodyDiv w:val="1"/>
      <w:marLeft w:val="0"/>
      <w:marRight w:val="0"/>
      <w:marTop w:val="0"/>
      <w:marBottom w:val="0"/>
      <w:divBdr>
        <w:top w:val="none" w:sz="0" w:space="0" w:color="auto"/>
        <w:left w:val="none" w:sz="0" w:space="0" w:color="auto"/>
        <w:bottom w:val="none" w:sz="0" w:space="0" w:color="auto"/>
        <w:right w:val="none" w:sz="0" w:space="0" w:color="auto"/>
      </w:divBdr>
    </w:div>
    <w:div w:id="994841279">
      <w:bodyDiv w:val="1"/>
      <w:marLeft w:val="0"/>
      <w:marRight w:val="0"/>
      <w:marTop w:val="0"/>
      <w:marBottom w:val="0"/>
      <w:divBdr>
        <w:top w:val="none" w:sz="0" w:space="0" w:color="auto"/>
        <w:left w:val="none" w:sz="0" w:space="0" w:color="auto"/>
        <w:bottom w:val="none" w:sz="0" w:space="0" w:color="auto"/>
        <w:right w:val="none" w:sz="0" w:space="0" w:color="auto"/>
      </w:divBdr>
    </w:div>
    <w:div w:id="998314845">
      <w:bodyDiv w:val="1"/>
      <w:marLeft w:val="0"/>
      <w:marRight w:val="0"/>
      <w:marTop w:val="0"/>
      <w:marBottom w:val="0"/>
      <w:divBdr>
        <w:top w:val="none" w:sz="0" w:space="0" w:color="auto"/>
        <w:left w:val="none" w:sz="0" w:space="0" w:color="auto"/>
        <w:bottom w:val="none" w:sz="0" w:space="0" w:color="auto"/>
        <w:right w:val="none" w:sz="0" w:space="0" w:color="auto"/>
      </w:divBdr>
    </w:div>
    <w:div w:id="1000079955">
      <w:bodyDiv w:val="1"/>
      <w:marLeft w:val="0"/>
      <w:marRight w:val="0"/>
      <w:marTop w:val="0"/>
      <w:marBottom w:val="0"/>
      <w:divBdr>
        <w:top w:val="none" w:sz="0" w:space="0" w:color="auto"/>
        <w:left w:val="none" w:sz="0" w:space="0" w:color="auto"/>
        <w:bottom w:val="none" w:sz="0" w:space="0" w:color="auto"/>
        <w:right w:val="none" w:sz="0" w:space="0" w:color="auto"/>
      </w:divBdr>
    </w:div>
    <w:div w:id="1001079463">
      <w:bodyDiv w:val="1"/>
      <w:marLeft w:val="0"/>
      <w:marRight w:val="0"/>
      <w:marTop w:val="0"/>
      <w:marBottom w:val="0"/>
      <w:divBdr>
        <w:top w:val="none" w:sz="0" w:space="0" w:color="auto"/>
        <w:left w:val="none" w:sz="0" w:space="0" w:color="auto"/>
        <w:bottom w:val="none" w:sz="0" w:space="0" w:color="auto"/>
        <w:right w:val="none" w:sz="0" w:space="0" w:color="auto"/>
      </w:divBdr>
    </w:div>
    <w:div w:id="1005942547">
      <w:bodyDiv w:val="1"/>
      <w:marLeft w:val="0"/>
      <w:marRight w:val="0"/>
      <w:marTop w:val="0"/>
      <w:marBottom w:val="0"/>
      <w:divBdr>
        <w:top w:val="none" w:sz="0" w:space="0" w:color="auto"/>
        <w:left w:val="none" w:sz="0" w:space="0" w:color="auto"/>
        <w:bottom w:val="none" w:sz="0" w:space="0" w:color="auto"/>
        <w:right w:val="none" w:sz="0" w:space="0" w:color="auto"/>
      </w:divBdr>
    </w:div>
    <w:div w:id="1007631329">
      <w:bodyDiv w:val="1"/>
      <w:marLeft w:val="0"/>
      <w:marRight w:val="0"/>
      <w:marTop w:val="0"/>
      <w:marBottom w:val="0"/>
      <w:divBdr>
        <w:top w:val="none" w:sz="0" w:space="0" w:color="auto"/>
        <w:left w:val="none" w:sz="0" w:space="0" w:color="auto"/>
        <w:bottom w:val="none" w:sz="0" w:space="0" w:color="auto"/>
        <w:right w:val="none" w:sz="0" w:space="0" w:color="auto"/>
      </w:divBdr>
    </w:div>
    <w:div w:id="1008797612">
      <w:bodyDiv w:val="1"/>
      <w:marLeft w:val="0"/>
      <w:marRight w:val="0"/>
      <w:marTop w:val="0"/>
      <w:marBottom w:val="0"/>
      <w:divBdr>
        <w:top w:val="none" w:sz="0" w:space="0" w:color="auto"/>
        <w:left w:val="none" w:sz="0" w:space="0" w:color="auto"/>
        <w:bottom w:val="none" w:sz="0" w:space="0" w:color="auto"/>
        <w:right w:val="none" w:sz="0" w:space="0" w:color="auto"/>
      </w:divBdr>
    </w:div>
    <w:div w:id="1009798973">
      <w:bodyDiv w:val="1"/>
      <w:marLeft w:val="0"/>
      <w:marRight w:val="0"/>
      <w:marTop w:val="0"/>
      <w:marBottom w:val="0"/>
      <w:divBdr>
        <w:top w:val="none" w:sz="0" w:space="0" w:color="auto"/>
        <w:left w:val="none" w:sz="0" w:space="0" w:color="auto"/>
        <w:bottom w:val="none" w:sz="0" w:space="0" w:color="auto"/>
        <w:right w:val="none" w:sz="0" w:space="0" w:color="auto"/>
      </w:divBdr>
    </w:div>
    <w:div w:id="1020163350">
      <w:bodyDiv w:val="1"/>
      <w:marLeft w:val="0"/>
      <w:marRight w:val="0"/>
      <w:marTop w:val="0"/>
      <w:marBottom w:val="0"/>
      <w:divBdr>
        <w:top w:val="none" w:sz="0" w:space="0" w:color="auto"/>
        <w:left w:val="none" w:sz="0" w:space="0" w:color="auto"/>
        <w:bottom w:val="none" w:sz="0" w:space="0" w:color="auto"/>
        <w:right w:val="none" w:sz="0" w:space="0" w:color="auto"/>
      </w:divBdr>
    </w:div>
    <w:div w:id="1021010665">
      <w:bodyDiv w:val="1"/>
      <w:marLeft w:val="0"/>
      <w:marRight w:val="0"/>
      <w:marTop w:val="0"/>
      <w:marBottom w:val="0"/>
      <w:divBdr>
        <w:top w:val="none" w:sz="0" w:space="0" w:color="auto"/>
        <w:left w:val="none" w:sz="0" w:space="0" w:color="auto"/>
        <w:bottom w:val="none" w:sz="0" w:space="0" w:color="auto"/>
        <w:right w:val="none" w:sz="0" w:space="0" w:color="auto"/>
      </w:divBdr>
    </w:div>
    <w:div w:id="1035234155">
      <w:bodyDiv w:val="1"/>
      <w:marLeft w:val="0"/>
      <w:marRight w:val="0"/>
      <w:marTop w:val="0"/>
      <w:marBottom w:val="0"/>
      <w:divBdr>
        <w:top w:val="none" w:sz="0" w:space="0" w:color="auto"/>
        <w:left w:val="none" w:sz="0" w:space="0" w:color="auto"/>
        <w:bottom w:val="none" w:sz="0" w:space="0" w:color="auto"/>
        <w:right w:val="none" w:sz="0" w:space="0" w:color="auto"/>
      </w:divBdr>
    </w:div>
    <w:div w:id="1044643867">
      <w:bodyDiv w:val="1"/>
      <w:marLeft w:val="0"/>
      <w:marRight w:val="0"/>
      <w:marTop w:val="0"/>
      <w:marBottom w:val="0"/>
      <w:divBdr>
        <w:top w:val="none" w:sz="0" w:space="0" w:color="auto"/>
        <w:left w:val="none" w:sz="0" w:space="0" w:color="auto"/>
        <w:bottom w:val="none" w:sz="0" w:space="0" w:color="auto"/>
        <w:right w:val="none" w:sz="0" w:space="0" w:color="auto"/>
      </w:divBdr>
    </w:div>
    <w:div w:id="1046375646">
      <w:bodyDiv w:val="1"/>
      <w:marLeft w:val="0"/>
      <w:marRight w:val="0"/>
      <w:marTop w:val="0"/>
      <w:marBottom w:val="0"/>
      <w:divBdr>
        <w:top w:val="none" w:sz="0" w:space="0" w:color="auto"/>
        <w:left w:val="none" w:sz="0" w:space="0" w:color="auto"/>
        <w:bottom w:val="none" w:sz="0" w:space="0" w:color="auto"/>
        <w:right w:val="none" w:sz="0" w:space="0" w:color="auto"/>
      </w:divBdr>
    </w:div>
    <w:div w:id="1053046067">
      <w:bodyDiv w:val="1"/>
      <w:marLeft w:val="0"/>
      <w:marRight w:val="0"/>
      <w:marTop w:val="0"/>
      <w:marBottom w:val="0"/>
      <w:divBdr>
        <w:top w:val="none" w:sz="0" w:space="0" w:color="auto"/>
        <w:left w:val="none" w:sz="0" w:space="0" w:color="auto"/>
        <w:bottom w:val="none" w:sz="0" w:space="0" w:color="auto"/>
        <w:right w:val="none" w:sz="0" w:space="0" w:color="auto"/>
      </w:divBdr>
    </w:div>
    <w:div w:id="1053307282">
      <w:bodyDiv w:val="1"/>
      <w:marLeft w:val="0"/>
      <w:marRight w:val="0"/>
      <w:marTop w:val="0"/>
      <w:marBottom w:val="0"/>
      <w:divBdr>
        <w:top w:val="none" w:sz="0" w:space="0" w:color="auto"/>
        <w:left w:val="none" w:sz="0" w:space="0" w:color="auto"/>
        <w:bottom w:val="none" w:sz="0" w:space="0" w:color="auto"/>
        <w:right w:val="none" w:sz="0" w:space="0" w:color="auto"/>
      </w:divBdr>
    </w:div>
    <w:div w:id="1055155754">
      <w:bodyDiv w:val="1"/>
      <w:marLeft w:val="0"/>
      <w:marRight w:val="0"/>
      <w:marTop w:val="0"/>
      <w:marBottom w:val="0"/>
      <w:divBdr>
        <w:top w:val="none" w:sz="0" w:space="0" w:color="auto"/>
        <w:left w:val="none" w:sz="0" w:space="0" w:color="auto"/>
        <w:bottom w:val="none" w:sz="0" w:space="0" w:color="auto"/>
        <w:right w:val="none" w:sz="0" w:space="0" w:color="auto"/>
      </w:divBdr>
    </w:div>
    <w:div w:id="1057239596">
      <w:bodyDiv w:val="1"/>
      <w:marLeft w:val="0"/>
      <w:marRight w:val="0"/>
      <w:marTop w:val="0"/>
      <w:marBottom w:val="0"/>
      <w:divBdr>
        <w:top w:val="none" w:sz="0" w:space="0" w:color="auto"/>
        <w:left w:val="none" w:sz="0" w:space="0" w:color="auto"/>
        <w:bottom w:val="none" w:sz="0" w:space="0" w:color="auto"/>
        <w:right w:val="none" w:sz="0" w:space="0" w:color="auto"/>
      </w:divBdr>
    </w:div>
    <w:div w:id="1058474453">
      <w:bodyDiv w:val="1"/>
      <w:marLeft w:val="0"/>
      <w:marRight w:val="0"/>
      <w:marTop w:val="0"/>
      <w:marBottom w:val="0"/>
      <w:divBdr>
        <w:top w:val="none" w:sz="0" w:space="0" w:color="auto"/>
        <w:left w:val="none" w:sz="0" w:space="0" w:color="auto"/>
        <w:bottom w:val="none" w:sz="0" w:space="0" w:color="auto"/>
        <w:right w:val="none" w:sz="0" w:space="0" w:color="auto"/>
      </w:divBdr>
    </w:div>
    <w:div w:id="1060404932">
      <w:bodyDiv w:val="1"/>
      <w:marLeft w:val="0"/>
      <w:marRight w:val="0"/>
      <w:marTop w:val="0"/>
      <w:marBottom w:val="0"/>
      <w:divBdr>
        <w:top w:val="none" w:sz="0" w:space="0" w:color="auto"/>
        <w:left w:val="none" w:sz="0" w:space="0" w:color="auto"/>
        <w:bottom w:val="none" w:sz="0" w:space="0" w:color="auto"/>
        <w:right w:val="none" w:sz="0" w:space="0" w:color="auto"/>
      </w:divBdr>
    </w:div>
    <w:div w:id="1071272194">
      <w:bodyDiv w:val="1"/>
      <w:marLeft w:val="0"/>
      <w:marRight w:val="0"/>
      <w:marTop w:val="0"/>
      <w:marBottom w:val="0"/>
      <w:divBdr>
        <w:top w:val="none" w:sz="0" w:space="0" w:color="auto"/>
        <w:left w:val="none" w:sz="0" w:space="0" w:color="auto"/>
        <w:bottom w:val="none" w:sz="0" w:space="0" w:color="auto"/>
        <w:right w:val="none" w:sz="0" w:space="0" w:color="auto"/>
      </w:divBdr>
    </w:div>
    <w:div w:id="1083990821">
      <w:bodyDiv w:val="1"/>
      <w:marLeft w:val="0"/>
      <w:marRight w:val="0"/>
      <w:marTop w:val="0"/>
      <w:marBottom w:val="0"/>
      <w:divBdr>
        <w:top w:val="none" w:sz="0" w:space="0" w:color="auto"/>
        <w:left w:val="none" w:sz="0" w:space="0" w:color="auto"/>
        <w:bottom w:val="none" w:sz="0" w:space="0" w:color="auto"/>
        <w:right w:val="none" w:sz="0" w:space="0" w:color="auto"/>
      </w:divBdr>
    </w:div>
    <w:div w:id="1087380054">
      <w:bodyDiv w:val="1"/>
      <w:marLeft w:val="0"/>
      <w:marRight w:val="0"/>
      <w:marTop w:val="0"/>
      <w:marBottom w:val="0"/>
      <w:divBdr>
        <w:top w:val="none" w:sz="0" w:space="0" w:color="auto"/>
        <w:left w:val="none" w:sz="0" w:space="0" w:color="auto"/>
        <w:bottom w:val="none" w:sz="0" w:space="0" w:color="auto"/>
        <w:right w:val="none" w:sz="0" w:space="0" w:color="auto"/>
      </w:divBdr>
    </w:div>
    <w:div w:id="1089544889">
      <w:bodyDiv w:val="1"/>
      <w:marLeft w:val="0"/>
      <w:marRight w:val="0"/>
      <w:marTop w:val="0"/>
      <w:marBottom w:val="0"/>
      <w:divBdr>
        <w:top w:val="none" w:sz="0" w:space="0" w:color="auto"/>
        <w:left w:val="none" w:sz="0" w:space="0" w:color="auto"/>
        <w:bottom w:val="none" w:sz="0" w:space="0" w:color="auto"/>
        <w:right w:val="none" w:sz="0" w:space="0" w:color="auto"/>
      </w:divBdr>
    </w:div>
    <w:div w:id="1102993942">
      <w:bodyDiv w:val="1"/>
      <w:marLeft w:val="0"/>
      <w:marRight w:val="0"/>
      <w:marTop w:val="0"/>
      <w:marBottom w:val="0"/>
      <w:divBdr>
        <w:top w:val="none" w:sz="0" w:space="0" w:color="auto"/>
        <w:left w:val="none" w:sz="0" w:space="0" w:color="auto"/>
        <w:bottom w:val="none" w:sz="0" w:space="0" w:color="auto"/>
        <w:right w:val="none" w:sz="0" w:space="0" w:color="auto"/>
      </w:divBdr>
    </w:div>
    <w:div w:id="1106929384">
      <w:bodyDiv w:val="1"/>
      <w:marLeft w:val="0"/>
      <w:marRight w:val="0"/>
      <w:marTop w:val="0"/>
      <w:marBottom w:val="0"/>
      <w:divBdr>
        <w:top w:val="none" w:sz="0" w:space="0" w:color="auto"/>
        <w:left w:val="none" w:sz="0" w:space="0" w:color="auto"/>
        <w:bottom w:val="none" w:sz="0" w:space="0" w:color="auto"/>
        <w:right w:val="none" w:sz="0" w:space="0" w:color="auto"/>
      </w:divBdr>
    </w:div>
    <w:div w:id="1109197884">
      <w:bodyDiv w:val="1"/>
      <w:marLeft w:val="0"/>
      <w:marRight w:val="0"/>
      <w:marTop w:val="0"/>
      <w:marBottom w:val="0"/>
      <w:divBdr>
        <w:top w:val="none" w:sz="0" w:space="0" w:color="auto"/>
        <w:left w:val="none" w:sz="0" w:space="0" w:color="auto"/>
        <w:bottom w:val="none" w:sz="0" w:space="0" w:color="auto"/>
        <w:right w:val="none" w:sz="0" w:space="0" w:color="auto"/>
      </w:divBdr>
    </w:div>
    <w:div w:id="1112675472">
      <w:bodyDiv w:val="1"/>
      <w:marLeft w:val="0"/>
      <w:marRight w:val="0"/>
      <w:marTop w:val="0"/>
      <w:marBottom w:val="0"/>
      <w:divBdr>
        <w:top w:val="none" w:sz="0" w:space="0" w:color="auto"/>
        <w:left w:val="none" w:sz="0" w:space="0" w:color="auto"/>
        <w:bottom w:val="none" w:sz="0" w:space="0" w:color="auto"/>
        <w:right w:val="none" w:sz="0" w:space="0" w:color="auto"/>
      </w:divBdr>
    </w:div>
    <w:div w:id="1126969482">
      <w:bodyDiv w:val="1"/>
      <w:marLeft w:val="0"/>
      <w:marRight w:val="0"/>
      <w:marTop w:val="0"/>
      <w:marBottom w:val="0"/>
      <w:divBdr>
        <w:top w:val="none" w:sz="0" w:space="0" w:color="auto"/>
        <w:left w:val="none" w:sz="0" w:space="0" w:color="auto"/>
        <w:bottom w:val="none" w:sz="0" w:space="0" w:color="auto"/>
        <w:right w:val="none" w:sz="0" w:space="0" w:color="auto"/>
      </w:divBdr>
    </w:div>
    <w:div w:id="1129979561">
      <w:bodyDiv w:val="1"/>
      <w:marLeft w:val="0"/>
      <w:marRight w:val="0"/>
      <w:marTop w:val="0"/>
      <w:marBottom w:val="0"/>
      <w:divBdr>
        <w:top w:val="none" w:sz="0" w:space="0" w:color="auto"/>
        <w:left w:val="none" w:sz="0" w:space="0" w:color="auto"/>
        <w:bottom w:val="none" w:sz="0" w:space="0" w:color="auto"/>
        <w:right w:val="none" w:sz="0" w:space="0" w:color="auto"/>
      </w:divBdr>
    </w:div>
    <w:div w:id="1130131839">
      <w:bodyDiv w:val="1"/>
      <w:marLeft w:val="0"/>
      <w:marRight w:val="0"/>
      <w:marTop w:val="0"/>
      <w:marBottom w:val="0"/>
      <w:divBdr>
        <w:top w:val="none" w:sz="0" w:space="0" w:color="auto"/>
        <w:left w:val="none" w:sz="0" w:space="0" w:color="auto"/>
        <w:bottom w:val="none" w:sz="0" w:space="0" w:color="auto"/>
        <w:right w:val="none" w:sz="0" w:space="0" w:color="auto"/>
      </w:divBdr>
    </w:div>
    <w:div w:id="1144542603">
      <w:bodyDiv w:val="1"/>
      <w:marLeft w:val="0"/>
      <w:marRight w:val="0"/>
      <w:marTop w:val="0"/>
      <w:marBottom w:val="0"/>
      <w:divBdr>
        <w:top w:val="none" w:sz="0" w:space="0" w:color="auto"/>
        <w:left w:val="none" w:sz="0" w:space="0" w:color="auto"/>
        <w:bottom w:val="none" w:sz="0" w:space="0" w:color="auto"/>
        <w:right w:val="none" w:sz="0" w:space="0" w:color="auto"/>
      </w:divBdr>
    </w:div>
    <w:div w:id="1147553576">
      <w:bodyDiv w:val="1"/>
      <w:marLeft w:val="0"/>
      <w:marRight w:val="0"/>
      <w:marTop w:val="0"/>
      <w:marBottom w:val="0"/>
      <w:divBdr>
        <w:top w:val="none" w:sz="0" w:space="0" w:color="auto"/>
        <w:left w:val="none" w:sz="0" w:space="0" w:color="auto"/>
        <w:bottom w:val="none" w:sz="0" w:space="0" w:color="auto"/>
        <w:right w:val="none" w:sz="0" w:space="0" w:color="auto"/>
      </w:divBdr>
    </w:div>
    <w:div w:id="1149597751">
      <w:bodyDiv w:val="1"/>
      <w:marLeft w:val="0"/>
      <w:marRight w:val="0"/>
      <w:marTop w:val="0"/>
      <w:marBottom w:val="0"/>
      <w:divBdr>
        <w:top w:val="none" w:sz="0" w:space="0" w:color="auto"/>
        <w:left w:val="none" w:sz="0" w:space="0" w:color="auto"/>
        <w:bottom w:val="none" w:sz="0" w:space="0" w:color="auto"/>
        <w:right w:val="none" w:sz="0" w:space="0" w:color="auto"/>
      </w:divBdr>
    </w:div>
    <w:div w:id="1151822607">
      <w:bodyDiv w:val="1"/>
      <w:marLeft w:val="0"/>
      <w:marRight w:val="0"/>
      <w:marTop w:val="0"/>
      <w:marBottom w:val="0"/>
      <w:divBdr>
        <w:top w:val="none" w:sz="0" w:space="0" w:color="auto"/>
        <w:left w:val="none" w:sz="0" w:space="0" w:color="auto"/>
        <w:bottom w:val="none" w:sz="0" w:space="0" w:color="auto"/>
        <w:right w:val="none" w:sz="0" w:space="0" w:color="auto"/>
      </w:divBdr>
    </w:div>
    <w:div w:id="1155949285">
      <w:bodyDiv w:val="1"/>
      <w:marLeft w:val="0"/>
      <w:marRight w:val="0"/>
      <w:marTop w:val="0"/>
      <w:marBottom w:val="0"/>
      <w:divBdr>
        <w:top w:val="none" w:sz="0" w:space="0" w:color="auto"/>
        <w:left w:val="none" w:sz="0" w:space="0" w:color="auto"/>
        <w:bottom w:val="none" w:sz="0" w:space="0" w:color="auto"/>
        <w:right w:val="none" w:sz="0" w:space="0" w:color="auto"/>
      </w:divBdr>
    </w:div>
    <w:div w:id="1155956456">
      <w:bodyDiv w:val="1"/>
      <w:marLeft w:val="0"/>
      <w:marRight w:val="0"/>
      <w:marTop w:val="0"/>
      <w:marBottom w:val="0"/>
      <w:divBdr>
        <w:top w:val="none" w:sz="0" w:space="0" w:color="auto"/>
        <w:left w:val="none" w:sz="0" w:space="0" w:color="auto"/>
        <w:bottom w:val="none" w:sz="0" w:space="0" w:color="auto"/>
        <w:right w:val="none" w:sz="0" w:space="0" w:color="auto"/>
      </w:divBdr>
    </w:div>
    <w:div w:id="1156989648">
      <w:bodyDiv w:val="1"/>
      <w:marLeft w:val="0"/>
      <w:marRight w:val="0"/>
      <w:marTop w:val="0"/>
      <w:marBottom w:val="0"/>
      <w:divBdr>
        <w:top w:val="none" w:sz="0" w:space="0" w:color="auto"/>
        <w:left w:val="none" w:sz="0" w:space="0" w:color="auto"/>
        <w:bottom w:val="none" w:sz="0" w:space="0" w:color="auto"/>
        <w:right w:val="none" w:sz="0" w:space="0" w:color="auto"/>
      </w:divBdr>
    </w:div>
    <w:div w:id="1167093486">
      <w:bodyDiv w:val="1"/>
      <w:marLeft w:val="0"/>
      <w:marRight w:val="0"/>
      <w:marTop w:val="0"/>
      <w:marBottom w:val="0"/>
      <w:divBdr>
        <w:top w:val="none" w:sz="0" w:space="0" w:color="auto"/>
        <w:left w:val="none" w:sz="0" w:space="0" w:color="auto"/>
        <w:bottom w:val="none" w:sz="0" w:space="0" w:color="auto"/>
        <w:right w:val="none" w:sz="0" w:space="0" w:color="auto"/>
      </w:divBdr>
    </w:div>
    <w:div w:id="1169179386">
      <w:bodyDiv w:val="1"/>
      <w:marLeft w:val="0"/>
      <w:marRight w:val="0"/>
      <w:marTop w:val="0"/>
      <w:marBottom w:val="0"/>
      <w:divBdr>
        <w:top w:val="none" w:sz="0" w:space="0" w:color="auto"/>
        <w:left w:val="none" w:sz="0" w:space="0" w:color="auto"/>
        <w:bottom w:val="none" w:sz="0" w:space="0" w:color="auto"/>
        <w:right w:val="none" w:sz="0" w:space="0" w:color="auto"/>
      </w:divBdr>
    </w:div>
    <w:div w:id="1171333607">
      <w:bodyDiv w:val="1"/>
      <w:marLeft w:val="0"/>
      <w:marRight w:val="0"/>
      <w:marTop w:val="0"/>
      <w:marBottom w:val="0"/>
      <w:divBdr>
        <w:top w:val="none" w:sz="0" w:space="0" w:color="auto"/>
        <w:left w:val="none" w:sz="0" w:space="0" w:color="auto"/>
        <w:bottom w:val="none" w:sz="0" w:space="0" w:color="auto"/>
        <w:right w:val="none" w:sz="0" w:space="0" w:color="auto"/>
      </w:divBdr>
    </w:div>
    <w:div w:id="1182400749">
      <w:bodyDiv w:val="1"/>
      <w:marLeft w:val="0"/>
      <w:marRight w:val="0"/>
      <w:marTop w:val="0"/>
      <w:marBottom w:val="0"/>
      <w:divBdr>
        <w:top w:val="none" w:sz="0" w:space="0" w:color="auto"/>
        <w:left w:val="none" w:sz="0" w:space="0" w:color="auto"/>
        <w:bottom w:val="none" w:sz="0" w:space="0" w:color="auto"/>
        <w:right w:val="none" w:sz="0" w:space="0" w:color="auto"/>
      </w:divBdr>
    </w:div>
    <w:div w:id="1187063056">
      <w:bodyDiv w:val="1"/>
      <w:marLeft w:val="0"/>
      <w:marRight w:val="0"/>
      <w:marTop w:val="0"/>
      <w:marBottom w:val="0"/>
      <w:divBdr>
        <w:top w:val="none" w:sz="0" w:space="0" w:color="auto"/>
        <w:left w:val="none" w:sz="0" w:space="0" w:color="auto"/>
        <w:bottom w:val="none" w:sz="0" w:space="0" w:color="auto"/>
        <w:right w:val="none" w:sz="0" w:space="0" w:color="auto"/>
      </w:divBdr>
    </w:div>
    <w:div w:id="1193425143">
      <w:bodyDiv w:val="1"/>
      <w:marLeft w:val="0"/>
      <w:marRight w:val="0"/>
      <w:marTop w:val="0"/>
      <w:marBottom w:val="0"/>
      <w:divBdr>
        <w:top w:val="none" w:sz="0" w:space="0" w:color="auto"/>
        <w:left w:val="none" w:sz="0" w:space="0" w:color="auto"/>
        <w:bottom w:val="none" w:sz="0" w:space="0" w:color="auto"/>
        <w:right w:val="none" w:sz="0" w:space="0" w:color="auto"/>
      </w:divBdr>
    </w:div>
    <w:div w:id="1212885954">
      <w:bodyDiv w:val="1"/>
      <w:marLeft w:val="0"/>
      <w:marRight w:val="0"/>
      <w:marTop w:val="0"/>
      <w:marBottom w:val="0"/>
      <w:divBdr>
        <w:top w:val="none" w:sz="0" w:space="0" w:color="auto"/>
        <w:left w:val="none" w:sz="0" w:space="0" w:color="auto"/>
        <w:bottom w:val="none" w:sz="0" w:space="0" w:color="auto"/>
        <w:right w:val="none" w:sz="0" w:space="0" w:color="auto"/>
      </w:divBdr>
    </w:div>
    <w:div w:id="1222249449">
      <w:bodyDiv w:val="1"/>
      <w:marLeft w:val="0"/>
      <w:marRight w:val="0"/>
      <w:marTop w:val="0"/>
      <w:marBottom w:val="0"/>
      <w:divBdr>
        <w:top w:val="none" w:sz="0" w:space="0" w:color="auto"/>
        <w:left w:val="none" w:sz="0" w:space="0" w:color="auto"/>
        <w:bottom w:val="none" w:sz="0" w:space="0" w:color="auto"/>
        <w:right w:val="none" w:sz="0" w:space="0" w:color="auto"/>
      </w:divBdr>
    </w:div>
    <w:div w:id="1225334837">
      <w:bodyDiv w:val="1"/>
      <w:marLeft w:val="0"/>
      <w:marRight w:val="0"/>
      <w:marTop w:val="0"/>
      <w:marBottom w:val="0"/>
      <w:divBdr>
        <w:top w:val="none" w:sz="0" w:space="0" w:color="auto"/>
        <w:left w:val="none" w:sz="0" w:space="0" w:color="auto"/>
        <w:bottom w:val="none" w:sz="0" w:space="0" w:color="auto"/>
        <w:right w:val="none" w:sz="0" w:space="0" w:color="auto"/>
      </w:divBdr>
    </w:div>
    <w:div w:id="1225726425">
      <w:bodyDiv w:val="1"/>
      <w:marLeft w:val="0"/>
      <w:marRight w:val="0"/>
      <w:marTop w:val="0"/>
      <w:marBottom w:val="0"/>
      <w:divBdr>
        <w:top w:val="none" w:sz="0" w:space="0" w:color="auto"/>
        <w:left w:val="none" w:sz="0" w:space="0" w:color="auto"/>
        <w:bottom w:val="none" w:sz="0" w:space="0" w:color="auto"/>
        <w:right w:val="none" w:sz="0" w:space="0" w:color="auto"/>
      </w:divBdr>
    </w:div>
    <w:div w:id="1232501249">
      <w:bodyDiv w:val="1"/>
      <w:marLeft w:val="0"/>
      <w:marRight w:val="0"/>
      <w:marTop w:val="0"/>
      <w:marBottom w:val="0"/>
      <w:divBdr>
        <w:top w:val="none" w:sz="0" w:space="0" w:color="auto"/>
        <w:left w:val="none" w:sz="0" w:space="0" w:color="auto"/>
        <w:bottom w:val="none" w:sz="0" w:space="0" w:color="auto"/>
        <w:right w:val="none" w:sz="0" w:space="0" w:color="auto"/>
      </w:divBdr>
    </w:div>
    <w:div w:id="1240674748">
      <w:bodyDiv w:val="1"/>
      <w:marLeft w:val="0"/>
      <w:marRight w:val="0"/>
      <w:marTop w:val="0"/>
      <w:marBottom w:val="0"/>
      <w:divBdr>
        <w:top w:val="none" w:sz="0" w:space="0" w:color="auto"/>
        <w:left w:val="none" w:sz="0" w:space="0" w:color="auto"/>
        <w:bottom w:val="none" w:sz="0" w:space="0" w:color="auto"/>
        <w:right w:val="none" w:sz="0" w:space="0" w:color="auto"/>
      </w:divBdr>
    </w:div>
    <w:div w:id="1256018464">
      <w:bodyDiv w:val="1"/>
      <w:marLeft w:val="0"/>
      <w:marRight w:val="0"/>
      <w:marTop w:val="0"/>
      <w:marBottom w:val="0"/>
      <w:divBdr>
        <w:top w:val="none" w:sz="0" w:space="0" w:color="auto"/>
        <w:left w:val="none" w:sz="0" w:space="0" w:color="auto"/>
        <w:bottom w:val="none" w:sz="0" w:space="0" w:color="auto"/>
        <w:right w:val="none" w:sz="0" w:space="0" w:color="auto"/>
      </w:divBdr>
    </w:div>
    <w:div w:id="1256552650">
      <w:bodyDiv w:val="1"/>
      <w:marLeft w:val="0"/>
      <w:marRight w:val="0"/>
      <w:marTop w:val="0"/>
      <w:marBottom w:val="0"/>
      <w:divBdr>
        <w:top w:val="none" w:sz="0" w:space="0" w:color="auto"/>
        <w:left w:val="none" w:sz="0" w:space="0" w:color="auto"/>
        <w:bottom w:val="none" w:sz="0" w:space="0" w:color="auto"/>
        <w:right w:val="none" w:sz="0" w:space="0" w:color="auto"/>
      </w:divBdr>
    </w:div>
    <w:div w:id="1259216386">
      <w:bodyDiv w:val="1"/>
      <w:marLeft w:val="0"/>
      <w:marRight w:val="0"/>
      <w:marTop w:val="0"/>
      <w:marBottom w:val="0"/>
      <w:divBdr>
        <w:top w:val="none" w:sz="0" w:space="0" w:color="auto"/>
        <w:left w:val="none" w:sz="0" w:space="0" w:color="auto"/>
        <w:bottom w:val="none" w:sz="0" w:space="0" w:color="auto"/>
        <w:right w:val="none" w:sz="0" w:space="0" w:color="auto"/>
      </w:divBdr>
    </w:div>
    <w:div w:id="1263490187">
      <w:bodyDiv w:val="1"/>
      <w:marLeft w:val="0"/>
      <w:marRight w:val="0"/>
      <w:marTop w:val="0"/>
      <w:marBottom w:val="0"/>
      <w:divBdr>
        <w:top w:val="none" w:sz="0" w:space="0" w:color="auto"/>
        <w:left w:val="none" w:sz="0" w:space="0" w:color="auto"/>
        <w:bottom w:val="none" w:sz="0" w:space="0" w:color="auto"/>
        <w:right w:val="none" w:sz="0" w:space="0" w:color="auto"/>
      </w:divBdr>
    </w:div>
    <w:div w:id="1266184665">
      <w:bodyDiv w:val="1"/>
      <w:marLeft w:val="0"/>
      <w:marRight w:val="0"/>
      <w:marTop w:val="0"/>
      <w:marBottom w:val="0"/>
      <w:divBdr>
        <w:top w:val="none" w:sz="0" w:space="0" w:color="auto"/>
        <w:left w:val="none" w:sz="0" w:space="0" w:color="auto"/>
        <w:bottom w:val="none" w:sz="0" w:space="0" w:color="auto"/>
        <w:right w:val="none" w:sz="0" w:space="0" w:color="auto"/>
      </w:divBdr>
    </w:div>
    <w:div w:id="1269921912">
      <w:bodyDiv w:val="1"/>
      <w:marLeft w:val="0"/>
      <w:marRight w:val="0"/>
      <w:marTop w:val="0"/>
      <w:marBottom w:val="0"/>
      <w:divBdr>
        <w:top w:val="none" w:sz="0" w:space="0" w:color="auto"/>
        <w:left w:val="none" w:sz="0" w:space="0" w:color="auto"/>
        <w:bottom w:val="none" w:sz="0" w:space="0" w:color="auto"/>
        <w:right w:val="none" w:sz="0" w:space="0" w:color="auto"/>
      </w:divBdr>
    </w:div>
    <w:div w:id="1285769124">
      <w:bodyDiv w:val="1"/>
      <w:marLeft w:val="0"/>
      <w:marRight w:val="0"/>
      <w:marTop w:val="0"/>
      <w:marBottom w:val="0"/>
      <w:divBdr>
        <w:top w:val="none" w:sz="0" w:space="0" w:color="auto"/>
        <w:left w:val="none" w:sz="0" w:space="0" w:color="auto"/>
        <w:bottom w:val="none" w:sz="0" w:space="0" w:color="auto"/>
        <w:right w:val="none" w:sz="0" w:space="0" w:color="auto"/>
      </w:divBdr>
    </w:div>
    <w:div w:id="1292130548">
      <w:bodyDiv w:val="1"/>
      <w:marLeft w:val="0"/>
      <w:marRight w:val="0"/>
      <w:marTop w:val="0"/>
      <w:marBottom w:val="0"/>
      <w:divBdr>
        <w:top w:val="none" w:sz="0" w:space="0" w:color="auto"/>
        <w:left w:val="none" w:sz="0" w:space="0" w:color="auto"/>
        <w:bottom w:val="none" w:sz="0" w:space="0" w:color="auto"/>
        <w:right w:val="none" w:sz="0" w:space="0" w:color="auto"/>
      </w:divBdr>
    </w:div>
    <w:div w:id="1294870821">
      <w:bodyDiv w:val="1"/>
      <w:marLeft w:val="0"/>
      <w:marRight w:val="0"/>
      <w:marTop w:val="0"/>
      <w:marBottom w:val="0"/>
      <w:divBdr>
        <w:top w:val="none" w:sz="0" w:space="0" w:color="auto"/>
        <w:left w:val="none" w:sz="0" w:space="0" w:color="auto"/>
        <w:bottom w:val="none" w:sz="0" w:space="0" w:color="auto"/>
        <w:right w:val="none" w:sz="0" w:space="0" w:color="auto"/>
      </w:divBdr>
    </w:div>
    <w:div w:id="1296520899">
      <w:bodyDiv w:val="1"/>
      <w:marLeft w:val="0"/>
      <w:marRight w:val="0"/>
      <w:marTop w:val="0"/>
      <w:marBottom w:val="0"/>
      <w:divBdr>
        <w:top w:val="none" w:sz="0" w:space="0" w:color="auto"/>
        <w:left w:val="none" w:sz="0" w:space="0" w:color="auto"/>
        <w:bottom w:val="none" w:sz="0" w:space="0" w:color="auto"/>
        <w:right w:val="none" w:sz="0" w:space="0" w:color="auto"/>
      </w:divBdr>
    </w:div>
    <w:div w:id="1300186038">
      <w:bodyDiv w:val="1"/>
      <w:marLeft w:val="0"/>
      <w:marRight w:val="0"/>
      <w:marTop w:val="0"/>
      <w:marBottom w:val="0"/>
      <w:divBdr>
        <w:top w:val="none" w:sz="0" w:space="0" w:color="auto"/>
        <w:left w:val="none" w:sz="0" w:space="0" w:color="auto"/>
        <w:bottom w:val="none" w:sz="0" w:space="0" w:color="auto"/>
        <w:right w:val="none" w:sz="0" w:space="0" w:color="auto"/>
      </w:divBdr>
    </w:div>
    <w:div w:id="1304504976">
      <w:bodyDiv w:val="1"/>
      <w:marLeft w:val="0"/>
      <w:marRight w:val="0"/>
      <w:marTop w:val="0"/>
      <w:marBottom w:val="0"/>
      <w:divBdr>
        <w:top w:val="none" w:sz="0" w:space="0" w:color="auto"/>
        <w:left w:val="none" w:sz="0" w:space="0" w:color="auto"/>
        <w:bottom w:val="none" w:sz="0" w:space="0" w:color="auto"/>
        <w:right w:val="none" w:sz="0" w:space="0" w:color="auto"/>
      </w:divBdr>
    </w:div>
    <w:div w:id="1309629631">
      <w:bodyDiv w:val="1"/>
      <w:marLeft w:val="0"/>
      <w:marRight w:val="0"/>
      <w:marTop w:val="0"/>
      <w:marBottom w:val="0"/>
      <w:divBdr>
        <w:top w:val="none" w:sz="0" w:space="0" w:color="auto"/>
        <w:left w:val="none" w:sz="0" w:space="0" w:color="auto"/>
        <w:bottom w:val="none" w:sz="0" w:space="0" w:color="auto"/>
        <w:right w:val="none" w:sz="0" w:space="0" w:color="auto"/>
      </w:divBdr>
    </w:div>
    <w:div w:id="1315262271">
      <w:bodyDiv w:val="1"/>
      <w:marLeft w:val="0"/>
      <w:marRight w:val="0"/>
      <w:marTop w:val="0"/>
      <w:marBottom w:val="0"/>
      <w:divBdr>
        <w:top w:val="none" w:sz="0" w:space="0" w:color="auto"/>
        <w:left w:val="none" w:sz="0" w:space="0" w:color="auto"/>
        <w:bottom w:val="none" w:sz="0" w:space="0" w:color="auto"/>
        <w:right w:val="none" w:sz="0" w:space="0" w:color="auto"/>
      </w:divBdr>
    </w:div>
    <w:div w:id="1327392399">
      <w:bodyDiv w:val="1"/>
      <w:marLeft w:val="0"/>
      <w:marRight w:val="0"/>
      <w:marTop w:val="0"/>
      <w:marBottom w:val="0"/>
      <w:divBdr>
        <w:top w:val="none" w:sz="0" w:space="0" w:color="auto"/>
        <w:left w:val="none" w:sz="0" w:space="0" w:color="auto"/>
        <w:bottom w:val="none" w:sz="0" w:space="0" w:color="auto"/>
        <w:right w:val="none" w:sz="0" w:space="0" w:color="auto"/>
      </w:divBdr>
    </w:div>
    <w:div w:id="1328049585">
      <w:bodyDiv w:val="1"/>
      <w:marLeft w:val="0"/>
      <w:marRight w:val="0"/>
      <w:marTop w:val="0"/>
      <w:marBottom w:val="0"/>
      <w:divBdr>
        <w:top w:val="none" w:sz="0" w:space="0" w:color="auto"/>
        <w:left w:val="none" w:sz="0" w:space="0" w:color="auto"/>
        <w:bottom w:val="none" w:sz="0" w:space="0" w:color="auto"/>
        <w:right w:val="none" w:sz="0" w:space="0" w:color="auto"/>
      </w:divBdr>
    </w:div>
    <w:div w:id="1331525468">
      <w:bodyDiv w:val="1"/>
      <w:marLeft w:val="0"/>
      <w:marRight w:val="0"/>
      <w:marTop w:val="0"/>
      <w:marBottom w:val="0"/>
      <w:divBdr>
        <w:top w:val="none" w:sz="0" w:space="0" w:color="auto"/>
        <w:left w:val="none" w:sz="0" w:space="0" w:color="auto"/>
        <w:bottom w:val="none" w:sz="0" w:space="0" w:color="auto"/>
        <w:right w:val="none" w:sz="0" w:space="0" w:color="auto"/>
      </w:divBdr>
    </w:div>
    <w:div w:id="1332758751">
      <w:bodyDiv w:val="1"/>
      <w:marLeft w:val="0"/>
      <w:marRight w:val="0"/>
      <w:marTop w:val="0"/>
      <w:marBottom w:val="0"/>
      <w:divBdr>
        <w:top w:val="none" w:sz="0" w:space="0" w:color="auto"/>
        <w:left w:val="none" w:sz="0" w:space="0" w:color="auto"/>
        <w:bottom w:val="none" w:sz="0" w:space="0" w:color="auto"/>
        <w:right w:val="none" w:sz="0" w:space="0" w:color="auto"/>
      </w:divBdr>
    </w:div>
    <w:div w:id="1338462515">
      <w:bodyDiv w:val="1"/>
      <w:marLeft w:val="0"/>
      <w:marRight w:val="0"/>
      <w:marTop w:val="0"/>
      <w:marBottom w:val="0"/>
      <w:divBdr>
        <w:top w:val="none" w:sz="0" w:space="0" w:color="auto"/>
        <w:left w:val="none" w:sz="0" w:space="0" w:color="auto"/>
        <w:bottom w:val="none" w:sz="0" w:space="0" w:color="auto"/>
        <w:right w:val="none" w:sz="0" w:space="0" w:color="auto"/>
      </w:divBdr>
    </w:div>
    <w:div w:id="1340036923">
      <w:bodyDiv w:val="1"/>
      <w:marLeft w:val="0"/>
      <w:marRight w:val="0"/>
      <w:marTop w:val="0"/>
      <w:marBottom w:val="0"/>
      <w:divBdr>
        <w:top w:val="none" w:sz="0" w:space="0" w:color="auto"/>
        <w:left w:val="none" w:sz="0" w:space="0" w:color="auto"/>
        <w:bottom w:val="none" w:sz="0" w:space="0" w:color="auto"/>
        <w:right w:val="none" w:sz="0" w:space="0" w:color="auto"/>
      </w:divBdr>
    </w:div>
    <w:div w:id="1343050681">
      <w:bodyDiv w:val="1"/>
      <w:marLeft w:val="0"/>
      <w:marRight w:val="0"/>
      <w:marTop w:val="0"/>
      <w:marBottom w:val="0"/>
      <w:divBdr>
        <w:top w:val="none" w:sz="0" w:space="0" w:color="auto"/>
        <w:left w:val="none" w:sz="0" w:space="0" w:color="auto"/>
        <w:bottom w:val="none" w:sz="0" w:space="0" w:color="auto"/>
        <w:right w:val="none" w:sz="0" w:space="0" w:color="auto"/>
      </w:divBdr>
    </w:div>
    <w:div w:id="1347633760">
      <w:bodyDiv w:val="1"/>
      <w:marLeft w:val="0"/>
      <w:marRight w:val="0"/>
      <w:marTop w:val="0"/>
      <w:marBottom w:val="0"/>
      <w:divBdr>
        <w:top w:val="none" w:sz="0" w:space="0" w:color="auto"/>
        <w:left w:val="none" w:sz="0" w:space="0" w:color="auto"/>
        <w:bottom w:val="none" w:sz="0" w:space="0" w:color="auto"/>
        <w:right w:val="none" w:sz="0" w:space="0" w:color="auto"/>
      </w:divBdr>
    </w:div>
    <w:div w:id="1353797549">
      <w:bodyDiv w:val="1"/>
      <w:marLeft w:val="0"/>
      <w:marRight w:val="0"/>
      <w:marTop w:val="0"/>
      <w:marBottom w:val="0"/>
      <w:divBdr>
        <w:top w:val="none" w:sz="0" w:space="0" w:color="auto"/>
        <w:left w:val="none" w:sz="0" w:space="0" w:color="auto"/>
        <w:bottom w:val="none" w:sz="0" w:space="0" w:color="auto"/>
        <w:right w:val="none" w:sz="0" w:space="0" w:color="auto"/>
      </w:divBdr>
    </w:div>
    <w:div w:id="1365517551">
      <w:bodyDiv w:val="1"/>
      <w:marLeft w:val="0"/>
      <w:marRight w:val="0"/>
      <w:marTop w:val="0"/>
      <w:marBottom w:val="0"/>
      <w:divBdr>
        <w:top w:val="none" w:sz="0" w:space="0" w:color="auto"/>
        <w:left w:val="none" w:sz="0" w:space="0" w:color="auto"/>
        <w:bottom w:val="none" w:sz="0" w:space="0" w:color="auto"/>
        <w:right w:val="none" w:sz="0" w:space="0" w:color="auto"/>
      </w:divBdr>
    </w:div>
    <w:div w:id="1372805739">
      <w:bodyDiv w:val="1"/>
      <w:marLeft w:val="0"/>
      <w:marRight w:val="0"/>
      <w:marTop w:val="0"/>
      <w:marBottom w:val="0"/>
      <w:divBdr>
        <w:top w:val="none" w:sz="0" w:space="0" w:color="auto"/>
        <w:left w:val="none" w:sz="0" w:space="0" w:color="auto"/>
        <w:bottom w:val="none" w:sz="0" w:space="0" w:color="auto"/>
        <w:right w:val="none" w:sz="0" w:space="0" w:color="auto"/>
      </w:divBdr>
    </w:div>
    <w:div w:id="1374842322">
      <w:bodyDiv w:val="1"/>
      <w:marLeft w:val="0"/>
      <w:marRight w:val="0"/>
      <w:marTop w:val="0"/>
      <w:marBottom w:val="0"/>
      <w:divBdr>
        <w:top w:val="none" w:sz="0" w:space="0" w:color="auto"/>
        <w:left w:val="none" w:sz="0" w:space="0" w:color="auto"/>
        <w:bottom w:val="none" w:sz="0" w:space="0" w:color="auto"/>
        <w:right w:val="none" w:sz="0" w:space="0" w:color="auto"/>
      </w:divBdr>
    </w:div>
    <w:div w:id="1376002876">
      <w:bodyDiv w:val="1"/>
      <w:marLeft w:val="0"/>
      <w:marRight w:val="0"/>
      <w:marTop w:val="0"/>
      <w:marBottom w:val="0"/>
      <w:divBdr>
        <w:top w:val="none" w:sz="0" w:space="0" w:color="auto"/>
        <w:left w:val="none" w:sz="0" w:space="0" w:color="auto"/>
        <w:bottom w:val="none" w:sz="0" w:space="0" w:color="auto"/>
        <w:right w:val="none" w:sz="0" w:space="0" w:color="auto"/>
      </w:divBdr>
    </w:div>
    <w:div w:id="1378508050">
      <w:bodyDiv w:val="1"/>
      <w:marLeft w:val="0"/>
      <w:marRight w:val="0"/>
      <w:marTop w:val="0"/>
      <w:marBottom w:val="0"/>
      <w:divBdr>
        <w:top w:val="none" w:sz="0" w:space="0" w:color="auto"/>
        <w:left w:val="none" w:sz="0" w:space="0" w:color="auto"/>
        <w:bottom w:val="none" w:sz="0" w:space="0" w:color="auto"/>
        <w:right w:val="none" w:sz="0" w:space="0" w:color="auto"/>
      </w:divBdr>
    </w:div>
    <w:div w:id="1380667840">
      <w:bodyDiv w:val="1"/>
      <w:marLeft w:val="0"/>
      <w:marRight w:val="0"/>
      <w:marTop w:val="0"/>
      <w:marBottom w:val="0"/>
      <w:divBdr>
        <w:top w:val="none" w:sz="0" w:space="0" w:color="auto"/>
        <w:left w:val="none" w:sz="0" w:space="0" w:color="auto"/>
        <w:bottom w:val="none" w:sz="0" w:space="0" w:color="auto"/>
        <w:right w:val="none" w:sz="0" w:space="0" w:color="auto"/>
      </w:divBdr>
    </w:div>
    <w:div w:id="1383750881">
      <w:bodyDiv w:val="1"/>
      <w:marLeft w:val="0"/>
      <w:marRight w:val="0"/>
      <w:marTop w:val="0"/>
      <w:marBottom w:val="0"/>
      <w:divBdr>
        <w:top w:val="none" w:sz="0" w:space="0" w:color="auto"/>
        <w:left w:val="none" w:sz="0" w:space="0" w:color="auto"/>
        <w:bottom w:val="none" w:sz="0" w:space="0" w:color="auto"/>
        <w:right w:val="none" w:sz="0" w:space="0" w:color="auto"/>
      </w:divBdr>
    </w:div>
    <w:div w:id="1392801708">
      <w:bodyDiv w:val="1"/>
      <w:marLeft w:val="0"/>
      <w:marRight w:val="0"/>
      <w:marTop w:val="0"/>
      <w:marBottom w:val="0"/>
      <w:divBdr>
        <w:top w:val="none" w:sz="0" w:space="0" w:color="auto"/>
        <w:left w:val="none" w:sz="0" w:space="0" w:color="auto"/>
        <w:bottom w:val="none" w:sz="0" w:space="0" w:color="auto"/>
        <w:right w:val="none" w:sz="0" w:space="0" w:color="auto"/>
      </w:divBdr>
    </w:div>
    <w:div w:id="1395078164">
      <w:bodyDiv w:val="1"/>
      <w:marLeft w:val="0"/>
      <w:marRight w:val="0"/>
      <w:marTop w:val="0"/>
      <w:marBottom w:val="0"/>
      <w:divBdr>
        <w:top w:val="none" w:sz="0" w:space="0" w:color="auto"/>
        <w:left w:val="none" w:sz="0" w:space="0" w:color="auto"/>
        <w:bottom w:val="none" w:sz="0" w:space="0" w:color="auto"/>
        <w:right w:val="none" w:sz="0" w:space="0" w:color="auto"/>
      </w:divBdr>
    </w:div>
    <w:div w:id="1398432623">
      <w:bodyDiv w:val="1"/>
      <w:marLeft w:val="0"/>
      <w:marRight w:val="0"/>
      <w:marTop w:val="0"/>
      <w:marBottom w:val="0"/>
      <w:divBdr>
        <w:top w:val="none" w:sz="0" w:space="0" w:color="auto"/>
        <w:left w:val="none" w:sz="0" w:space="0" w:color="auto"/>
        <w:bottom w:val="none" w:sz="0" w:space="0" w:color="auto"/>
        <w:right w:val="none" w:sz="0" w:space="0" w:color="auto"/>
      </w:divBdr>
    </w:div>
    <w:div w:id="1404642520">
      <w:bodyDiv w:val="1"/>
      <w:marLeft w:val="0"/>
      <w:marRight w:val="0"/>
      <w:marTop w:val="0"/>
      <w:marBottom w:val="0"/>
      <w:divBdr>
        <w:top w:val="none" w:sz="0" w:space="0" w:color="auto"/>
        <w:left w:val="none" w:sz="0" w:space="0" w:color="auto"/>
        <w:bottom w:val="none" w:sz="0" w:space="0" w:color="auto"/>
        <w:right w:val="none" w:sz="0" w:space="0" w:color="auto"/>
      </w:divBdr>
    </w:div>
    <w:div w:id="1412122028">
      <w:bodyDiv w:val="1"/>
      <w:marLeft w:val="0"/>
      <w:marRight w:val="0"/>
      <w:marTop w:val="0"/>
      <w:marBottom w:val="0"/>
      <w:divBdr>
        <w:top w:val="none" w:sz="0" w:space="0" w:color="auto"/>
        <w:left w:val="none" w:sz="0" w:space="0" w:color="auto"/>
        <w:bottom w:val="none" w:sz="0" w:space="0" w:color="auto"/>
        <w:right w:val="none" w:sz="0" w:space="0" w:color="auto"/>
      </w:divBdr>
    </w:div>
    <w:div w:id="1414814184">
      <w:bodyDiv w:val="1"/>
      <w:marLeft w:val="0"/>
      <w:marRight w:val="0"/>
      <w:marTop w:val="0"/>
      <w:marBottom w:val="0"/>
      <w:divBdr>
        <w:top w:val="none" w:sz="0" w:space="0" w:color="auto"/>
        <w:left w:val="none" w:sz="0" w:space="0" w:color="auto"/>
        <w:bottom w:val="none" w:sz="0" w:space="0" w:color="auto"/>
        <w:right w:val="none" w:sz="0" w:space="0" w:color="auto"/>
      </w:divBdr>
    </w:div>
    <w:div w:id="1415971948">
      <w:bodyDiv w:val="1"/>
      <w:marLeft w:val="0"/>
      <w:marRight w:val="0"/>
      <w:marTop w:val="0"/>
      <w:marBottom w:val="0"/>
      <w:divBdr>
        <w:top w:val="none" w:sz="0" w:space="0" w:color="auto"/>
        <w:left w:val="none" w:sz="0" w:space="0" w:color="auto"/>
        <w:bottom w:val="none" w:sz="0" w:space="0" w:color="auto"/>
        <w:right w:val="none" w:sz="0" w:space="0" w:color="auto"/>
      </w:divBdr>
    </w:div>
    <w:div w:id="1420446291">
      <w:bodyDiv w:val="1"/>
      <w:marLeft w:val="0"/>
      <w:marRight w:val="0"/>
      <w:marTop w:val="0"/>
      <w:marBottom w:val="0"/>
      <w:divBdr>
        <w:top w:val="none" w:sz="0" w:space="0" w:color="auto"/>
        <w:left w:val="none" w:sz="0" w:space="0" w:color="auto"/>
        <w:bottom w:val="none" w:sz="0" w:space="0" w:color="auto"/>
        <w:right w:val="none" w:sz="0" w:space="0" w:color="auto"/>
      </w:divBdr>
    </w:div>
    <w:div w:id="1424228481">
      <w:bodyDiv w:val="1"/>
      <w:marLeft w:val="0"/>
      <w:marRight w:val="0"/>
      <w:marTop w:val="0"/>
      <w:marBottom w:val="0"/>
      <w:divBdr>
        <w:top w:val="none" w:sz="0" w:space="0" w:color="auto"/>
        <w:left w:val="none" w:sz="0" w:space="0" w:color="auto"/>
        <w:bottom w:val="none" w:sz="0" w:space="0" w:color="auto"/>
        <w:right w:val="none" w:sz="0" w:space="0" w:color="auto"/>
      </w:divBdr>
    </w:div>
    <w:div w:id="1426027919">
      <w:bodyDiv w:val="1"/>
      <w:marLeft w:val="0"/>
      <w:marRight w:val="0"/>
      <w:marTop w:val="0"/>
      <w:marBottom w:val="0"/>
      <w:divBdr>
        <w:top w:val="none" w:sz="0" w:space="0" w:color="auto"/>
        <w:left w:val="none" w:sz="0" w:space="0" w:color="auto"/>
        <w:bottom w:val="none" w:sz="0" w:space="0" w:color="auto"/>
        <w:right w:val="none" w:sz="0" w:space="0" w:color="auto"/>
      </w:divBdr>
    </w:div>
    <w:div w:id="1426919207">
      <w:bodyDiv w:val="1"/>
      <w:marLeft w:val="0"/>
      <w:marRight w:val="0"/>
      <w:marTop w:val="0"/>
      <w:marBottom w:val="0"/>
      <w:divBdr>
        <w:top w:val="none" w:sz="0" w:space="0" w:color="auto"/>
        <w:left w:val="none" w:sz="0" w:space="0" w:color="auto"/>
        <w:bottom w:val="none" w:sz="0" w:space="0" w:color="auto"/>
        <w:right w:val="none" w:sz="0" w:space="0" w:color="auto"/>
      </w:divBdr>
    </w:div>
    <w:div w:id="1428962012">
      <w:bodyDiv w:val="1"/>
      <w:marLeft w:val="0"/>
      <w:marRight w:val="0"/>
      <w:marTop w:val="0"/>
      <w:marBottom w:val="0"/>
      <w:divBdr>
        <w:top w:val="none" w:sz="0" w:space="0" w:color="auto"/>
        <w:left w:val="none" w:sz="0" w:space="0" w:color="auto"/>
        <w:bottom w:val="none" w:sz="0" w:space="0" w:color="auto"/>
        <w:right w:val="none" w:sz="0" w:space="0" w:color="auto"/>
      </w:divBdr>
    </w:div>
    <w:div w:id="1431657836">
      <w:bodyDiv w:val="1"/>
      <w:marLeft w:val="0"/>
      <w:marRight w:val="0"/>
      <w:marTop w:val="0"/>
      <w:marBottom w:val="0"/>
      <w:divBdr>
        <w:top w:val="none" w:sz="0" w:space="0" w:color="auto"/>
        <w:left w:val="none" w:sz="0" w:space="0" w:color="auto"/>
        <w:bottom w:val="none" w:sz="0" w:space="0" w:color="auto"/>
        <w:right w:val="none" w:sz="0" w:space="0" w:color="auto"/>
      </w:divBdr>
    </w:div>
    <w:div w:id="1433941394">
      <w:bodyDiv w:val="1"/>
      <w:marLeft w:val="0"/>
      <w:marRight w:val="0"/>
      <w:marTop w:val="0"/>
      <w:marBottom w:val="0"/>
      <w:divBdr>
        <w:top w:val="none" w:sz="0" w:space="0" w:color="auto"/>
        <w:left w:val="none" w:sz="0" w:space="0" w:color="auto"/>
        <w:bottom w:val="none" w:sz="0" w:space="0" w:color="auto"/>
        <w:right w:val="none" w:sz="0" w:space="0" w:color="auto"/>
      </w:divBdr>
    </w:div>
    <w:div w:id="1436632880">
      <w:bodyDiv w:val="1"/>
      <w:marLeft w:val="0"/>
      <w:marRight w:val="0"/>
      <w:marTop w:val="0"/>
      <w:marBottom w:val="0"/>
      <w:divBdr>
        <w:top w:val="none" w:sz="0" w:space="0" w:color="auto"/>
        <w:left w:val="none" w:sz="0" w:space="0" w:color="auto"/>
        <w:bottom w:val="none" w:sz="0" w:space="0" w:color="auto"/>
        <w:right w:val="none" w:sz="0" w:space="0" w:color="auto"/>
      </w:divBdr>
    </w:div>
    <w:div w:id="1452899529">
      <w:bodyDiv w:val="1"/>
      <w:marLeft w:val="0"/>
      <w:marRight w:val="0"/>
      <w:marTop w:val="0"/>
      <w:marBottom w:val="0"/>
      <w:divBdr>
        <w:top w:val="none" w:sz="0" w:space="0" w:color="auto"/>
        <w:left w:val="none" w:sz="0" w:space="0" w:color="auto"/>
        <w:bottom w:val="none" w:sz="0" w:space="0" w:color="auto"/>
        <w:right w:val="none" w:sz="0" w:space="0" w:color="auto"/>
      </w:divBdr>
    </w:div>
    <w:div w:id="1456562085">
      <w:bodyDiv w:val="1"/>
      <w:marLeft w:val="0"/>
      <w:marRight w:val="0"/>
      <w:marTop w:val="0"/>
      <w:marBottom w:val="0"/>
      <w:divBdr>
        <w:top w:val="none" w:sz="0" w:space="0" w:color="auto"/>
        <w:left w:val="none" w:sz="0" w:space="0" w:color="auto"/>
        <w:bottom w:val="none" w:sz="0" w:space="0" w:color="auto"/>
        <w:right w:val="none" w:sz="0" w:space="0" w:color="auto"/>
      </w:divBdr>
    </w:div>
    <w:div w:id="1458403771">
      <w:bodyDiv w:val="1"/>
      <w:marLeft w:val="0"/>
      <w:marRight w:val="0"/>
      <w:marTop w:val="0"/>
      <w:marBottom w:val="0"/>
      <w:divBdr>
        <w:top w:val="none" w:sz="0" w:space="0" w:color="auto"/>
        <w:left w:val="none" w:sz="0" w:space="0" w:color="auto"/>
        <w:bottom w:val="none" w:sz="0" w:space="0" w:color="auto"/>
        <w:right w:val="none" w:sz="0" w:space="0" w:color="auto"/>
      </w:divBdr>
    </w:div>
    <w:div w:id="1468889889">
      <w:bodyDiv w:val="1"/>
      <w:marLeft w:val="0"/>
      <w:marRight w:val="0"/>
      <w:marTop w:val="0"/>
      <w:marBottom w:val="0"/>
      <w:divBdr>
        <w:top w:val="none" w:sz="0" w:space="0" w:color="auto"/>
        <w:left w:val="none" w:sz="0" w:space="0" w:color="auto"/>
        <w:bottom w:val="none" w:sz="0" w:space="0" w:color="auto"/>
        <w:right w:val="none" w:sz="0" w:space="0" w:color="auto"/>
      </w:divBdr>
    </w:div>
    <w:div w:id="1469516092">
      <w:bodyDiv w:val="1"/>
      <w:marLeft w:val="0"/>
      <w:marRight w:val="0"/>
      <w:marTop w:val="0"/>
      <w:marBottom w:val="0"/>
      <w:divBdr>
        <w:top w:val="none" w:sz="0" w:space="0" w:color="auto"/>
        <w:left w:val="none" w:sz="0" w:space="0" w:color="auto"/>
        <w:bottom w:val="none" w:sz="0" w:space="0" w:color="auto"/>
        <w:right w:val="none" w:sz="0" w:space="0" w:color="auto"/>
      </w:divBdr>
    </w:div>
    <w:div w:id="1470242474">
      <w:bodyDiv w:val="1"/>
      <w:marLeft w:val="0"/>
      <w:marRight w:val="0"/>
      <w:marTop w:val="0"/>
      <w:marBottom w:val="0"/>
      <w:divBdr>
        <w:top w:val="none" w:sz="0" w:space="0" w:color="auto"/>
        <w:left w:val="none" w:sz="0" w:space="0" w:color="auto"/>
        <w:bottom w:val="none" w:sz="0" w:space="0" w:color="auto"/>
        <w:right w:val="none" w:sz="0" w:space="0" w:color="auto"/>
      </w:divBdr>
    </w:div>
    <w:div w:id="1472166719">
      <w:bodyDiv w:val="1"/>
      <w:marLeft w:val="0"/>
      <w:marRight w:val="0"/>
      <w:marTop w:val="0"/>
      <w:marBottom w:val="0"/>
      <w:divBdr>
        <w:top w:val="none" w:sz="0" w:space="0" w:color="auto"/>
        <w:left w:val="none" w:sz="0" w:space="0" w:color="auto"/>
        <w:bottom w:val="none" w:sz="0" w:space="0" w:color="auto"/>
        <w:right w:val="none" w:sz="0" w:space="0" w:color="auto"/>
      </w:divBdr>
    </w:div>
    <w:div w:id="1476337077">
      <w:bodyDiv w:val="1"/>
      <w:marLeft w:val="0"/>
      <w:marRight w:val="0"/>
      <w:marTop w:val="0"/>
      <w:marBottom w:val="0"/>
      <w:divBdr>
        <w:top w:val="none" w:sz="0" w:space="0" w:color="auto"/>
        <w:left w:val="none" w:sz="0" w:space="0" w:color="auto"/>
        <w:bottom w:val="none" w:sz="0" w:space="0" w:color="auto"/>
        <w:right w:val="none" w:sz="0" w:space="0" w:color="auto"/>
      </w:divBdr>
    </w:div>
    <w:div w:id="1479296836">
      <w:bodyDiv w:val="1"/>
      <w:marLeft w:val="0"/>
      <w:marRight w:val="0"/>
      <w:marTop w:val="0"/>
      <w:marBottom w:val="0"/>
      <w:divBdr>
        <w:top w:val="none" w:sz="0" w:space="0" w:color="auto"/>
        <w:left w:val="none" w:sz="0" w:space="0" w:color="auto"/>
        <w:bottom w:val="none" w:sz="0" w:space="0" w:color="auto"/>
        <w:right w:val="none" w:sz="0" w:space="0" w:color="auto"/>
      </w:divBdr>
    </w:div>
    <w:div w:id="1480145815">
      <w:bodyDiv w:val="1"/>
      <w:marLeft w:val="0"/>
      <w:marRight w:val="0"/>
      <w:marTop w:val="0"/>
      <w:marBottom w:val="0"/>
      <w:divBdr>
        <w:top w:val="none" w:sz="0" w:space="0" w:color="auto"/>
        <w:left w:val="none" w:sz="0" w:space="0" w:color="auto"/>
        <w:bottom w:val="none" w:sz="0" w:space="0" w:color="auto"/>
        <w:right w:val="none" w:sz="0" w:space="0" w:color="auto"/>
      </w:divBdr>
    </w:div>
    <w:div w:id="1483043850">
      <w:bodyDiv w:val="1"/>
      <w:marLeft w:val="0"/>
      <w:marRight w:val="0"/>
      <w:marTop w:val="0"/>
      <w:marBottom w:val="0"/>
      <w:divBdr>
        <w:top w:val="none" w:sz="0" w:space="0" w:color="auto"/>
        <w:left w:val="none" w:sz="0" w:space="0" w:color="auto"/>
        <w:bottom w:val="none" w:sz="0" w:space="0" w:color="auto"/>
        <w:right w:val="none" w:sz="0" w:space="0" w:color="auto"/>
      </w:divBdr>
    </w:div>
    <w:div w:id="1484471187">
      <w:bodyDiv w:val="1"/>
      <w:marLeft w:val="0"/>
      <w:marRight w:val="0"/>
      <w:marTop w:val="0"/>
      <w:marBottom w:val="0"/>
      <w:divBdr>
        <w:top w:val="none" w:sz="0" w:space="0" w:color="auto"/>
        <w:left w:val="none" w:sz="0" w:space="0" w:color="auto"/>
        <w:bottom w:val="none" w:sz="0" w:space="0" w:color="auto"/>
        <w:right w:val="none" w:sz="0" w:space="0" w:color="auto"/>
      </w:divBdr>
    </w:div>
    <w:div w:id="1484541820">
      <w:bodyDiv w:val="1"/>
      <w:marLeft w:val="0"/>
      <w:marRight w:val="0"/>
      <w:marTop w:val="0"/>
      <w:marBottom w:val="0"/>
      <w:divBdr>
        <w:top w:val="none" w:sz="0" w:space="0" w:color="auto"/>
        <w:left w:val="none" w:sz="0" w:space="0" w:color="auto"/>
        <w:bottom w:val="none" w:sz="0" w:space="0" w:color="auto"/>
        <w:right w:val="none" w:sz="0" w:space="0" w:color="auto"/>
      </w:divBdr>
    </w:div>
    <w:div w:id="1493326187">
      <w:bodyDiv w:val="1"/>
      <w:marLeft w:val="0"/>
      <w:marRight w:val="0"/>
      <w:marTop w:val="0"/>
      <w:marBottom w:val="0"/>
      <w:divBdr>
        <w:top w:val="none" w:sz="0" w:space="0" w:color="auto"/>
        <w:left w:val="none" w:sz="0" w:space="0" w:color="auto"/>
        <w:bottom w:val="none" w:sz="0" w:space="0" w:color="auto"/>
        <w:right w:val="none" w:sz="0" w:space="0" w:color="auto"/>
      </w:divBdr>
    </w:div>
    <w:div w:id="1496801554">
      <w:bodyDiv w:val="1"/>
      <w:marLeft w:val="0"/>
      <w:marRight w:val="0"/>
      <w:marTop w:val="0"/>
      <w:marBottom w:val="0"/>
      <w:divBdr>
        <w:top w:val="none" w:sz="0" w:space="0" w:color="auto"/>
        <w:left w:val="none" w:sz="0" w:space="0" w:color="auto"/>
        <w:bottom w:val="none" w:sz="0" w:space="0" w:color="auto"/>
        <w:right w:val="none" w:sz="0" w:space="0" w:color="auto"/>
      </w:divBdr>
    </w:div>
    <w:div w:id="1509908064">
      <w:bodyDiv w:val="1"/>
      <w:marLeft w:val="0"/>
      <w:marRight w:val="0"/>
      <w:marTop w:val="0"/>
      <w:marBottom w:val="0"/>
      <w:divBdr>
        <w:top w:val="none" w:sz="0" w:space="0" w:color="auto"/>
        <w:left w:val="none" w:sz="0" w:space="0" w:color="auto"/>
        <w:bottom w:val="none" w:sz="0" w:space="0" w:color="auto"/>
        <w:right w:val="none" w:sz="0" w:space="0" w:color="auto"/>
      </w:divBdr>
    </w:div>
    <w:div w:id="1511605900">
      <w:bodyDiv w:val="1"/>
      <w:marLeft w:val="0"/>
      <w:marRight w:val="0"/>
      <w:marTop w:val="0"/>
      <w:marBottom w:val="0"/>
      <w:divBdr>
        <w:top w:val="none" w:sz="0" w:space="0" w:color="auto"/>
        <w:left w:val="none" w:sz="0" w:space="0" w:color="auto"/>
        <w:bottom w:val="none" w:sz="0" w:space="0" w:color="auto"/>
        <w:right w:val="none" w:sz="0" w:space="0" w:color="auto"/>
      </w:divBdr>
    </w:div>
    <w:div w:id="1518499022">
      <w:bodyDiv w:val="1"/>
      <w:marLeft w:val="0"/>
      <w:marRight w:val="0"/>
      <w:marTop w:val="0"/>
      <w:marBottom w:val="0"/>
      <w:divBdr>
        <w:top w:val="none" w:sz="0" w:space="0" w:color="auto"/>
        <w:left w:val="none" w:sz="0" w:space="0" w:color="auto"/>
        <w:bottom w:val="none" w:sz="0" w:space="0" w:color="auto"/>
        <w:right w:val="none" w:sz="0" w:space="0" w:color="auto"/>
      </w:divBdr>
    </w:div>
    <w:div w:id="1521697623">
      <w:bodyDiv w:val="1"/>
      <w:marLeft w:val="0"/>
      <w:marRight w:val="0"/>
      <w:marTop w:val="0"/>
      <w:marBottom w:val="0"/>
      <w:divBdr>
        <w:top w:val="none" w:sz="0" w:space="0" w:color="auto"/>
        <w:left w:val="none" w:sz="0" w:space="0" w:color="auto"/>
        <w:bottom w:val="none" w:sz="0" w:space="0" w:color="auto"/>
        <w:right w:val="none" w:sz="0" w:space="0" w:color="auto"/>
      </w:divBdr>
    </w:div>
    <w:div w:id="1523399361">
      <w:bodyDiv w:val="1"/>
      <w:marLeft w:val="0"/>
      <w:marRight w:val="0"/>
      <w:marTop w:val="0"/>
      <w:marBottom w:val="0"/>
      <w:divBdr>
        <w:top w:val="none" w:sz="0" w:space="0" w:color="auto"/>
        <w:left w:val="none" w:sz="0" w:space="0" w:color="auto"/>
        <w:bottom w:val="none" w:sz="0" w:space="0" w:color="auto"/>
        <w:right w:val="none" w:sz="0" w:space="0" w:color="auto"/>
      </w:divBdr>
    </w:div>
    <w:div w:id="1525629445">
      <w:bodyDiv w:val="1"/>
      <w:marLeft w:val="0"/>
      <w:marRight w:val="0"/>
      <w:marTop w:val="0"/>
      <w:marBottom w:val="0"/>
      <w:divBdr>
        <w:top w:val="none" w:sz="0" w:space="0" w:color="auto"/>
        <w:left w:val="none" w:sz="0" w:space="0" w:color="auto"/>
        <w:bottom w:val="none" w:sz="0" w:space="0" w:color="auto"/>
        <w:right w:val="none" w:sz="0" w:space="0" w:color="auto"/>
      </w:divBdr>
    </w:div>
    <w:div w:id="1528447522">
      <w:bodyDiv w:val="1"/>
      <w:marLeft w:val="0"/>
      <w:marRight w:val="0"/>
      <w:marTop w:val="0"/>
      <w:marBottom w:val="0"/>
      <w:divBdr>
        <w:top w:val="none" w:sz="0" w:space="0" w:color="auto"/>
        <w:left w:val="none" w:sz="0" w:space="0" w:color="auto"/>
        <w:bottom w:val="none" w:sz="0" w:space="0" w:color="auto"/>
        <w:right w:val="none" w:sz="0" w:space="0" w:color="auto"/>
      </w:divBdr>
    </w:div>
    <w:div w:id="1528837883">
      <w:bodyDiv w:val="1"/>
      <w:marLeft w:val="0"/>
      <w:marRight w:val="0"/>
      <w:marTop w:val="0"/>
      <w:marBottom w:val="0"/>
      <w:divBdr>
        <w:top w:val="none" w:sz="0" w:space="0" w:color="auto"/>
        <w:left w:val="none" w:sz="0" w:space="0" w:color="auto"/>
        <w:bottom w:val="none" w:sz="0" w:space="0" w:color="auto"/>
        <w:right w:val="none" w:sz="0" w:space="0" w:color="auto"/>
      </w:divBdr>
    </w:div>
    <w:div w:id="1532302998">
      <w:bodyDiv w:val="1"/>
      <w:marLeft w:val="0"/>
      <w:marRight w:val="0"/>
      <w:marTop w:val="0"/>
      <w:marBottom w:val="0"/>
      <w:divBdr>
        <w:top w:val="none" w:sz="0" w:space="0" w:color="auto"/>
        <w:left w:val="none" w:sz="0" w:space="0" w:color="auto"/>
        <w:bottom w:val="none" w:sz="0" w:space="0" w:color="auto"/>
        <w:right w:val="none" w:sz="0" w:space="0" w:color="auto"/>
      </w:divBdr>
    </w:div>
    <w:div w:id="1537355210">
      <w:bodyDiv w:val="1"/>
      <w:marLeft w:val="0"/>
      <w:marRight w:val="0"/>
      <w:marTop w:val="0"/>
      <w:marBottom w:val="0"/>
      <w:divBdr>
        <w:top w:val="none" w:sz="0" w:space="0" w:color="auto"/>
        <w:left w:val="none" w:sz="0" w:space="0" w:color="auto"/>
        <w:bottom w:val="none" w:sz="0" w:space="0" w:color="auto"/>
        <w:right w:val="none" w:sz="0" w:space="0" w:color="auto"/>
      </w:divBdr>
    </w:div>
    <w:div w:id="1543594009">
      <w:bodyDiv w:val="1"/>
      <w:marLeft w:val="0"/>
      <w:marRight w:val="0"/>
      <w:marTop w:val="0"/>
      <w:marBottom w:val="0"/>
      <w:divBdr>
        <w:top w:val="none" w:sz="0" w:space="0" w:color="auto"/>
        <w:left w:val="none" w:sz="0" w:space="0" w:color="auto"/>
        <w:bottom w:val="none" w:sz="0" w:space="0" w:color="auto"/>
        <w:right w:val="none" w:sz="0" w:space="0" w:color="auto"/>
      </w:divBdr>
    </w:div>
    <w:div w:id="1546723093">
      <w:bodyDiv w:val="1"/>
      <w:marLeft w:val="0"/>
      <w:marRight w:val="0"/>
      <w:marTop w:val="0"/>
      <w:marBottom w:val="0"/>
      <w:divBdr>
        <w:top w:val="none" w:sz="0" w:space="0" w:color="auto"/>
        <w:left w:val="none" w:sz="0" w:space="0" w:color="auto"/>
        <w:bottom w:val="none" w:sz="0" w:space="0" w:color="auto"/>
        <w:right w:val="none" w:sz="0" w:space="0" w:color="auto"/>
      </w:divBdr>
    </w:div>
    <w:div w:id="1554736191">
      <w:bodyDiv w:val="1"/>
      <w:marLeft w:val="0"/>
      <w:marRight w:val="0"/>
      <w:marTop w:val="0"/>
      <w:marBottom w:val="0"/>
      <w:divBdr>
        <w:top w:val="none" w:sz="0" w:space="0" w:color="auto"/>
        <w:left w:val="none" w:sz="0" w:space="0" w:color="auto"/>
        <w:bottom w:val="none" w:sz="0" w:space="0" w:color="auto"/>
        <w:right w:val="none" w:sz="0" w:space="0" w:color="auto"/>
      </w:divBdr>
    </w:div>
    <w:div w:id="1555235492">
      <w:bodyDiv w:val="1"/>
      <w:marLeft w:val="0"/>
      <w:marRight w:val="0"/>
      <w:marTop w:val="0"/>
      <w:marBottom w:val="0"/>
      <w:divBdr>
        <w:top w:val="none" w:sz="0" w:space="0" w:color="auto"/>
        <w:left w:val="none" w:sz="0" w:space="0" w:color="auto"/>
        <w:bottom w:val="none" w:sz="0" w:space="0" w:color="auto"/>
        <w:right w:val="none" w:sz="0" w:space="0" w:color="auto"/>
      </w:divBdr>
    </w:div>
    <w:div w:id="1559827028">
      <w:bodyDiv w:val="1"/>
      <w:marLeft w:val="0"/>
      <w:marRight w:val="0"/>
      <w:marTop w:val="0"/>
      <w:marBottom w:val="0"/>
      <w:divBdr>
        <w:top w:val="none" w:sz="0" w:space="0" w:color="auto"/>
        <w:left w:val="none" w:sz="0" w:space="0" w:color="auto"/>
        <w:bottom w:val="none" w:sz="0" w:space="0" w:color="auto"/>
        <w:right w:val="none" w:sz="0" w:space="0" w:color="auto"/>
      </w:divBdr>
    </w:div>
    <w:div w:id="1566648117">
      <w:bodyDiv w:val="1"/>
      <w:marLeft w:val="0"/>
      <w:marRight w:val="0"/>
      <w:marTop w:val="0"/>
      <w:marBottom w:val="0"/>
      <w:divBdr>
        <w:top w:val="none" w:sz="0" w:space="0" w:color="auto"/>
        <w:left w:val="none" w:sz="0" w:space="0" w:color="auto"/>
        <w:bottom w:val="none" w:sz="0" w:space="0" w:color="auto"/>
        <w:right w:val="none" w:sz="0" w:space="0" w:color="auto"/>
      </w:divBdr>
    </w:div>
    <w:div w:id="1566841573">
      <w:bodyDiv w:val="1"/>
      <w:marLeft w:val="0"/>
      <w:marRight w:val="0"/>
      <w:marTop w:val="0"/>
      <w:marBottom w:val="0"/>
      <w:divBdr>
        <w:top w:val="none" w:sz="0" w:space="0" w:color="auto"/>
        <w:left w:val="none" w:sz="0" w:space="0" w:color="auto"/>
        <w:bottom w:val="none" w:sz="0" w:space="0" w:color="auto"/>
        <w:right w:val="none" w:sz="0" w:space="0" w:color="auto"/>
      </w:divBdr>
    </w:div>
    <w:div w:id="1570849993">
      <w:bodyDiv w:val="1"/>
      <w:marLeft w:val="0"/>
      <w:marRight w:val="0"/>
      <w:marTop w:val="0"/>
      <w:marBottom w:val="0"/>
      <w:divBdr>
        <w:top w:val="none" w:sz="0" w:space="0" w:color="auto"/>
        <w:left w:val="none" w:sz="0" w:space="0" w:color="auto"/>
        <w:bottom w:val="none" w:sz="0" w:space="0" w:color="auto"/>
        <w:right w:val="none" w:sz="0" w:space="0" w:color="auto"/>
      </w:divBdr>
    </w:div>
    <w:div w:id="1577932780">
      <w:bodyDiv w:val="1"/>
      <w:marLeft w:val="0"/>
      <w:marRight w:val="0"/>
      <w:marTop w:val="0"/>
      <w:marBottom w:val="0"/>
      <w:divBdr>
        <w:top w:val="none" w:sz="0" w:space="0" w:color="auto"/>
        <w:left w:val="none" w:sz="0" w:space="0" w:color="auto"/>
        <w:bottom w:val="none" w:sz="0" w:space="0" w:color="auto"/>
        <w:right w:val="none" w:sz="0" w:space="0" w:color="auto"/>
      </w:divBdr>
    </w:div>
    <w:div w:id="1580602992">
      <w:bodyDiv w:val="1"/>
      <w:marLeft w:val="0"/>
      <w:marRight w:val="0"/>
      <w:marTop w:val="0"/>
      <w:marBottom w:val="0"/>
      <w:divBdr>
        <w:top w:val="none" w:sz="0" w:space="0" w:color="auto"/>
        <w:left w:val="none" w:sz="0" w:space="0" w:color="auto"/>
        <w:bottom w:val="none" w:sz="0" w:space="0" w:color="auto"/>
        <w:right w:val="none" w:sz="0" w:space="0" w:color="auto"/>
      </w:divBdr>
    </w:div>
    <w:div w:id="1583251426">
      <w:bodyDiv w:val="1"/>
      <w:marLeft w:val="0"/>
      <w:marRight w:val="0"/>
      <w:marTop w:val="0"/>
      <w:marBottom w:val="0"/>
      <w:divBdr>
        <w:top w:val="none" w:sz="0" w:space="0" w:color="auto"/>
        <w:left w:val="none" w:sz="0" w:space="0" w:color="auto"/>
        <w:bottom w:val="none" w:sz="0" w:space="0" w:color="auto"/>
        <w:right w:val="none" w:sz="0" w:space="0" w:color="auto"/>
      </w:divBdr>
    </w:div>
    <w:div w:id="1590580105">
      <w:bodyDiv w:val="1"/>
      <w:marLeft w:val="0"/>
      <w:marRight w:val="0"/>
      <w:marTop w:val="0"/>
      <w:marBottom w:val="0"/>
      <w:divBdr>
        <w:top w:val="none" w:sz="0" w:space="0" w:color="auto"/>
        <w:left w:val="none" w:sz="0" w:space="0" w:color="auto"/>
        <w:bottom w:val="none" w:sz="0" w:space="0" w:color="auto"/>
        <w:right w:val="none" w:sz="0" w:space="0" w:color="auto"/>
      </w:divBdr>
    </w:div>
    <w:div w:id="1591426719">
      <w:bodyDiv w:val="1"/>
      <w:marLeft w:val="0"/>
      <w:marRight w:val="0"/>
      <w:marTop w:val="0"/>
      <w:marBottom w:val="0"/>
      <w:divBdr>
        <w:top w:val="none" w:sz="0" w:space="0" w:color="auto"/>
        <w:left w:val="none" w:sz="0" w:space="0" w:color="auto"/>
        <w:bottom w:val="none" w:sz="0" w:space="0" w:color="auto"/>
        <w:right w:val="none" w:sz="0" w:space="0" w:color="auto"/>
      </w:divBdr>
    </w:div>
    <w:div w:id="1591501942">
      <w:bodyDiv w:val="1"/>
      <w:marLeft w:val="0"/>
      <w:marRight w:val="0"/>
      <w:marTop w:val="0"/>
      <w:marBottom w:val="0"/>
      <w:divBdr>
        <w:top w:val="none" w:sz="0" w:space="0" w:color="auto"/>
        <w:left w:val="none" w:sz="0" w:space="0" w:color="auto"/>
        <w:bottom w:val="none" w:sz="0" w:space="0" w:color="auto"/>
        <w:right w:val="none" w:sz="0" w:space="0" w:color="auto"/>
      </w:divBdr>
    </w:div>
    <w:div w:id="1592812849">
      <w:bodyDiv w:val="1"/>
      <w:marLeft w:val="0"/>
      <w:marRight w:val="0"/>
      <w:marTop w:val="0"/>
      <w:marBottom w:val="0"/>
      <w:divBdr>
        <w:top w:val="none" w:sz="0" w:space="0" w:color="auto"/>
        <w:left w:val="none" w:sz="0" w:space="0" w:color="auto"/>
        <w:bottom w:val="none" w:sz="0" w:space="0" w:color="auto"/>
        <w:right w:val="none" w:sz="0" w:space="0" w:color="auto"/>
      </w:divBdr>
    </w:div>
    <w:div w:id="1592934697">
      <w:bodyDiv w:val="1"/>
      <w:marLeft w:val="0"/>
      <w:marRight w:val="0"/>
      <w:marTop w:val="0"/>
      <w:marBottom w:val="0"/>
      <w:divBdr>
        <w:top w:val="none" w:sz="0" w:space="0" w:color="auto"/>
        <w:left w:val="none" w:sz="0" w:space="0" w:color="auto"/>
        <w:bottom w:val="none" w:sz="0" w:space="0" w:color="auto"/>
        <w:right w:val="none" w:sz="0" w:space="0" w:color="auto"/>
      </w:divBdr>
    </w:div>
    <w:div w:id="1594558123">
      <w:bodyDiv w:val="1"/>
      <w:marLeft w:val="0"/>
      <w:marRight w:val="0"/>
      <w:marTop w:val="0"/>
      <w:marBottom w:val="0"/>
      <w:divBdr>
        <w:top w:val="none" w:sz="0" w:space="0" w:color="auto"/>
        <w:left w:val="none" w:sz="0" w:space="0" w:color="auto"/>
        <w:bottom w:val="none" w:sz="0" w:space="0" w:color="auto"/>
        <w:right w:val="none" w:sz="0" w:space="0" w:color="auto"/>
      </w:divBdr>
    </w:div>
    <w:div w:id="1598903325">
      <w:bodyDiv w:val="1"/>
      <w:marLeft w:val="0"/>
      <w:marRight w:val="0"/>
      <w:marTop w:val="0"/>
      <w:marBottom w:val="0"/>
      <w:divBdr>
        <w:top w:val="none" w:sz="0" w:space="0" w:color="auto"/>
        <w:left w:val="none" w:sz="0" w:space="0" w:color="auto"/>
        <w:bottom w:val="none" w:sz="0" w:space="0" w:color="auto"/>
        <w:right w:val="none" w:sz="0" w:space="0" w:color="auto"/>
      </w:divBdr>
    </w:div>
    <w:div w:id="1606186593">
      <w:bodyDiv w:val="1"/>
      <w:marLeft w:val="0"/>
      <w:marRight w:val="0"/>
      <w:marTop w:val="0"/>
      <w:marBottom w:val="0"/>
      <w:divBdr>
        <w:top w:val="none" w:sz="0" w:space="0" w:color="auto"/>
        <w:left w:val="none" w:sz="0" w:space="0" w:color="auto"/>
        <w:bottom w:val="none" w:sz="0" w:space="0" w:color="auto"/>
        <w:right w:val="none" w:sz="0" w:space="0" w:color="auto"/>
      </w:divBdr>
    </w:div>
    <w:div w:id="1611935472">
      <w:bodyDiv w:val="1"/>
      <w:marLeft w:val="0"/>
      <w:marRight w:val="0"/>
      <w:marTop w:val="0"/>
      <w:marBottom w:val="0"/>
      <w:divBdr>
        <w:top w:val="none" w:sz="0" w:space="0" w:color="auto"/>
        <w:left w:val="none" w:sz="0" w:space="0" w:color="auto"/>
        <w:bottom w:val="none" w:sz="0" w:space="0" w:color="auto"/>
        <w:right w:val="none" w:sz="0" w:space="0" w:color="auto"/>
      </w:divBdr>
    </w:div>
    <w:div w:id="1620064263">
      <w:bodyDiv w:val="1"/>
      <w:marLeft w:val="0"/>
      <w:marRight w:val="0"/>
      <w:marTop w:val="0"/>
      <w:marBottom w:val="0"/>
      <w:divBdr>
        <w:top w:val="none" w:sz="0" w:space="0" w:color="auto"/>
        <w:left w:val="none" w:sz="0" w:space="0" w:color="auto"/>
        <w:bottom w:val="none" w:sz="0" w:space="0" w:color="auto"/>
        <w:right w:val="none" w:sz="0" w:space="0" w:color="auto"/>
      </w:divBdr>
    </w:div>
    <w:div w:id="1620140062">
      <w:bodyDiv w:val="1"/>
      <w:marLeft w:val="0"/>
      <w:marRight w:val="0"/>
      <w:marTop w:val="0"/>
      <w:marBottom w:val="0"/>
      <w:divBdr>
        <w:top w:val="none" w:sz="0" w:space="0" w:color="auto"/>
        <w:left w:val="none" w:sz="0" w:space="0" w:color="auto"/>
        <w:bottom w:val="none" w:sz="0" w:space="0" w:color="auto"/>
        <w:right w:val="none" w:sz="0" w:space="0" w:color="auto"/>
      </w:divBdr>
    </w:div>
    <w:div w:id="1620183009">
      <w:bodyDiv w:val="1"/>
      <w:marLeft w:val="0"/>
      <w:marRight w:val="0"/>
      <w:marTop w:val="0"/>
      <w:marBottom w:val="0"/>
      <w:divBdr>
        <w:top w:val="none" w:sz="0" w:space="0" w:color="auto"/>
        <w:left w:val="none" w:sz="0" w:space="0" w:color="auto"/>
        <w:bottom w:val="none" w:sz="0" w:space="0" w:color="auto"/>
        <w:right w:val="none" w:sz="0" w:space="0" w:color="auto"/>
      </w:divBdr>
    </w:div>
    <w:div w:id="1627351946">
      <w:bodyDiv w:val="1"/>
      <w:marLeft w:val="0"/>
      <w:marRight w:val="0"/>
      <w:marTop w:val="0"/>
      <w:marBottom w:val="0"/>
      <w:divBdr>
        <w:top w:val="none" w:sz="0" w:space="0" w:color="auto"/>
        <w:left w:val="none" w:sz="0" w:space="0" w:color="auto"/>
        <w:bottom w:val="none" w:sz="0" w:space="0" w:color="auto"/>
        <w:right w:val="none" w:sz="0" w:space="0" w:color="auto"/>
      </w:divBdr>
    </w:div>
    <w:div w:id="1629310500">
      <w:bodyDiv w:val="1"/>
      <w:marLeft w:val="0"/>
      <w:marRight w:val="0"/>
      <w:marTop w:val="0"/>
      <w:marBottom w:val="0"/>
      <w:divBdr>
        <w:top w:val="none" w:sz="0" w:space="0" w:color="auto"/>
        <w:left w:val="none" w:sz="0" w:space="0" w:color="auto"/>
        <w:bottom w:val="none" w:sz="0" w:space="0" w:color="auto"/>
        <w:right w:val="none" w:sz="0" w:space="0" w:color="auto"/>
      </w:divBdr>
    </w:div>
    <w:div w:id="1630013088">
      <w:bodyDiv w:val="1"/>
      <w:marLeft w:val="0"/>
      <w:marRight w:val="0"/>
      <w:marTop w:val="0"/>
      <w:marBottom w:val="0"/>
      <w:divBdr>
        <w:top w:val="none" w:sz="0" w:space="0" w:color="auto"/>
        <w:left w:val="none" w:sz="0" w:space="0" w:color="auto"/>
        <w:bottom w:val="none" w:sz="0" w:space="0" w:color="auto"/>
        <w:right w:val="none" w:sz="0" w:space="0" w:color="auto"/>
      </w:divBdr>
    </w:div>
    <w:div w:id="1631740540">
      <w:bodyDiv w:val="1"/>
      <w:marLeft w:val="0"/>
      <w:marRight w:val="0"/>
      <w:marTop w:val="0"/>
      <w:marBottom w:val="0"/>
      <w:divBdr>
        <w:top w:val="none" w:sz="0" w:space="0" w:color="auto"/>
        <w:left w:val="none" w:sz="0" w:space="0" w:color="auto"/>
        <w:bottom w:val="none" w:sz="0" w:space="0" w:color="auto"/>
        <w:right w:val="none" w:sz="0" w:space="0" w:color="auto"/>
      </w:divBdr>
    </w:div>
    <w:div w:id="1633754663">
      <w:bodyDiv w:val="1"/>
      <w:marLeft w:val="0"/>
      <w:marRight w:val="0"/>
      <w:marTop w:val="0"/>
      <w:marBottom w:val="0"/>
      <w:divBdr>
        <w:top w:val="none" w:sz="0" w:space="0" w:color="auto"/>
        <w:left w:val="none" w:sz="0" w:space="0" w:color="auto"/>
        <w:bottom w:val="none" w:sz="0" w:space="0" w:color="auto"/>
        <w:right w:val="none" w:sz="0" w:space="0" w:color="auto"/>
      </w:divBdr>
    </w:div>
    <w:div w:id="1639610622">
      <w:bodyDiv w:val="1"/>
      <w:marLeft w:val="0"/>
      <w:marRight w:val="0"/>
      <w:marTop w:val="0"/>
      <w:marBottom w:val="0"/>
      <w:divBdr>
        <w:top w:val="none" w:sz="0" w:space="0" w:color="auto"/>
        <w:left w:val="none" w:sz="0" w:space="0" w:color="auto"/>
        <w:bottom w:val="none" w:sz="0" w:space="0" w:color="auto"/>
        <w:right w:val="none" w:sz="0" w:space="0" w:color="auto"/>
      </w:divBdr>
    </w:div>
    <w:div w:id="1639870975">
      <w:bodyDiv w:val="1"/>
      <w:marLeft w:val="0"/>
      <w:marRight w:val="0"/>
      <w:marTop w:val="0"/>
      <w:marBottom w:val="0"/>
      <w:divBdr>
        <w:top w:val="none" w:sz="0" w:space="0" w:color="auto"/>
        <w:left w:val="none" w:sz="0" w:space="0" w:color="auto"/>
        <w:bottom w:val="none" w:sz="0" w:space="0" w:color="auto"/>
        <w:right w:val="none" w:sz="0" w:space="0" w:color="auto"/>
      </w:divBdr>
    </w:div>
    <w:div w:id="1639992107">
      <w:bodyDiv w:val="1"/>
      <w:marLeft w:val="0"/>
      <w:marRight w:val="0"/>
      <w:marTop w:val="0"/>
      <w:marBottom w:val="0"/>
      <w:divBdr>
        <w:top w:val="none" w:sz="0" w:space="0" w:color="auto"/>
        <w:left w:val="none" w:sz="0" w:space="0" w:color="auto"/>
        <w:bottom w:val="none" w:sz="0" w:space="0" w:color="auto"/>
        <w:right w:val="none" w:sz="0" w:space="0" w:color="auto"/>
      </w:divBdr>
    </w:div>
    <w:div w:id="1642075394">
      <w:bodyDiv w:val="1"/>
      <w:marLeft w:val="0"/>
      <w:marRight w:val="0"/>
      <w:marTop w:val="0"/>
      <w:marBottom w:val="0"/>
      <w:divBdr>
        <w:top w:val="none" w:sz="0" w:space="0" w:color="auto"/>
        <w:left w:val="none" w:sz="0" w:space="0" w:color="auto"/>
        <w:bottom w:val="none" w:sz="0" w:space="0" w:color="auto"/>
        <w:right w:val="none" w:sz="0" w:space="0" w:color="auto"/>
      </w:divBdr>
    </w:div>
    <w:div w:id="1643577536">
      <w:bodyDiv w:val="1"/>
      <w:marLeft w:val="0"/>
      <w:marRight w:val="0"/>
      <w:marTop w:val="0"/>
      <w:marBottom w:val="0"/>
      <w:divBdr>
        <w:top w:val="none" w:sz="0" w:space="0" w:color="auto"/>
        <w:left w:val="none" w:sz="0" w:space="0" w:color="auto"/>
        <w:bottom w:val="none" w:sz="0" w:space="0" w:color="auto"/>
        <w:right w:val="none" w:sz="0" w:space="0" w:color="auto"/>
      </w:divBdr>
    </w:div>
    <w:div w:id="1650399425">
      <w:bodyDiv w:val="1"/>
      <w:marLeft w:val="0"/>
      <w:marRight w:val="0"/>
      <w:marTop w:val="0"/>
      <w:marBottom w:val="0"/>
      <w:divBdr>
        <w:top w:val="none" w:sz="0" w:space="0" w:color="auto"/>
        <w:left w:val="none" w:sz="0" w:space="0" w:color="auto"/>
        <w:bottom w:val="none" w:sz="0" w:space="0" w:color="auto"/>
        <w:right w:val="none" w:sz="0" w:space="0" w:color="auto"/>
      </w:divBdr>
    </w:div>
    <w:div w:id="1650555278">
      <w:bodyDiv w:val="1"/>
      <w:marLeft w:val="0"/>
      <w:marRight w:val="0"/>
      <w:marTop w:val="0"/>
      <w:marBottom w:val="0"/>
      <w:divBdr>
        <w:top w:val="none" w:sz="0" w:space="0" w:color="auto"/>
        <w:left w:val="none" w:sz="0" w:space="0" w:color="auto"/>
        <w:bottom w:val="none" w:sz="0" w:space="0" w:color="auto"/>
        <w:right w:val="none" w:sz="0" w:space="0" w:color="auto"/>
      </w:divBdr>
    </w:div>
    <w:div w:id="1651790741">
      <w:bodyDiv w:val="1"/>
      <w:marLeft w:val="0"/>
      <w:marRight w:val="0"/>
      <w:marTop w:val="0"/>
      <w:marBottom w:val="0"/>
      <w:divBdr>
        <w:top w:val="none" w:sz="0" w:space="0" w:color="auto"/>
        <w:left w:val="none" w:sz="0" w:space="0" w:color="auto"/>
        <w:bottom w:val="none" w:sz="0" w:space="0" w:color="auto"/>
        <w:right w:val="none" w:sz="0" w:space="0" w:color="auto"/>
      </w:divBdr>
    </w:div>
    <w:div w:id="1660184442">
      <w:bodyDiv w:val="1"/>
      <w:marLeft w:val="0"/>
      <w:marRight w:val="0"/>
      <w:marTop w:val="0"/>
      <w:marBottom w:val="0"/>
      <w:divBdr>
        <w:top w:val="none" w:sz="0" w:space="0" w:color="auto"/>
        <w:left w:val="none" w:sz="0" w:space="0" w:color="auto"/>
        <w:bottom w:val="none" w:sz="0" w:space="0" w:color="auto"/>
        <w:right w:val="none" w:sz="0" w:space="0" w:color="auto"/>
      </w:divBdr>
    </w:div>
    <w:div w:id="1663391738">
      <w:bodyDiv w:val="1"/>
      <w:marLeft w:val="0"/>
      <w:marRight w:val="0"/>
      <w:marTop w:val="0"/>
      <w:marBottom w:val="0"/>
      <w:divBdr>
        <w:top w:val="none" w:sz="0" w:space="0" w:color="auto"/>
        <w:left w:val="none" w:sz="0" w:space="0" w:color="auto"/>
        <w:bottom w:val="none" w:sz="0" w:space="0" w:color="auto"/>
        <w:right w:val="none" w:sz="0" w:space="0" w:color="auto"/>
      </w:divBdr>
    </w:div>
    <w:div w:id="1666123882">
      <w:bodyDiv w:val="1"/>
      <w:marLeft w:val="0"/>
      <w:marRight w:val="0"/>
      <w:marTop w:val="0"/>
      <w:marBottom w:val="0"/>
      <w:divBdr>
        <w:top w:val="none" w:sz="0" w:space="0" w:color="auto"/>
        <w:left w:val="none" w:sz="0" w:space="0" w:color="auto"/>
        <w:bottom w:val="none" w:sz="0" w:space="0" w:color="auto"/>
        <w:right w:val="none" w:sz="0" w:space="0" w:color="auto"/>
      </w:divBdr>
    </w:div>
    <w:div w:id="1667706878">
      <w:bodyDiv w:val="1"/>
      <w:marLeft w:val="0"/>
      <w:marRight w:val="0"/>
      <w:marTop w:val="0"/>
      <w:marBottom w:val="0"/>
      <w:divBdr>
        <w:top w:val="none" w:sz="0" w:space="0" w:color="auto"/>
        <w:left w:val="none" w:sz="0" w:space="0" w:color="auto"/>
        <w:bottom w:val="none" w:sz="0" w:space="0" w:color="auto"/>
        <w:right w:val="none" w:sz="0" w:space="0" w:color="auto"/>
      </w:divBdr>
    </w:div>
    <w:div w:id="1678996942">
      <w:bodyDiv w:val="1"/>
      <w:marLeft w:val="0"/>
      <w:marRight w:val="0"/>
      <w:marTop w:val="0"/>
      <w:marBottom w:val="0"/>
      <w:divBdr>
        <w:top w:val="none" w:sz="0" w:space="0" w:color="auto"/>
        <w:left w:val="none" w:sz="0" w:space="0" w:color="auto"/>
        <w:bottom w:val="none" w:sz="0" w:space="0" w:color="auto"/>
        <w:right w:val="none" w:sz="0" w:space="0" w:color="auto"/>
      </w:divBdr>
    </w:div>
    <w:div w:id="1688411627">
      <w:bodyDiv w:val="1"/>
      <w:marLeft w:val="0"/>
      <w:marRight w:val="0"/>
      <w:marTop w:val="0"/>
      <w:marBottom w:val="0"/>
      <w:divBdr>
        <w:top w:val="none" w:sz="0" w:space="0" w:color="auto"/>
        <w:left w:val="none" w:sz="0" w:space="0" w:color="auto"/>
        <w:bottom w:val="none" w:sz="0" w:space="0" w:color="auto"/>
        <w:right w:val="none" w:sz="0" w:space="0" w:color="auto"/>
      </w:divBdr>
    </w:div>
    <w:div w:id="1689017983">
      <w:bodyDiv w:val="1"/>
      <w:marLeft w:val="0"/>
      <w:marRight w:val="0"/>
      <w:marTop w:val="0"/>
      <w:marBottom w:val="0"/>
      <w:divBdr>
        <w:top w:val="none" w:sz="0" w:space="0" w:color="auto"/>
        <w:left w:val="none" w:sz="0" w:space="0" w:color="auto"/>
        <w:bottom w:val="none" w:sz="0" w:space="0" w:color="auto"/>
        <w:right w:val="none" w:sz="0" w:space="0" w:color="auto"/>
      </w:divBdr>
    </w:div>
    <w:div w:id="1703357713">
      <w:bodyDiv w:val="1"/>
      <w:marLeft w:val="0"/>
      <w:marRight w:val="0"/>
      <w:marTop w:val="0"/>
      <w:marBottom w:val="0"/>
      <w:divBdr>
        <w:top w:val="none" w:sz="0" w:space="0" w:color="auto"/>
        <w:left w:val="none" w:sz="0" w:space="0" w:color="auto"/>
        <w:bottom w:val="none" w:sz="0" w:space="0" w:color="auto"/>
        <w:right w:val="none" w:sz="0" w:space="0" w:color="auto"/>
      </w:divBdr>
    </w:div>
    <w:div w:id="1706520509">
      <w:bodyDiv w:val="1"/>
      <w:marLeft w:val="0"/>
      <w:marRight w:val="0"/>
      <w:marTop w:val="0"/>
      <w:marBottom w:val="0"/>
      <w:divBdr>
        <w:top w:val="none" w:sz="0" w:space="0" w:color="auto"/>
        <w:left w:val="none" w:sz="0" w:space="0" w:color="auto"/>
        <w:bottom w:val="none" w:sz="0" w:space="0" w:color="auto"/>
        <w:right w:val="none" w:sz="0" w:space="0" w:color="auto"/>
      </w:divBdr>
    </w:div>
    <w:div w:id="1708792810">
      <w:bodyDiv w:val="1"/>
      <w:marLeft w:val="0"/>
      <w:marRight w:val="0"/>
      <w:marTop w:val="0"/>
      <w:marBottom w:val="0"/>
      <w:divBdr>
        <w:top w:val="none" w:sz="0" w:space="0" w:color="auto"/>
        <w:left w:val="none" w:sz="0" w:space="0" w:color="auto"/>
        <w:bottom w:val="none" w:sz="0" w:space="0" w:color="auto"/>
        <w:right w:val="none" w:sz="0" w:space="0" w:color="auto"/>
      </w:divBdr>
    </w:div>
    <w:div w:id="1710378294">
      <w:bodyDiv w:val="1"/>
      <w:marLeft w:val="0"/>
      <w:marRight w:val="0"/>
      <w:marTop w:val="0"/>
      <w:marBottom w:val="0"/>
      <w:divBdr>
        <w:top w:val="none" w:sz="0" w:space="0" w:color="auto"/>
        <w:left w:val="none" w:sz="0" w:space="0" w:color="auto"/>
        <w:bottom w:val="none" w:sz="0" w:space="0" w:color="auto"/>
        <w:right w:val="none" w:sz="0" w:space="0" w:color="auto"/>
      </w:divBdr>
    </w:div>
    <w:div w:id="1724207187">
      <w:bodyDiv w:val="1"/>
      <w:marLeft w:val="0"/>
      <w:marRight w:val="0"/>
      <w:marTop w:val="0"/>
      <w:marBottom w:val="0"/>
      <w:divBdr>
        <w:top w:val="none" w:sz="0" w:space="0" w:color="auto"/>
        <w:left w:val="none" w:sz="0" w:space="0" w:color="auto"/>
        <w:bottom w:val="none" w:sz="0" w:space="0" w:color="auto"/>
        <w:right w:val="none" w:sz="0" w:space="0" w:color="auto"/>
      </w:divBdr>
    </w:div>
    <w:div w:id="1729454100">
      <w:bodyDiv w:val="1"/>
      <w:marLeft w:val="0"/>
      <w:marRight w:val="0"/>
      <w:marTop w:val="0"/>
      <w:marBottom w:val="0"/>
      <w:divBdr>
        <w:top w:val="none" w:sz="0" w:space="0" w:color="auto"/>
        <w:left w:val="none" w:sz="0" w:space="0" w:color="auto"/>
        <w:bottom w:val="none" w:sz="0" w:space="0" w:color="auto"/>
        <w:right w:val="none" w:sz="0" w:space="0" w:color="auto"/>
      </w:divBdr>
    </w:div>
    <w:div w:id="1729916140">
      <w:bodyDiv w:val="1"/>
      <w:marLeft w:val="0"/>
      <w:marRight w:val="0"/>
      <w:marTop w:val="0"/>
      <w:marBottom w:val="0"/>
      <w:divBdr>
        <w:top w:val="none" w:sz="0" w:space="0" w:color="auto"/>
        <w:left w:val="none" w:sz="0" w:space="0" w:color="auto"/>
        <w:bottom w:val="none" w:sz="0" w:space="0" w:color="auto"/>
        <w:right w:val="none" w:sz="0" w:space="0" w:color="auto"/>
      </w:divBdr>
    </w:div>
    <w:div w:id="1733506501">
      <w:bodyDiv w:val="1"/>
      <w:marLeft w:val="0"/>
      <w:marRight w:val="0"/>
      <w:marTop w:val="0"/>
      <w:marBottom w:val="0"/>
      <w:divBdr>
        <w:top w:val="none" w:sz="0" w:space="0" w:color="auto"/>
        <w:left w:val="none" w:sz="0" w:space="0" w:color="auto"/>
        <w:bottom w:val="none" w:sz="0" w:space="0" w:color="auto"/>
        <w:right w:val="none" w:sz="0" w:space="0" w:color="auto"/>
      </w:divBdr>
    </w:div>
    <w:div w:id="1741903568">
      <w:bodyDiv w:val="1"/>
      <w:marLeft w:val="0"/>
      <w:marRight w:val="0"/>
      <w:marTop w:val="0"/>
      <w:marBottom w:val="0"/>
      <w:divBdr>
        <w:top w:val="none" w:sz="0" w:space="0" w:color="auto"/>
        <w:left w:val="none" w:sz="0" w:space="0" w:color="auto"/>
        <w:bottom w:val="none" w:sz="0" w:space="0" w:color="auto"/>
        <w:right w:val="none" w:sz="0" w:space="0" w:color="auto"/>
      </w:divBdr>
    </w:div>
    <w:div w:id="1745881277">
      <w:bodyDiv w:val="1"/>
      <w:marLeft w:val="0"/>
      <w:marRight w:val="0"/>
      <w:marTop w:val="0"/>
      <w:marBottom w:val="0"/>
      <w:divBdr>
        <w:top w:val="none" w:sz="0" w:space="0" w:color="auto"/>
        <w:left w:val="none" w:sz="0" w:space="0" w:color="auto"/>
        <w:bottom w:val="none" w:sz="0" w:space="0" w:color="auto"/>
        <w:right w:val="none" w:sz="0" w:space="0" w:color="auto"/>
      </w:divBdr>
    </w:div>
    <w:div w:id="1762490356">
      <w:bodyDiv w:val="1"/>
      <w:marLeft w:val="0"/>
      <w:marRight w:val="0"/>
      <w:marTop w:val="0"/>
      <w:marBottom w:val="0"/>
      <w:divBdr>
        <w:top w:val="none" w:sz="0" w:space="0" w:color="auto"/>
        <w:left w:val="none" w:sz="0" w:space="0" w:color="auto"/>
        <w:bottom w:val="none" w:sz="0" w:space="0" w:color="auto"/>
        <w:right w:val="none" w:sz="0" w:space="0" w:color="auto"/>
      </w:divBdr>
    </w:div>
    <w:div w:id="1765494158">
      <w:bodyDiv w:val="1"/>
      <w:marLeft w:val="0"/>
      <w:marRight w:val="0"/>
      <w:marTop w:val="0"/>
      <w:marBottom w:val="0"/>
      <w:divBdr>
        <w:top w:val="none" w:sz="0" w:space="0" w:color="auto"/>
        <w:left w:val="none" w:sz="0" w:space="0" w:color="auto"/>
        <w:bottom w:val="none" w:sz="0" w:space="0" w:color="auto"/>
        <w:right w:val="none" w:sz="0" w:space="0" w:color="auto"/>
      </w:divBdr>
    </w:div>
    <w:div w:id="1768235904">
      <w:bodyDiv w:val="1"/>
      <w:marLeft w:val="0"/>
      <w:marRight w:val="0"/>
      <w:marTop w:val="0"/>
      <w:marBottom w:val="0"/>
      <w:divBdr>
        <w:top w:val="none" w:sz="0" w:space="0" w:color="auto"/>
        <w:left w:val="none" w:sz="0" w:space="0" w:color="auto"/>
        <w:bottom w:val="none" w:sz="0" w:space="0" w:color="auto"/>
        <w:right w:val="none" w:sz="0" w:space="0" w:color="auto"/>
      </w:divBdr>
    </w:div>
    <w:div w:id="1773622069">
      <w:bodyDiv w:val="1"/>
      <w:marLeft w:val="0"/>
      <w:marRight w:val="0"/>
      <w:marTop w:val="0"/>
      <w:marBottom w:val="0"/>
      <w:divBdr>
        <w:top w:val="none" w:sz="0" w:space="0" w:color="auto"/>
        <w:left w:val="none" w:sz="0" w:space="0" w:color="auto"/>
        <w:bottom w:val="none" w:sz="0" w:space="0" w:color="auto"/>
        <w:right w:val="none" w:sz="0" w:space="0" w:color="auto"/>
      </w:divBdr>
    </w:div>
    <w:div w:id="1773939084">
      <w:bodyDiv w:val="1"/>
      <w:marLeft w:val="0"/>
      <w:marRight w:val="0"/>
      <w:marTop w:val="0"/>
      <w:marBottom w:val="0"/>
      <w:divBdr>
        <w:top w:val="none" w:sz="0" w:space="0" w:color="auto"/>
        <w:left w:val="none" w:sz="0" w:space="0" w:color="auto"/>
        <w:bottom w:val="none" w:sz="0" w:space="0" w:color="auto"/>
        <w:right w:val="none" w:sz="0" w:space="0" w:color="auto"/>
      </w:divBdr>
    </w:div>
    <w:div w:id="1775982374">
      <w:bodyDiv w:val="1"/>
      <w:marLeft w:val="0"/>
      <w:marRight w:val="0"/>
      <w:marTop w:val="0"/>
      <w:marBottom w:val="0"/>
      <w:divBdr>
        <w:top w:val="none" w:sz="0" w:space="0" w:color="auto"/>
        <w:left w:val="none" w:sz="0" w:space="0" w:color="auto"/>
        <w:bottom w:val="none" w:sz="0" w:space="0" w:color="auto"/>
        <w:right w:val="none" w:sz="0" w:space="0" w:color="auto"/>
      </w:divBdr>
    </w:div>
    <w:div w:id="1790124522">
      <w:bodyDiv w:val="1"/>
      <w:marLeft w:val="0"/>
      <w:marRight w:val="0"/>
      <w:marTop w:val="0"/>
      <w:marBottom w:val="0"/>
      <w:divBdr>
        <w:top w:val="none" w:sz="0" w:space="0" w:color="auto"/>
        <w:left w:val="none" w:sz="0" w:space="0" w:color="auto"/>
        <w:bottom w:val="none" w:sz="0" w:space="0" w:color="auto"/>
        <w:right w:val="none" w:sz="0" w:space="0" w:color="auto"/>
      </w:divBdr>
    </w:div>
    <w:div w:id="1790660247">
      <w:bodyDiv w:val="1"/>
      <w:marLeft w:val="0"/>
      <w:marRight w:val="0"/>
      <w:marTop w:val="0"/>
      <w:marBottom w:val="0"/>
      <w:divBdr>
        <w:top w:val="none" w:sz="0" w:space="0" w:color="auto"/>
        <w:left w:val="none" w:sz="0" w:space="0" w:color="auto"/>
        <w:bottom w:val="none" w:sz="0" w:space="0" w:color="auto"/>
        <w:right w:val="none" w:sz="0" w:space="0" w:color="auto"/>
      </w:divBdr>
    </w:div>
    <w:div w:id="1801530907">
      <w:bodyDiv w:val="1"/>
      <w:marLeft w:val="0"/>
      <w:marRight w:val="0"/>
      <w:marTop w:val="0"/>
      <w:marBottom w:val="0"/>
      <w:divBdr>
        <w:top w:val="none" w:sz="0" w:space="0" w:color="auto"/>
        <w:left w:val="none" w:sz="0" w:space="0" w:color="auto"/>
        <w:bottom w:val="none" w:sz="0" w:space="0" w:color="auto"/>
        <w:right w:val="none" w:sz="0" w:space="0" w:color="auto"/>
      </w:divBdr>
    </w:div>
    <w:div w:id="1806268539">
      <w:bodyDiv w:val="1"/>
      <w:marLeft w:val="0"/>
      <w:marRight w:val="0"/>
      <w:marTop w:val="0"/>
      <w:marBottom w:val="0"/>
      <w:divBdr>
        <w:top w:val="none" w:sz="0" w:space="0" w:color="auto"/>
        <w:left w:val="none" w:sz="0" w:space="0" w:color="auto"/>
        <w:bottom w:val="none" w:sz="0" w:space="0" w:color="auto"/>
        <w:right w:val="none" w:sz="0" w:space="0" w:color="auto"/>
      </w:divBdr>
    </w:div>
    <w:div w:id="1806577123">
      <w:bodyDiv w:val="1"/>
      <w:marLeft w:val="0"/>
      <w:marRight w:val="0"/>
      <w:marTop w:val="0"/>
      <w:marBottom w:val="0"/>
      <w:divBdr>
        <w:top w:val="none" w:sz="0" w:space="0" w:color="auto"/>
        <w:left w:val="none" w:sz="0" w:space="0" w:color="auto"/>
        <w:bottom w:val="none" w:sz="0" w:space="0" w:color="auto"/>
        <w:right w:val="none" w:sz="0" w:space="0" w:color="auto"/>
      </w:divBdr>
    </w:div>
    <w:div w:id="1816599874">
      <w:bodyDiv w:val="1"/>
      <w:marLeft w:val="0"/>
      <w:marRight w:val="0"/>
      <w:marTop w:val="0"/>
      <w:marBottom w:val="0"/>
      <w:divBdr>
        <w:top w:val="none" w:sz="0" w:space="0" w:color="auto"/>
        <w:left w:val="none" w:sz="0" w:space="0" w:color="auto"/>
        <w:bottom w:val="none" w:sz="0" w:space="0" w:color="auto"/>
        <w:right w:val="none" w:sz="0" w:space="0" w:color="auto"/>
      </w:divBdr>
    </w:div>
    <w:div w:id="1818957894">
      <w:bodyDiv w:val="1"/>
      <w:marLeft w:val="0"/>
      <w:marRight w:val="0"/>
      <w:marTop w:val="0"/>
      <w:marBottom w:val="0"/>
      <w:divBdr>
        <w:top w:val="none" w:sz="0" w:space="0" w:color="auto"/>
        <w:left w:val="none" w:sz="0" w:space="0" w:color="auto"/>
        <w:bottom w:val="none" w:sz="0" w:space="0" w:color="auto"/>
        <w:right w:val="none" w:sz="0" w:space="0" w:color="auto"/>
      </w:divBdr>
    </w:div>
    <w:div w:id="1824352514">
      <w:bodyDiv w:val="1"/>
      <w:marLeft w:val="0"/>
      <w:marRight w:val="0"/>
      <w:marTop w:val="0"/>
      <w:marBottom w:val="0"/>
      <w:divBdr>
        <w:top w:val="none" w:sz="0" w:space="0" w:color="auto"/>
        <w:left w:val="none" w:sz="0" w:space="0" w:color="auto"/>
        <w:bottom w:val="none" w:sz="0" w:space="0" w:color="auto"/>
        <w:right w:val="none" w:sz="0" w:space="0" w:color="auto"/>
      </w:divBdr>
    </w:div>
    <w:div w:id="1829979076">
      <w:bodyDiv w:val="1"/>
      <w:marLeft w:val="0"/>
      <w:marRight w:val="0"/>
      <w:marTop w:val="0"/>
      <w:marBottom w:val="0"/>
      <w:divBdr>
        <w:top w:val="none" w:sz="0" w:space="0" w:color="auto"/>
        <w:left w:val="none" w:sz="0" w:space="0" w:color="auto"/>
        <w:bottom w:val="none" w:sz="0" w:space="0" w:color="auto"/>
        <w:right w:val="none" w:sz="0" w:space="0" w:color="auto"/>
      </w:divBdr>
    </w:div>
    <w:div w:id="1830512271">
      <w:bodyDiv w:val="1"/>
      <w:marLeft w:val="0"/>
      <w:marRight w:val="0"/>
      <w:marTop w:val="0"/>
      <w:marBottom w:val="0"/>
      <w:divBdr>
        <w:top w:val="none" w:sz="0" w:space="0" w:color="auto"/>
        <w:left w:val="none" w:sz="0" w:space="0" w:color="auto"/>
        <w:bottom w:val="none" w:sz="0" w:space="0" w:color="auto"/>
        <w:right w:val="none" w:sz="0" w:space="0" w:color="auto"/>
      </w:divBdr>
    </w:div>
    <w:div w:id="1831021414">
      <w:bodyDiv w:val="1"/>
      <w:marLeft w:val="0"/>
      <w:marRight w:val="0"/>
      <w:marTop w:val="0"/>
      <w:marBottom w:val="0"/>
      <w:divBdr>
        <w:top w:val="none" w:sz="0" w:space="0" w:color="auto"/>
        <w:left w:val="none" w:sz="0" w:space="0" w:color="auto"/>
        <w:bottom w:val="none" w:sz="0" w:space="0" w:color="auto"/>
        <w:right w:val="none" w:sz="0" w:space="0" w:color="auto"/>
      </w:divBdr>
    </w:div>
    <w:div w:id="1832021035">
      <w:bodyDiv w:val="1"/>
      <w:marLeft w:val="0"/>
      <w:marRight w:val="0"/>
      <w:marTop w:val="0"/>
      <w:marBottom w:val="0"/>
      <w:divBdr>
        <w:top w:val="none" w:sz="0" w:space="0" w:color="auto"/>
        <w:left w:val="none" w:sz="0" w:space="0" w:color="auto"/>
        <w:bottom w:val="none" w:sz="0" w:space="0" w:color="auto"/>
        <w:right w:val="none" w:sz="0" w:space="0" w:color="auto"/>
      </w:divBdr>
    </w:div>
    <w:div w:id="1842305867">
      <w:bodyDiv w:val="1"/>
      <w:marLeft w:val="0"/>
      <w:marRight w:val="0"/>
      <w:marTop w:val="0"/>
      <w:marBottom w:val="0"/>
      <w:divBdr>
        <w:top w:val="none" w:sz="0" w:space="0" w:color="auto"/>
        <w:left w:val="none" w:sz="0" w:space="0" w:color="auto"/>
        <w:bottom w:val="none" w:sz="0" w:space="0" w:color="auto"/>
        <w:right w:val="none" w:sz="0" w:space="0" w:color="auto"/>
      </w:divBdr>
    </w:div>
    <w:div w:id="1845052406">
      <w:bodyDiv w:val="1"/>
      <w:marLeft w:val="0"/>
      <w:marRight w:val="0"/>
      <w:marTop w:val="0"/>
      <w:marBottom w:val="0"/>
      <w:divBdr>
        <w:top w:val="none" w:sz="0" w:space="0" w:color="auto"/>
        <w:left w:val="none" w:sz="0" w:space="0" w:color="auto"/>
        <w:bottom w:val="none" w:sz="0" w:space="0" w:color="auto"/>
        <w:right w:val="none" w:sz="0" w:space="0" w:color="auto"/>
      </w:divBdr>
    </w:div>
    <w:div w:id="1845438149">
      <w:bodyDiv w:val="1"/>
      <w:marLeft w:val="0"/>
      <w:marRight w:val="0"/>
      <w:marTop w:val="0"/>
      <w:marBottom w:val="0"/>
      <w:divBdr>
        <w:top w:val="none" w:sz="0" w:space="0" w:color="auto"/>
        <w:left w:val="none" w:sz="0" w:space="0" w:color="auto"/>
        <w:bottom w:val="none" w:sz="0" w:space="0" w:color="auto"/>
        <w:right w:val="none" w:sz="0" w:space="0" w:color="auto"/>
      </w:divBdr>
    </w:div>
    <w:div w:id="1858305831">
      <w:bodyDiv w:val="1"/>
      <w:marLeft w:val="0"/>
      <w:marRight w:val="0"/>
      <w:marTop w:val="0"/>
      <w:marBottom w:val="0"/>
      <w:divBdr>
        <w:top w:val="none" w:sz="0" w:space="0" w:color="auto"/>
        <w:left w:val="none" w:sz="0" w:space="0" w:color="auto"/>
        <w:bottom w:val="none" w:sz="0" w:space="0" w:color="auto"/>
        <w:right w:val="none" w:sz="0" w:space="0" w:color="auto"/>
      </w:divBdr>
    </w:div>
    <w:div w:id="1862939550">
      <w:bodyDiv w:val="1"/>
      <w:marLeft w:val="0"/>
      <w:marRight w:val="0"/>
      <w:marTop w:val="0"/>
      <w:marBottom w:val="0"/>
      <w:divBdr>
        <w:top w:val="none" w:sz="0" w:space="0" w:color="auto"/>
        <w:left w:val="none" w:sz="0" w:space="0" w:color="auto"/>
        <w:bottom w:val="none" w:sz="0" w:space="0" w:color="auto"/>
        <w:right w:val="none" w:sz="0" w:space="0" w:color="auto"/>
      </w:divBdr>
    </w:div>
    <w:div w:id="1867140194">
      <w:bodyDiv w:val="1"/>
      <w:marLeft w:val="0"/>
      <w:marRight w:val="0"/>
      <w:marTop w:val="0"/>
      <w:marBottom w:val="0"/>
      <w:divBdr>
        <w:top w:val="none" w:sz="0" w:space="0" w:color="auto"/>
        <w:left w:val="none" w:sz="0" w:space="0" w:color="auto"/>
        <w:bottom w:val="none" w:sz="0" w:space="0" w:color="auto"/>
        <w:right w:val="none" w:sz="0" w:space="0" w:color="auto"/>
      </w:divBdr>
    </w:div>
    <w:div w:id="1884637918">
      <w:bodyDiv w:val="1"/>
      <w:marLeft w:val="0"/>
      <w:marRight w:val="0"/>
      <w:marTop w:val="0"/>
      <w:marBottom w:val="0"/>
      <w:divBdr>
        <w:top w:val="none" w:sz="0" w:space="0" w:color="auto"/>
        <w:left w:val="none" w:sz="0" w:space="0" w:color="auto"/>
        <w:bottom w:val="none" w:sz="0" w:space="0" w:color="auto"/>
        <w:right w:val="none" w:sz="0" w:space="0" w:color="auto"/>
      </w:divBdr>
    </w:div>
    <w:div w:id="1887569426">
      <w:bodyDiv w:val="1"/>
      <w:marLeft w:val="0"/>
      <w:marRight w:val="0"/>
      <w:marTop w:val="0"/>
      <w:marBottom w:val="0"/>
      <w:divBdr>
        <w:top w:val="none" w:sz="0" w:space="0" w:color="auto"/>
        <w:left w:val="none" w:sz="0" w:space="0" w:color="auto"/>
        <w:bottom w:val="none" w:sz="0" w:space="0" w:color="auto"/>
        <w:right w:val="none" w:sz="0" w:space="0" w:color="auto"/>
      </w:divBdr>
    </w:div>
    <w:div w:id="1891914180">
      <w:bodyDiv w:val="1"/>
      <w:marLeft w:val="0"/>
      <w:marRight w:val="0"/>
      <w:marTop w:val="0"/>
      <w:marBottom w:val="0"/>
      <w:divBdr>
        <w:top w:val="none" w:sz="0" w:space="0" w:color="auto"/>
        <w:left w:val="none" w:sz="0" w:space="0" w:color="auto"/>
        <w:bottom w:val="none" w:sz="0" w:space="0" w:color="auto"/>
        <w:right w:val="none" w:sz="0" w:space="0" w:color="auto"/>
      </w:divBdr>
    </w:div>
    <w:div w:id="1903057493">
      <w:bodyDiv w:val="1"/>
      <w:marLeft w:val="0"/>
      <w:marRight w:val="0"/>
      <w:marTop w:val="0"/>
      <w:marBottom w:val="0"/>
      <w:divBdr>
        <w:top w:val="none" w:sz="0" w:space="0" w:color="auto"/>
        <w:left w:val="none" w:sz="0" w:space="0" w:color="auto"/>
        <w:bottom w:val="none" w:sz="0" w:space="0" w:color="auto"/>
        <w:right w:val="none" w:sz="0" w:space="0" w:color="auto"/>
      </w:divBdr>
    </w:div>
    <w:div w:id="1903323649">
      <w:bodyDiv w:val="1"/>
      <w:marLeft w:val="0"/>
      <w:marRight w:val="0"/>
      <w:marTop w:val="0"/>
      <w:marBottom w:val="0"/>
      <w:divBdr>
        <w:top w:val="none" w:sz="0" w:space="0" w:color="auto"/>
        <w:left w:val="none" w:sz="0" w:space="0" w:color="auto"/>
        <w:bottom w:val="none" w:sz="0" w:space="0" w:color="auto"/>
        <w:right w:val="none" w:sz="0" w:space="0" w:color="auto"/>
      </w:divBdr>
    </w:div>
    <w:div w:id="1906984696">
      <w:bodyDiv w:val="1"/>
      <w:marLeft w:val="0"/>
      <w:marRight w:val="0"/>
      <w:marTop w:val="0"/>
      <w:marBottom w:val="0"/>
      <w:divBdr>
        <w:top w:val="none" w:sz="0" w:space="0" w:color="auto"/>
        <w:left w:val="none" w:sz="0" w:space="0" w:color="auto"/>
        <w:bottom w:val="none" w:sz="0" w:space="0" w:color="auto"/>
        <w:right w:val="none" w:sz="0" w:space="0" w:color="auto"/>
      </w:divBdr>
    </w:div>
    <w:div w:id="1911963035">
      <w:bodyDiv w:val="1"/>
      <w:marLeft w:val="0"/>
      <w:marRight w:val="0"/>
      <w:marTop w:val="0"/>
      <w:marBottom w:val="0"/>
      <w:divBdr>
        <w:top w:val="none" w:sz="0" w:space="0" w:color="auto"/>
        <w:left w:val="none" w:sz="0" w:space="0" w:color="auto"/>
        <w:bottom w:val="none" w:sz="0" w:space="0" w:color="auto"/>
        <w:right w:val="none" w:sz="0" w:space="0" w:color="auto"/>
      </w:divBdr>
    </w:div>
    <w:div w:id="1914394114">
      <w:bodyDiv w:val="1"/>
      <w:marLeft w:val="0"/>
      <w:marRight w:val="0"/>
      <w:marTop w:val="0"/>
      <w:marBottom w:val="0"/>
      <w:divBdr>
        <w:top w:val="none" w:sz="0" w:space="0" w:color="auto"/>
        <w:left w:val="none" w:sz="0" w:space="0" w:color="auto"/>
        <w:bottom w:val="none" w:sz="0" w:space="0" w:color="auto"/>
        <w:right w:val="none" w:sz="0" w:space="0" w:color="auto"/>
      </w:divBdr>
    </w:div>
    <w:div w:id="1915433970">
      <w:bodyDiv w:val="1"/>
      <w:marLeft w:val="0"/>
      <w:marRight w:val="0"/>
      <w:marTop w:val="0"/>
      <w:marBottom w:val="0"/>
      <w:divBdr>
        <w:top w:val="none" w:sz="0" w:space="0" w:color="auto"/>
        <w:left w:val="none" w:sz="0" w:space="0" w:color="auto"/>
        <w:bottom w:val="none" w:sz="0" w:space="0" w:color="auto"/>
        <w:right w:val="none" w:sz="0" w:space="0" w:color="auto"/>
      </w:divBdr>
    </w:div>
    <w:div w:id="1916284791">
      <w:bodyDiv w:val="1"/>
      <w:marLeft w:val="0"/>
      <w:marRight w:val="0"/>
      <w:marTop w:val="0"/>
      <w:marBottom w:val="0"/>
      <w:divBdr>
        <w:top w:val="none" w:sz="0" w:space="0" w:color="auto"/>
        <w:left w:val="none" w:sz="0" w:space="0" w:color="auto"/>
        <w:bottom w:val="none" w:sz="0" w:space="0" w:color="auto"/>
        <w:right w:val="none" w:sz="0" w:space="0" w:color="auto"/>
      </w:divBdr>
    </w:div>
    <w:div w:id="1923176815">
      <w:bodyDiv w:val="1"/>
      <w:marLeft w:val="0"/>
      <w:marRight w:val="0"/>
      <w:marTop w:val="0"/>
      <w:marBottom w:val="0"/>
      <w:divBdr>
        <w:top w:val="none" w:sz="0" w:space="0" w:color="auto"/>
        <w:left w:val="none" w:sz="0" w:space="0" w:color="auto"/>
        <w:bottom w:val="none" w:sz="0" w:space="0" w:color="auto"/>
        <w:right w:val="none" w:sz="0" w:space="0" w:color="auto"/>
      </w:divBdr>
    </w:div>
    <w:div w:id="1926576262">
      <w:bodyDiv w:val="1"/>
      <w:marLeft w:val="0"/>
      <w:marRight w:val="0"/>
      <w:marTop w:val="0"/>
      <w:marBottom w:val="0"/>
      <w:divBdr>
        <w:top w:val="none" w:sz="0" w:space="0" w:color="auto"/>
        <w:left w:val="none" w:sz="0" w:space="0" w:color="auto"/>
        <w:bottom w:val="none" w:sz="0" w:space="0" w:color="auto"/>
        <w:right w:val="none" w:sz="0" w:space="0" w:color="auto"/>
      </w:divBdr>
    </w:div>
    <w:div w:id="1934703862">
      <w:bodyDiv w:val="1"/>
      <w:marLeft w:val="0"/>
      <w:marRight w:val="0"/>
      <w:marTop w:val="0"/>
      <w:marBottom w:val="0"/>
      <w:divBdr>
        <w:top w:val="none" w:sz="0" w:space="0" w:color="auto"/>
        <w:left w:val="none" w:sz="0" w:space="0" w:color="auto"/>
        <w:bottom w:val="none" w:sz="0" w:space="0" w:color="auto"/>
        <w:right w:val="none" w:sz="0" w:space="0" w:color="auto"/>
      </w:divBdr>
    </w:div>
    <w:div w:id="1949046330">
      <w:bodyDiv w:val="1"/>
      <w:marLeft w:val="0"/>
      <w:marRight w:val="0"/>
      <w:marTop w:val="0"/>
      <w:marBottom w:val="0"/>
      <w:divBdr>
        <w:top w:val="none" w:sz="0" w:space="0" w:color="auto"/>
        <w:left w:val="none" w:sz="0" w:space="0" w:color="auto"/>
        <w:bottom w:val="none" w:sz="0" w:space="0" w:color="auto"/>
        <w:right w:val="none" w:sz="0" w:space="0" w:color="auto"/>
      </w:divBdr>
    </w:div>
    <w:div w:id="1951811236">
      <w:bodyDiv w:val="1"/>
      <w:marLeft w:val="0"/>
      <w:marRight w:val="0"/>
      <w:marTop w:val="0"/>
      <w:marBottom w:val="0"/>
      <w:divBdr>
        <w:top w:val="none" w:sz="0" w:space="0" w:color="auto"/>
        <w:left w:val="none" w:sz="0" w:space="0" w:color="auto"/>
        <w:bottom w:val="none" w:sz="0" w:space="0" w:color="auto"/>
        <w:right w:val="none" w:sz="0" w:space="0" w:color="auto"/>
      </w:divBdr>
    </w:div>
    <w:div w:id="1955205663">
      <w:bodyDiv w:val="1"/>
      <w:marLeft w:val="0"/>
      <w:marRight w:val="0"/>
      <w:marTop w:val="0"/>
      <w:marBottom w:val="0"/>
      <w:divBdr>
        <w:top w:val="none" w:sz="0" w:space="0" w:color="auto"/>
        <w:left w:val="none" w:sz="0" w:space="0" w:color="auto"/>
        <w:bottom w:val="none" w:sz="0" w:space="0" w:color="auto"/>
        <w:right w:val="none" w:sz="0" w:space="0" w:color="auto"/>
      </w:divBdr>
    </w:div>
    <w:div w:id="1956133289">
      <w:bodyDiv w:val="1"/>
      <w:marLeft w:val="0"/>
      <w:marRight w:val="0"/>
      <w:marTop w:val="0"/>
      <w:marBottom w:val="0"/>
      <w:divBdr>
        <w:top w:val="none" w:sz="0" w:space="0" w:color="auto"/>
        <w:left w:val="none" w:sz="0" w:space="0" w:color="auto"/>
        <w:bottom w:val="none" w:sz="0" w:space="0" w:color="auto"/>
        <w:right w:val="none" w:sz="0" w:space="0" w:color="auto"/>
      </w:divBdr>
    </w:div>
    <w:div w:id="1958677820">
      <w:bodyDiv w:val="1"/>
      <w:marLeft w:val="0"/>
      <w:marRight w:val="0"/>
      <w:marTop w:val="0"/>
      <w:marBottom w:val="0"/>
      <w:divBdr>
        <w:top w:val="none" w:sz="0" w:space="0" w:color="auto"/>
        <w:left w:val="none" w:sz="0" w:space="0" w:color="auto"/>
        <w:bottom w:val="none" w:sz="0" w:space="0" w:color="auto"/>
        <w:right w:val="none" w:sz="0" w:space="0" w:color="auto"/>
      </w:divBdr>
    </w:div>
    <w:div w:id="1962881357">
      <w:bodyDiv w:val="1"/>
      <w:marLeft w:val="0"/>
      <w:marRight w:val="0"/>
      <w:marTop w:val="0"/>
      <w:marBottom w:val="0"/>
      <w:divBdr>
        <w:top w:val="none" w:sz="0" w:space="0" w:color="auto"/>
        <w:left w:val="none" w:sz="0" w:space="0" w:color="auto"/>
        <w:bottom w:val="none" w:sz="0" w:space="0" w:color="auto"/>
        <w:right w:val="none" w:sz="0" w:space="0" w:color="auto"/>
      </w:divBdr>
    </w:div>
    <w:div w:id="1983852328">
      <w:bodyDiv w:val="1"/>
      <w:marLeft w:val="0"/>
      <w:marRight w:val="0"/>
      <w:marTop w:val="0"/>
      <w:marBottom w:val="0"/>
      <w:divBdr>
        <w:top w:val="none" w:sz="0" w:space="0" w:color="auto"/>
        <w:left w:val="none" w:sz="0" w:space="0" w:color="auto"/>
        <w:bottom w:val="none" w:sz="0" w:space="0" w:color="auto"/>
        <w:right w:val="none" w:sz="0" w:space="0" w:color="auto"/>
      </w:divBdr>
    </w:div>
    <w:div w:id="1984694924">
      <w:bodyDiv w:val="1"/>
      <w:marLeft w:val="0"/>
      <w:marRight w:val="0"/>
      <w:marTop w:val="0"/>
      <w:marBottom w:val="0"/>
      <w:divBdr>
        <w:top w:val="none" w:sz="0" w:space="0" w:color="auto"/>
        <w:left w:val="none" w:sz="0" w:space="0" w:color="auto"/>
        <w:bottom w:val="none" w:sz="0" w:space="0" w:color="auto"/>
        <w:right w:val="none" w:sz="0" w:space="0" w:color="auto"/>
      </w:divBdr>
    </w:div>
    <w:div w:id="1993637009">
      <w:bodyDiv w:val="1"/>
      <w:marLeft w:val="0"/>
      <w:marRight w:val="0"/>
      <w:marTop w:val="0"/>
      <w:marBottom w:val="0"/>
      <w:divBdr>
        <w:top w:val="none" w:sz="0" w:space="0" w:color="auto"/>
        <w:left w:val="none" w:sz="0" w:space="0" w:color="auto"/>
        <w:bottom w:val="none" w:sz="0" w:space="0" w:color="auto"/>
        <w:right w:val="none" w:sz="0" w:space="0" w:color="auto"/>
      </w:divBdr>
    </w:div>
    <w:div w:id="1999847214">
      <w:bodyDiv w:val="1"/>
      <w:marLeft w:val="0"/>
      <w:marRight w:val="0"/>
      <w:marTop w:val="0"/>
      <w:marBottom w:val="0"/>
      <w:divBdr>
        <w:top w:val="none" w:sz="0" w:space="0" w:color="auto"/>
        <w:left w:val="none" w:sz="0" w:space="0" w:color="auto"/>
        <w:bottom w:val="none" w:sz="0" w:space="0" w:color="auto"/>
        <w:right w:val="none" w:sz="0" w:space="0" w:color="auto"/>
      </w:divBdr>
    </w:div>
    <w:div w:id="2000619584">
      <w:bodyDiv w:val="1"/>
      <w:marLeft w:val="0"/>
      <w:marRight w:val="0"/>
      <w:marTop w:val="0"/>
      <w:marBottom w:val="0"/>
      <w:divBdr>
        <w:top w:val="none" w:sz="0" w:space="0" w:color="auto"/>
        <w:left w:val="none" w:sz="0" w:space="0" w:color="auto"/>
        <w:bottom w:val="none" w:sz="0" w:space="0" w:color="auto"/>
        <w:right w:val="none" w:sz="0" w:space="0" w:color="auto"/>
      </w:divBdr>
    </w:div>
    <w:div w:id="2003926805">
      <w:bodyDiv w:val="1"/>
      <w:marLeft w:val="0"/>
      <w:marRight w:val="0"/>
      <w:marTop w:val="0"/>
      <w:marBottom w:val="0"/>
      <w:divBdr>
        <w:top w:val="none" w:sz="0" w:space="0" w:color="auto"/>
        <w:left w:val="none" w:sz="0" w:space="0" w:color="auto"/>
        <w:bottom w:val="none" w:sz="0" w:space="0" w:color="auto"/>
        <w:right w:val="none" w:sz="0" w:space="0" w:color="auto"/>
      </w:divBdr>
    </w:div>
    <w:div w:id="2006855612">
      <w:bodyDiv w:val="1"/>
      <w:marLeft w:val="0"/>
      <w:marRight w:val="0"/>
      <w:marTop w:val="0"/>
      <w:marBottom w:val="0"/>
      <w:divBdr>
        <w:top w:val="none" w:sz="0" w:space="0" w:color="auto"/>
        <w:left w:val="none" w:sz="0" w:space="0" w:color="auto"/>
        <w:bottom w:val="none" w:sz="0" w:space="0" w:color="auto"/>
        <w:right w:val="none" w:sz="0" w:space="0" w:color="auto"/>
      </w:divBdr>
    </w:div>
    <w:div w:id="2009598953">
      <w:bodyDiv w:val="1"/>
      <w:marLeft w:val="0"/>
      <w:marRight w:val="0"/>
      <w:marTop w:val="0"/>
      <w:marBottom w:val="0"/>
      <w:divBdr>
        <w:top w:val="none" w:sz="0" w:space="0" w:color="auto"/>
        <w:left w:val="none" w:sz="0" w:space="0" w:color="auto"/>
        <w:bottom w:val="none" w:sz="0" w:space="0" w:color="auto"/>
        <w:right w:val="none" w:sz="0" w:space="0" w:color="auto"/>
      </w:divBdr>
    </w:div>
    <w:div w:id="2010408155">
      <w:bodyDiv w:val="1"/>
      <w:marLeft w:val="0"/>
      <w:marRight w:val="0"/>
      <w:marTop w:val="0"/>
      <w:marBottom w:val="0"/>
      <w:divBdr>
        <w:top w:val="none" w:sz="0" w:space="0" w:color="auto"/>
        <w:left w:val="none" w:sz="0" w:space="0" w:color="auto"/>
        <w:bottom w:val="none" w:sz="0" w:space="0" w:color="auto"/>
        <w:right w:val="none" w:sz="0" w:space="0" w:color="auto"/>
      </w:divBdr>
    </w:div>
    <w:div w:id="2019118381">
      <w:bodyDiv w:val="1"/>
      <w:marLeft w:val="0"/>
      <w:marRight w:val="0"/>
      <w:marTop w:val="0"/>
      <w:marBottom w:val="0"/>
      <w:divBdr>
        <w:top w:val="none" w:sz="0" w:space="0" w:color="auto"/>
        <w:left w:val="none" w:sz="0" w:space="0" w:color="auto"/>
        <w:bottom w:val="none" w:sz="0" w:space="0" w:color="auto"/>
        <w:right w:val="none" w:sz="0" w:space="0" w:color="auto"/>
      </w:divBdr>
    </w:div>
    <w:div w:id="2019194899">
      <w:bodyDiv w:val="1"/>
      <w:marLeft w:val="0"/>
      <w:marRight w:val="0"/>
      <w:marTop w:val="0"/>
      <w:marBottom w:val="0"/>
      <w:divBdr>
        <w:top w:val="none" w:sz="0" w:space="0" w:color="auto"/>
        <w:left w:val="none" w:sz="0" w:space="0" w:color="auto"/>
        <w:bottom w:val="none" w:sz="0" w:space="0" w:color="auto"/>
        <w:right w:val="none" w:sz="0" w:space="0" w:color="auto"/>
      </w:divBdr>
    </w:div>
    <w:div w:id="2019233981">
      <w:bodyDiv w:val="1"/>
      <w:marLeft w:val="0"/>
      <w:marRight w:val="0"/>
      <w:marTop w:val="0"/>
      <w:marBottom w:val="0"/>
      <w:divBdr>
        <w:top w:val="none" w:sz="0" w:space="0" w:color="auto"/>
        <w:left w:val="none" w:sz="0" w:space="0" w:color="auto"/>
        <w:bottom w:val="none" w:sz="0" w:space="0" w:color="auto"/>
        <w:right w:val="none" w:sz="0" w:space="0" w:color="auto"/>
      </w:divBdr>
    </w:div>
    <w:div w:id="2028823703">
      <w:bodyDiv w:val="1"/>
      <w:marLeft w:val="0"/>
      <w:marRight w:val="0"/>
      <w:marTop w:val="0"/>
      <w:marBottom w:val="0"/>
      <w:divBdr>
        <w:top w:val="none" w:sz="0" w:space="0" w:color="auto"/>
        <w:left w:val="none" w:sz="0" w:space="0" w:color="auto"/>
        <w:bottom w:val="none" w:sz="0" w:space="0" w:color="auto"/>
        <w:right w:val="none" w:sz="0" w:space="0" w:color="auto"/>
      </w:divBdr>
    </w:div>
    <w:div w:id="2029335594">
      <w:bodyDiv w:val="1"/>
      <w:marLeft w:val="0"/>
      <w:marRight w:val="0"/>
      <w:marTop w:val="0"/>
      <w:marBottom w:val="0"/>
      <w:divBdr>
        <w:top w:val="none" w:sz="0" w:space="0" w:color="auto"/>
        <w:left w:val="none" w:sz="0" w:space="0" w:color="auto"/>
        <w:bottom w:val="none" w:sz="0" w:space="0" w:color="auto"/>
        <w:right w:val="none" w:sz="0" w:space="0" w:color="auto"/>
      </w:divBdr>
    </w:div>
    <w:div w:id="2030377136">
      <w:bodyDiv w:val="1"/>
      <w:marLeft w:val="0"/>
      <w:marRight w:val="0"/>
      <w:marTop w:val="0"/>
      <w:marBottom w:val="0"/>
      <w:divBdr>
        <w:top w:val="none" w:sz="0" w:space="0" w:color="auto"/>
        <w:left w:val="none" w:sz="0" w:space="0" w:color="auto"/>
        <w:bottom w:val="none" w:sz="0" w:space="0" w:color="auto"/>
        <w:right w:val="none" w:sz="0" w:space="0" w:color="auto"/>
      </w:divBdr>
    </w:div>
    <w:div w:id="2032684976">
      <w:bodyDiv w:val="1"/>
      <w:marLeft w:val="0"/>
      <w:marRight w:val="0"/>
      <w:marTop w:val="0"/>
      <w:marBottom w:val="0"/>
      <w:divBdr>
        <w:top w:val="none" w:sz="0" w:space="0" w:color="auto"/>
        <w:left w:val="none" w:sz="0" w:space="0" w:color="auto"/>
        <w:bottom w:val="none" w:sz="0" w:space="0" w:color="auto"/>
        <w:right w:val="none" w:sz="0" w:space="0" w:color="auto"/>
      </w:divBdr>
    </w:div>
    <w:div w:id="2037806050">
      <w:bodyDiv w:val="1"/>
      <w:marLeft w:val="0"/>
      <w:marRight w:val="0"/>
      <w:marTop w:val="0"/>
      <w:marBottom w:val="0"/>
      <w:divBdr>
        <w:top w:val="none" w:sz="0" w:space="0" w:color="auto"/>
        <w:left w:val="none" w:sz="0" w:space="0" w:color="auto"/>
        <w:bottom w:val="none" w:sz="0" w:space="0" w:color="auto"/>
        <w:right w:val="none" w:sz="0" w:space="0" w:color="auto"/>
      </w:divBdr>
    </w:div>
    <w:div w:id="2038042515">
      <w:bodyDiv w:val="1"/>
      <w:marLeft w:val="0"/>
      <w:marRight w:val="0"/>
      <w:marTop w:val="0"/>
      <w:marBottom w:val="0"/>
      <w:divBdr>
        <w:top w:val="none" w:sz="0" w:space="0" w:color="auto"/>
        <w:left w:val="none" w:sz="0" w:space="0" w:color="auto"/>
        <w:bottom w:val="none" w:sz="0" w:space="0" w:color="auto"/>
        <w:right w:val="none" w:sz="0" w:space="0" w:color="auto"/>
      </w:divBdr>
    </w:div>
    <w:div w:id="2038700034">
      <w:bodyDiv w:val="1"/>
      <w:marLeft w:val="0"/>
      <w:marRight w:val="0"/>
      <w:marTop w:val="0"/>
      <w:marBottom w:val="0"/>
      <w:divBdr>
        <w:top w:val="none" w:sz="0" w:space="0" w:color="auto"/>
        <w:left w:val="none" w:sz="0" w:space="0" w:color="auto"/>
        <w:bottom w:val="none" w:sz="0" w:space="0" w:color="auto"/>
        <w:right w:val="none" w:sz="0" w:space="0" w:color="auto"/>
      </w:divBdr>
    </w:div>
    <w:div w:id="2040622137">
      <w:bodyDiv w:val="1"/>
      <w:marLeft w:val="0"/>
      <w:marRight w:val="0"/>
      <w:marTop w:val="0"/>
      <w:marBottom w:val="0"/>
      <w:divBdr>
        <w:top w:val="none" w:sz="0" w:space="0" w:color="auto"/>
        <w:left w:val="none" w:sz="0" w:space="0" w:color="auto"/>
        <w:bottom w:val="none" w:sz="0" w:space="0" w:color="auto"/>
        <w:right w:val="none" w:sz="0" w:space="0" w:color="auto"/>
      </w:divBdr>
    </w:div>
    <w:div w:id="2050759137">
      <w:bodyDiv w:val="1"/>
      <w:marLeft w:val="0"/>
      <w:marRight w:val="0"/>
      <w:marTop w:val="0"/>
      <w:marBottom w:val="0"/>
      <w:divBdr>
        <w:top w:val="none" w:sz="0" w:space="0" w:color="auto"/>
        <w:left w:val="none" w:sz="0" w:space="0" w:color="auto"/>
        <w:bottom w:val="none" w:sz="0" w:space="0" w:color="auto"/>
        <w:right w:val="none" w:sz="0" w:space="0" w:color="auto"/>
      </w:divBdr>
    </w:div>
    <w:div w:id="2056268116">
      <w:bodyDiv w:val="1"/>
      <w:marLeft w:val="0"/>
      <w:marRight w:val="0"/>
      <w:marTop w:val="0"/>
      <w:marBottom w:val="0"/>
      <w:divBdr>
        <w:top w:val="none" w:sz="0" w:space="0" w:color="auto"/>
        <w:left w:val="none" w:sz="0" w:space="0" w:color="auto"/>
        <w:bottom w:val="none" w:sz="0" w:space="0" w:color="auto"/>
        <w:right w:val="none" w:sz="0" w:space="0" w:color="auto"/>
      </w:divBdr>
    </w:div>
    <w:div w:id="2060394449">
      <w:bodyDiv w:val="1"/>
      <w:marLeft w:val="0"/>
      <w:marRight w:val="0"/>
      <w:marTop w:val="0"/>
      <w:marBottom w:val="0"/>
      <w:divBdr>
        <w:top w:val="none" w:sz="0" w:space="0" w:color="auto"/>
        <w:left w:val="none" w:sz="0" w:space="0" w:color="auto"/>
        <w:bottom w:val="none" w:sz="0" w:space="0" w:color="auto"/>
        <w:right w:val="none" w:sz="0" w:space="0" w:color="auto"/>
      </w:divBdr>
    </w:div>
    <w:div w:id="2064018379">
      <w:bodyDiv w:val="1"/>
      <w:marLeft w:val="0"/>
      <w:marRight w:val="0"/>
      <w:marTop w:val="0"/>
      <w:marBottom w:val="0"/>
      <w:divBdr>
        <w:top w:val="none" w:sz="0" w:space="0" w:color="auto"/>
        <w:left w:val="none" w:sz="0" w:space="0" w:color="auto"/>
        <w:bottom w:val="none" w:sz="0" w:space="0" w:color="auto"/>
        <w:right w:val="none" w:sz="0" w:space="0" w:color="auto"/>
      </w:divBdr>
    </w:div>
    <w:div w:id="2069911324">
      <w:bodyDiv w:val="1"/>
      <w:marLeft w:val="0"/>
      <w:marRight w:val="0"/>
      <w:marTop w:val="0"/>
      <w:marBottom w:val="0"/>
      <w:divBdr>
        <w:top w:val="none" w:sz="0" w:space="0" w:color="auto"/>
        <w:left w:val="none" w:sz="0" w:space="0" w:color="auto"/>
        <w:bottom w:val="none" w:sz="0" w:space="0" w:color="auto"/>
        <w:right w:val="none" w:sz="0" w:space="0" w:color="auto"/>
      </w:divBdr>
    </w:div>
    <w:div w:id="2071999481">
      <w:bodyDiv w:val="1"/>
      <w:marLeft w:val="0"/>
      <w:marRight w:val="0"/>
      <w:marTop w:val="0"/>
      <w:marBottom w:val="0"/>
      <w:divBdr>
        <w:top w:val="none" w:sz="0" w:space="0" w:color="auto"/>
        <w:left w:val="none" w:sz="0" w:space="0" w:color="auto"/>
        <w:bottom w:val="none" w:sz="0" w:space="0" w:color="auto"/>
        <w:right w:val="none" w:sz="0" w:space="0" w:color="auto"/>
      </w:divBdr>
    </w:div>
    <w:div w:id="2084714624">
      <w:bodyDiv w:val="1"/>
      <w:marLeft w:val="0"/>
      <w:marRight w:val="0"/>
      <w:marTop w:val="0"/>
      <w:marBottom w:val="0"/>
      <w:divBdr>
        <w:top w:val="none" w:sz="0" w:space="0" w:color="auto"/>
        <w:left w:val="none" w:sz="0" w:space="0" w:color="auto"/>
        <w:bottom w:val="none" w:sz="0" w:space="0" w:color="auto"/>
        <w:right w:val="none" w:sz="0" w:space="0" w:color="auto"/>
      </w:divBdr>
    </w:div>
    <w:div w:id="2089770889">
      <w:bodyDiv w:val="1"/>
      <w:marLeft w:val="0"/>
      <w:marRight w:val="0"/>
      <w:marTop w:val="0"/>
      <w:marBottom w:val="0"/>
      <w:divBdr>
        <w:top w:val="none" w:sz="0" w:space="0" w:color="auto"/>
        <w:left w:val="none" w:sz="0" w:space="0" w:color="auto"/>
        <w:bottom w:val="none" w:sz="0" w:space="0" w:color="auto"/>
        <w:right w:val="none" w:sz="0" w:space="0" w:color="auto"/>
      </w:divBdr>
    </w:div>
    <w:div w:id="2091000038">
      <w:bodyDiv w:val="1"/>
      <w:marLeft w:val="0"/>
      <w:marRight w:val="0"/>
      <w:marTop w:val="0"/>
      <w:marBottom w:val="0"/>
      <w:divBdr>
        <w:top w:val="none" w:sz="0" w:space="0" w:color="auto"/>
        <w:left w:val="none" w:sz="0" w:space="0" w:color="auto"/>
        <w:bottom w:val="none" w:sz="0" w:space="0" w:color="auto"/>
        <w:right w:val="none" w:sz="0" w:space="0" w:color="auto"/>
      </w:divBdr>
    </w:div>
    <w:div w:id="2095734656">
      <w:bodyDiv w:val="1"/>
      <w:marLeft w:val="0"/>
      <w:marRight w:val="0"/>
      <w:marTop w:val="0"/>
      <w:marBottom w:val="0"/>
      <w:divBdr>
        <w:top w:val="none" w:sz="0" w:space="0" w:color="auto"/>
        <w:left w:val="none" w:sz="0" w:space="0" w:color="auto"/>
        <w:bottom w:val="none" w:sz="0" w:space="0" w:color="auto"/>
        <w:right w:val="none" w:sz="0" w:space="0" w:color="auto"/>
      </w:divBdr>
    </w:div>
    <w:div w:id="2099330550">
      <w:bodyDiv w:val="1"/>
      <w:marLeft w:val="0"/>
      <w:marRight w:val="0"/>
      <w:marTop w:val="0"/>
      <w:marBottom w:val="0"/>
      <w:divBdr>
        <w:top w:val="none" w:sz="0" w:space="0" w:color="auto"/>
        <w:left w:val="none" w:sz="0" w:space="0" w:color="auto"/>
        <w:bottom w:val="none" w:sz="0" w:space="0" w:color="auto"/>
        <w:right w:val="none" w:sz="0" w:space="0" w:color="auto"/>
      </w:divBdr>
    </w:div>
    <w:div w:id="2113813950">
      <w:bodyDiv w:val="1"/>
      <w:marLeft w:val="0"/>
      <w:marRight w:val="0"/>
      <w:marTop w:val="0"/>
      <w:marBottom w:val="0"/>
      <w:divBdr>
        <w:top w:val="none" w:sz="0" w:space="0" w:color="auto"/>
        <w:left w:val="none" w:sz="0" w:space="0" w:color="auto"/>
        <w:bottom w:val="none" w:sz="0" w:space="0" w:color="auto"/>
        <w:right w:val="none" w:sz="0" w:space="0" w:color="auto"/>
      </w:divBdr>
    </w:div>
    <w:div w:id="2114014425">
      <w:bodyDiv w:val="1"/>
      <w:marLeft w:val="0"/>
      <w:marRight w:val="0"/>
      <w:marTop w:val="0"/>
      <w:marBottom w:val="0"/>
      <w:divBdr>
        <w:top w:val="none" w:sz="0" w:space="0" w:color="auto"/>
        <w:left w:val="none" w:sz="0" w:space="0" w:color="auto"/>
        <w:bottom w:val="none" w:sz="0" w:space="0" w:color="auto"/>
        <w:right w:val="none" w:sz="0" w:space="0" w:color="auto"/>
      </w:divBdr>
    </w:div>
    <w:div w:id="2126580007">
      <w:bodyDiv w:val="1"/>
      <w:marLeft w:val="0"/>
      <w:marRight w:val="0"/>
      <w:marTop w:val="0"/>
      <w:marBottom w:val="0"/>
      <w:divBdr>
        <w:top w:val="none" w:sz="0" w:space="0" w:color="auto"/>
        <w:left w:val="none" w:sz="0" w:space="0" w:color="auto"/>
        <w:bottom w:val="none" w:sz="0" w:space="0" w:color="auto"/>
        <w:right w:val="none" w:sz="0" w:space="0" w:color="auto"/>
      </w:divBdr>
    </w:div>
    <w:div w:id="2131824800">
      <w:bodyDiv w:val="1"/>
      <w:marLeft w:val="0"/>
      <w:marRight w:val="0"/>
      <w:marTop w:val="0"/>
      <w:marBottom w:val="0"/>
      <w:divBdr>
        <w:top w:val="none" w:sz="0" w:space="0" w:color="auto"/>
        <w:left w:val="none" w:sz="0" w:space="0" w:color="auto"/>
        <w:bottom w:val="none" w:sz="0" w:space="0" w:color="auto"/>
        <w:right w:val="none" w:sz="0" w:space="0" w:color="auto"/>
      </w:divBdr>
    </w:div>
    <w:div w:id="2135560818">
      <w:bodyDiv w:val="1"/>
      <w:marLeft w:val="0"/>
      <w:marRight w:val="0"/>
      <w:marTop w:val="0"/>
      <w:marBottom w:val="0"/>
      <w:divBdr>
        <w:top w:val="none" w:sz="0" w:space="0" w:color="auto"/>
        <w:left w:val="none" w:sz="0" w:space="0" w:color="auto"/>
        <w:bottom w:val="none" w:sz="0" w:space="0" w:color="auto"/>
        <w:right w:val="none" w:sz="0" w:space="0" w:color="auto"/>
      </w:divBdr>
    </w:div>
    <w:div w:id="2138182743">
      <w:bodyDiv w:val="1"/>
      <w:marLeft w:val="0"/>
      <w:marRight w:val="0"/>
      <w:marTop w:val="0"/>
      <w:marBottom w:val="0"/>
      <w:divBdr>
        <w:top w:val="none" w:sz="0" w:space="0" w:color="auto"/>
        <w:left w:val="none" w:sz="0" w:space="0" w:color="auto"/>
        <w:bottom w:val="none" w:sz="0" w:space="0" w:color="auto"/>
        <w:right w:val="none" w:sz="0" w:space="0" w:color="auto"/>
      </w:divBdr>
    </w:div>
    <w:div w:id="2141268187">
      <w:bodyDiv w:val="1"/>
      <w:marLeft w:val="0"/>
      <w:marRight w:val="0"/>
      <w:marTop w:val="0"/>
      <w:marBottom w:val="0"/>
      <w:divBdr>
        <w:top w:val="none" w:sz="0" w:space="0" w:color="auto"/>
        <w:left w:val="none" w:sz="0" w:space="0" w:color="auto"/>
        <w:bottom w:val="none" w:sz="0" w:space="0" w:color="auto"/>
        <w:right w:val="none" w:sz="0" w:space="0" w:color="auto"/>
      </w:divBdr>
    </w:div>
    <w:div w:id="2141606358">
      <w:bodyDiv w:val="1"/>
      <w:marLeft w:val="0"/>
      <w:marRight w:val="0"/>
      <w:marTop w:val="0"/>
      <w:marBottom w:val="0"/>
      <w:divBdr>
        <w:top w:val="none" w:sz="0" w:space="0" w:color="auto"/>
        <w:left w:val="none" w:sz="0" w:space="0" w:color="auto"/>
        <w:bottom w:val="none" w:sz="0" w:space="0" w:color="auto"/>
        <w:right w:val="none" w:sz="0" w:space="0" w:color="auto"/>
      </w:divBdr>
    </w:div>
    <w:div w:id="2146922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3.png"/><Relationship Id="rId68" Type="http://schemas.openxmlformats.org/officeDocument/2006/relationships/hyperlink" Target="https://www.zendesk.com/customer-experience-trends/" TargetMode="External"/><Relationship Id="rId84" Type="http://schemas.openxmlformats.org/officeDocument/2006/relationships/hyperlink" Target="https://gdpr-info.eu/" TargetMode="External"/><Relationship Id="rId89" Type="http://schemas.openxmlformats.org/officeDocument/2006/relationships/image" Target="media/image58.png"/><Relationship Id="rId16" Type="http://schemas.openxmlformats.org/officeDocument/2006/relationships/header" Target="header5.xml"/><Relationship Id="rId107" Type="http://schemas.openxmlformats.org/officeDocument/2006/relationships/fontTable" Target="fontTable.xml"/><Relationship Id="rId11" Type="http://schemas.openxmlformats.org/officeDocument/2006/relationships/header" Target="header2.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www.salesforce.com/products/service-cloud/overview/" TargetMode="External"/><Relationship Id="rId79" Type="http://schemas.openxmlformats.org/officeDocument/2006/relationships/image" Target="media/image51.png"/><Relationship Id="rId102" Type="http://schemas.openxmlformats.org/officeDocument/2006/relationships/image" Target="media/image71.jpg"/><Relationship Id="rId5" Type="http://schemas.openxmlformats.org/officeDocument/2006/relationships/settings" Target="settings.xml"/><Relationship Id="rId90" Type="http://schemas.openxmlformats.org/officeDocument/2006/relationships/image" Target="media/image59.png"/><Relationship Id="rId95" Type="http://schemas.openxmlformats.org/officeDocument/2006/relationships/image" Target="media/image64.jp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hyperlink" Target="https://dl.acm.org/doi/10.1145/3571730" TargetMode="External"/><Relationship Id="rId69" Type="http://schemas.openxmlformats.org/officeDocument/2006/relationships/image" Target="media/image46.png"/><Relationship Id="rId80" Type="http://schemas.openxmlformats.org/officeDocument/2006/relationships/hyperlink" Target="https://platform.openai.com/docs/guides/optimization" TargetMode="External"/><Relationship Id="rId85" Type="http://schemas.openxmlformats.org/officeDocument/2006/relationships/image" Target="media/image54.png"/><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0.png"/><Relationship Id="rId103" Type="http://schemas.openxmlformats.org/officeDocument/2006/relationships/image" Target="media/image72.jpg"/><Relationship Id="rId108"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hyperlink" Target="https://arxiv.org/abs/2005.11401" TargetMode="External"/><Relationship Id="rId70" Type="http://schemas.openxmlformats.org/officeDocument/2006/relationships/hyperlink" Target="https://developers.facebook.com/docs/messenger-platform/" TargetMode="External"/><Relationship Id="rId75" Type="http://schemas.openxmlformats.org/officeDocument/2006/relationships/image" Target="media/image49.png"/><Relationship Id="rId83" Type="http://schemas.openxmlformats.org/officeDocument/2006/relationships/image" Target="media/image53.png"/><Relationship Id="rId88" Type="http://schemas.openxmlformats.org/officeDocument/2006/relationships/image" Target="media/image57.png"/><Relationship Id="rId91" Type="http://schemas.openxmlformats.org/officeDocument/2006/relationships/image" Target="media/image60.jpeg"/><Relationship Id="rId96" Type="http://schemas.openxmlformats.org/officeDocument/2006/relationships/image" Target="media/image65.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png"/><Relationship Id="rId106" Type="http://schemas.openxmlformats.org/officeDocument/2006/relationships/header" Target="header9.xm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4.png"/><Relationship Id="rId73" Type="http://schemas.openxmlformats.org/officeDocument/2006/relationships/image" Target="media/image48.png"/><Relationship Id="rId78" Type="http://schemas.openxmlformats.org/officeDocument/2006/relationships/hyperlink" Target="https://www.intercom.com/blog/announcing-fin/" TargetMode="External"/><Relationship Id="rId81" Type="http://schemas.openxmlformats.org/officeDocument/2006/relationships/image" Target="media/image52.png"/><Relationship Id="rId86" Type="http://schemas.openxmlformats.org/officeDocument/2006/relationships/image" Target="media/image55.png"/><Relationship Id="rId94" Type="http://schemas.openxmlformats.org/officeDocument/2006/relationships/image" Target="media/image63.jpeg"/><Relationship Id="rId99" Type="http://schemas.openxmlformats.org/officeDocument/2006/relationships/image" Target="media/image68.jpeg"/><Relationship Id="rId101" Type="http://schemas.openxmlformats.org/officeDocument/2006/relationships/image" Target="media/image70.jp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7.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hyperlink" Target="https://www.ada.cx/resource-center" TargetMode="External"/><Relationship Id="rId97" Type="http://schemas.openxmlformats.org/officeDocument/2006/relationships/image" Target="media/image66.jpeg"/><Relationship Id="rId104" Type="http://schemas.openxmlformats.org/officeDocument/2006/relationships/image" Target="media/image73.jpeg"/><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image" Target="media/image61.jpe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hyperlink" Target="https://www.jair.org/index.php/jair/article/view/11303" TargetMode="External"/><Relationship Id="rId87" Type="http://schemas.openxmlformats.org/officeDocument/2006/relationships/image" Target="media/image56.png"/><Relationship Id="rId61" Type="http://schemas.openxmlformats.org/officeDocument/2006/relationships/image" Target="media/image42.png"/><Relationship Id="rId82" Type="http://schemas.openxmlformats.org/officeDocument/2006/relationships/hyperlink" Target="https://www.tidio.com/blog/omnichannel-customer-service/" TargetMode="External"/><Relationship Id="rId19" Type="http://schemas.openxmlformats.org/officeDocument/2006/relationships/footer" Target="footer3.xml"/><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7.png"/><Relationship Id="rId77" Type="http://schemas.openxmlformats.org/officeDocument/2006/relationships/image" Target="media/image50.png"/><Relationship Id="rId100" Type="http://schemas.openxmlformats.org/officeDocument/2006/relationships/image" Target="media/image69.jpeg"/><Relationship Id="rId105" Type="http://schemas.openxmlformats.org/officeDocument/2006/relationships/image" Target="media/image74.jpeg"/><Relationship Id="rId8" Type="http://schemas.openxmlformats.org/officeDocument/2006/relationships/endnotes" Target="endnotes.xml"/><Relationship Id="rId51" Type="http://schemas.openxmlformats.org/officeDocument/2006/relationships/header" Target="header8.xml"/><Relationship Id="rId72" Type="http://schemas.openxmlformats.org/officeDocument/2006/relationships/hyperlink" Target="https://firebase.google.com/docs/cloud-messaging" TargetMode="External"/><Relationship Id="rId93" Type="http://schemas.openxmlformats.org/officeDocument/2006/relationships/image" Target="media/image62.jpeg"/><Relationship Id="rId98" Type="http://schemas.openxmlformats.org/officeDocument/2006/relationships/image" Target="media/image67.jpeg"/><Relationship Id="rId3" Type="http://schemas.openxmlformats.org/officeDocument/2006/relationships/numbering" Target="numbering.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Tid23</b:Tag>
    <b:SourceType>InternetSite</b:SourceType>
    <b:Guid>{6E213851-0CF7-4F9F-8FFD-09FEB658BA06}</b:Guid>
    <b:Title>Launching Tidio AI to empower SMBs with AI features</b:Title>
    <b:Year>2023</b:Year>
    <b:YearAccessed>2026</b:YearAccessed>
    <b:MonthAccessed>April</b:MonthAccessed>
    <b:DayAccessed>14</b:DayAccessed>
    <b:URL>https://www.tidio.com/blog/tidio-ai-features/</b:URL>
    <b:Author>
      <b:Author>
        <b:Corporate>Tidio</b:Corporate>
      </b:Author>
    </b:Author>
    <b:InternetSiteTitle>Tidio</b:InternetSiteTitle>
    <b:RefOrder>1</b:RefOrder>
  </b:Source>
  <b:Source>
    <b:Tag>Sta25</b:Tag>
    <b:SourceType>InternetSite</b:SourceType>
    <b:Guid>{496AF509-212C-4037-AC7B-AF569CD4D5AA}</b:Guid>
    <b:Author>
      <b:Author>
        <b:NameList>
          <b:Person>
            <b:Last>Statista</b:Last>
          </b:Person>
        </b:NameList>
      </b:Author>
    </b:Author>
    <b:Title>E-commerce worldwide, Statistics and Facts</b:Title>
    <b:Year>2025</b:Year>
    <b:YearAccessed>2026</b:YearAccessed>
    <b:MonthAccessed>April</b:MonthAccessed>
    <b:DayAccessed>14</b:DayAccessed>
    <b:URL>https://www.statista.com/topics/871/online-shopping/</b:URL>
    <b:InternetSiteTitle>Statista Research Department</b:InternetSiteTitle>
    <b:RefOrder>2</b:RefOrder>
  </b:Source>
  <b:Source>
    <b:Tag>JiZ23</b:Tag>
    <b:SourceType>JournalArticle</b:SourceType>
    <b:Guid>{BA773693-EBA1-4BEF-AC5E-EF96089EDA1D}</b:Guid>
    <b:Title>Survey of Hallucination in Natural Language Generation</b:Title>
    <b:Year>2023</b:Year>
    <b:Author>
      <b:Author>
        <b:NameList>
          <b:Person>
            <b:Last>Ji</b:Last>
            <b:First>Z.</b:First>
          </b:Person>
          <b:Person>
            <b:Last>Lee</b:Last>
            <b:First>N.</b:First>
          </b:Person>
          <b:Person>
            <b:Last>Frieske</b:Last>
            <b:First>R.</b:First>
          </b:Person>
          <b:Person>
            <b:Last>Yu</b:Last>
            <b:First>T.</b:First>
          </b:Person>
          <b:Person>
            <b:Last>Su</b:Last>
          </b:Person>
          <b:Person>
            <b:Last>D.</b:Last>
          </b:Person>
          <b:Person>
            <b:Last>Xu</b:Last>
            <b:First>Y.</b:First>
          </b:Person>
          <b:Person>
            <b:Last>Ishii</b:Last>
            <b:First>E.</b:First>
          </b:Person>
          <b:Person>
            <b:Last>Bang</b:Last>
            <b:First>Y.</b:First>
          </b:Person>
          <b:Person>
            <b:Last>Madotto</b:Last>
            <b:First>A.</b:First>
          </b:Person>
          <b:Person>
            <b:Last>Fung</b:Last>
            <b:First>P.</b:First>
          </b:Person>
        </b:NameList>
      </b:Author>
    </b:Author>
    <b:JournalName>ACM Computing Surveys</b:JournalName>
    <b:Pages>1-18</b:Pages>
    <b:Volume>55</b:Volume>
    <b:Issue>12</b:Issue>
    <b:RefOrder>3</b:RefOrder>
  </b:Source>
  <b:Source>
    <b:Tag>Zen24</b:Tag>
    <b:SourceType>InternetSite</b:SourceType>
    <b:Guid>{E5284909-284F-4F4B-AE9C-F2D37D49717A}</b:Guid>
    <b:Title>Zendesk Launches New Customer Sentiment and Intent Functionality Powered by Machine Learning</b:Title>
    <b:Year>2024</b:Year>
    <b:Author>
      <b:Author>
        <b:Corporate>Zendesk, Inc.</b:Corporate>
      </b:Author>
    </b:Author>
    <b:YearAccessed>2026</b:YearAccessed>
    <b:MonthAccessed>April</b:MonthAccessed>
    <b:DayAccessed>14</b:DayAccessed>
    <b:URL>https://www.advfn.com/stock-market/NYSE/ZEN/stock-news/89063000/zendesk-launches-new-customer-sentiment-and-intent</b:URL>
    <b:RefOrder>4</b:RefOrder>
  </b:Source>
  <b:Source>
    <b:Tag>Awa23</b:Tag>
    <b:SourceType>InternetSite</b:SourceType>
    <b:Guid>{E35AC661-520A-437D-A662-EFD0AA5BB11D}</b:Guid>
    <b:Author>
      <b:Author>
        <b:NameList>
          <b:Person>
            <b:Last>Awati</b:Last>
            <b:First>R.</b:First>
          </b:Person>
        </b:NameList>
      </b:Author>
    </b:Author>
    <b:Title>What is requirements analysis (requirements engineering)?</b:Title>
    <b:Year>2023</b:Year>
    <b:YearAccessed>2026</b:YearAccessed>
    <b:MonthAccessed>April</b:MonthAccessed>
    <b:DayAccessed>18</b:DayAccessed>
    <b:URL>https://www.techtarget.com/searchsoftwarequality/definition/requirements-analysis</b:URL>
    <b:RefOrder>24</b:RefOrder>
  </b:Source>
  <b:Source>
    <b:Tag>Gav25</b:Tag>
    <b:SourceType>InternetSite</b:SourceType>
    <b:Guid>{433DEE7E-0445-45A6-BB42-7B0541561E06}</b:Guid>
    <b:Author>
      <b:Author>
        <b:NameList>
          <b:Person>
            <b:Last>Wright</b:Last>
            <b:First>Gavin</b:First>
          </b:Person>
        </b:NameList>
      </b:Author>
    </b:Author>
    <b:Title>What are functional requirements?</b:Title>
    <b:Year>2025</b:Year>
    <b:YearAccessed>2026</b:YearAccessed>
    <b:MonthAccessed>April</b:MonthAccessed>
    <b:DayAccessed>18</b:DayAccessed>
    <b:URL>https://www.techtarget.com/whatis/definition/functional-requirements</b:URL>
    <b:RefOrder>25</b:RefOrder>
  </b:Source>
  <b:Source>
    <b:Tag>Krü25</b:Tag>
    <b:SourceType>InternetSite</b:SourceType>
    <b:Guid>{FF335AB0-DCFF-4D29-AEFA-3C09810733BF}</b:Guid>
    <b:Author>
      <b:Author>
        <b:NameList>
          <b:Person>
            <b:Last>Krüger</b:Last>
            <b:First>Gerhard</b:First>
          </b:Person>
        </b:NameList>
      </b:Author>
    </b:Author>
    <b:Title>Non-Functional Requirements: Tips, Tools, and Examples</b:Title>
    <b:Year>2025</b:Year>
    <b:YearAccessed>2026</b:YearAccessed>
    <b:MonthAccessed>April</b:MonthAccessed>
    <b:DayAccessed>18</b:DayAccessed>
    <b:URL>https://www.perforce.com/blog/alm/what-are-non-functional-requirements-examples</b:URL>
    <b:RefOrder>26</b:RefOrder>
  </b:Source>
  <b:Source>
    <b:Tag>Els26</b:Tag>
    <b:SourceType>InternetSite</b:SourceType>
    <b:Guid>{2BD052B9-7D3F-4588-BA70-199178835434}</b:Guid>
    <b:Author>
      <b:Author>
        <b:Corporate>Elsevier</b:Corporate>
      </b:Author>
    </b:Author>
    <b:Title>Usability Requirement</b:Title>
    <b:YearAccessed>2026</b:YearAccessed>
    <b:MonthAccessed>April</b:MonthAccessed>
    <b:DayAccessed>18</b:DayAccessed>
    <b:URL>https://www.sciencedirect.com/topics/computer-science/usability-requirement</b:URL>
    <b:RefOrder>27</b:RefOrder>
  </b:Source>
  <b:Source>
    <b:Tag>The26</b:Tag>
    <b:SourceType>InternetSite</b:SourceType>
    <b:Guid>{C4114AB9-084C-4B78-8E6E-310287710D2B}</b:Guid>
    <b:Author>
      <b:Author>
        <b:NameList>
          <b:Person>
            <b:Last>Team</b:Last>
            <b:First>The</b:First>
            <b:Middle>Investopedia</b:Middle>
          </b:Person>
        </b:NameList>
      </b:Author>
    </b:Author>
    <b:Title>The Investopedia Team</b:Title>
    <b:Year>2026</b:Year>
    <b:YearAccessed>2026</b:YearAccessed>
    <b:MonthAccessed>April</b:MonthAccessed>
    <b:DayAccessed>18</b:DayAccessed>
    <b:URL>https://www.investopedia.com/terms/f/feasibility-study.asp</b:URL>
    <b:RefOrder>28</b:RefOrder>
  </b:Source>
  <b:Source>
    <b:Tag>Sin25</b:Tag>
    <b:SourceType>InternetSite</b:SourceType>
    <b:Guid>{66B2E4D2-198F-47FB-89C2-12D309EF553D}</b:Guid>
    <b:Author>
      <b:Author>
        <b:NameList>
          <b:Person>
            <b:Last>Singour</b:Last>
            <b:First>Himanshu</b:First>
          </b:Person>
        </b:NameList>
      </b:Author>
    </b:Author>
    <b:Title>How I Learned System Design</b:Title>
    <b:Year>2025</b:Year>
    <b:YearAccessed>2026</b:YearAccessed>
    <b:MonthAccessed>April</b:MonthAccessed>
    <b:DayAccessed>18</b:DayAccessed>
    <b:URL>https://medium.com/@himanshusingour7/how-i-learned-system-design-d7444d454367</b:URL>
    <b:RefOrder>29</b:RefOrder>
  </b:Source>
  <b:Source>
    <b:Tag>Vis26</b:Tag>
    <b:SourceType>InternetSite</b:SourceType>
    <b:Guid>{0B1F8126-BFA0-48C1-9471-ABAE018D2D0F}</b:Guid>
    <b:Author>
      <b:Author>
        <b:Corporate>Visual Paradigm</b:Corporate>
      </b:Author>
    </b:Author>
    <b:Title>What is Use Case Diagram?</b:Title>
    <b:YearAccessed>2026</b:YearAccessed>
    <b:MonthAccessed>April</b:MonthAccessed>
    <b:DayAccessed>18</b:DayAccessed>
    <b:URL>https://www.visual-paradigm.com/guide/uml-unified-modeling-language/what-is-use-case-diagram/</b:URL>
    <b:RefOrder>30</b:RefOrder>
  </b:Source>
  <b:Source>
    <b:Tag>Vis25</b:Tag>
    <b:SourceType>InternetSite</b:SourceType>
    <b:Guid>{A64457EA-ACD9-4D21-AB83-4F0D154B2F61}</b:Guid>
    <b:Author>
      <b:Author>
        <b:Corporate>Visual Paradigm</b:Corporate>
      </b:Author>
    </b:Author>
    <b:Title>What is Entity Relationship Diagram (ERD)?</b:Title>
    <b:Year>2025</b:Year>
    <b:YearAccessed>2026</b:YearAccessed>
    <b:MonthAccessed>April</b:MonthAccessed>
    <b:DayAccessed>18</b:DayAccessed>
    <b:URL>https://www.visual-paradigm.com/guide/data-modeling/what-is-entity-relationship-diagram/</b:URL>
    <b:RefOrder>31</b:RefOrder>
  </b:Source>
  <b:Source>
    <b:Tag>Tiw25</b:Tag>
    <b:SourceType>InternetSite</b:SourceType>
    <b:Guid>{18097678-7BEB-409D-8A08-FB35A7493115}</b:Guid>
    <b:Author>
      <b:Author>
        <b:NameList>
          <b:Person>
            <b:Last>Tiwari</b:Last>
            <b:First>Vaibhav</b:First>
          </b:Person>
        </b:NameList>
      </b:Author>
    </b:Author>
    <b:Title>Understanding System Architecture: A Beginner's Guide</b:Title>
    <b:Year>2025</b:Year>
    <b:YearAccessed>2026</b:YearAccessed>
    <b:MonthAccessed>April</b:MonthAccessed>
    <b:DayAccessed>18</b:DayAccessed>
    <b:URL>https://medium.com/@vaibhavtiwari.945/understanding-system-architecture-a-beginners-guide-d2aad48f0007</b:URL>
    <b:RefOrder>32</b:RefOrder>
  </b:Source>
  <b:Source>
    <b:Tag>Has24</b:Tag>
    <b:SourceType>InternetSite</b:SourceType>
    <b:Guid>{A9C6CB57-A6A2-47A0-9162-3F4EA7E89B73}</b:Guid>
    <b:Author>
      <b:Author>
        <b:NameList>
          <b:Person>
            <b:Last>Hashemi-Pour</b:Last>
            <b:First>C.</b:First>
          </b:Person>
          <b:Person>
            <b:Last>Gillis</b:Last>
            <b:First>A.S.</b:First>
          </b:Person>
        </b:NameList>
      </b:Author>
    </b:Author>
    <b:Title>What is quality assurance (QA)?</b:Title>
    <b:Year>2024</b:Year>
    <b:YearAccessed>2026</b:YearAccessed>
    <b:MonthAccessed>April</b:MonthAccessed>
    <b:DayAccessed>17</b:DayAccessed>
    <b:URL>https://www.techtarget.com/searchsoftwarequality/definition/quality-assurance</b:URL>
    <b:RefOrder>33</b:RefOrder>
  </b:Source>
  <b:Source>
    <b:Tag>Mie23</b:Tag>
    <b:SourceType>InternetSite</b:SourceType>
    <b:Guid>{D1665763-3C8B-4EFD-9AC6-BC157EF2362C}</b:Guid>
    <b:Author>
      <b:Author>
        <b:NameList>
          <b:Person>
            <b:Last>Miecznik</b:Last>
            <b:First>R.</b:First>
          </b:Person>
        </b:NameList>
      </b:Author>
    </b:Author>
    <b:Title>The importance and benefits of unit testing</b:Title>
    <b:Year>2023</b:Year>
    <b:YearAccessed>2023</b:YearAccessed>
    <b:MonthAccessed>2023</b:MonthAccessed>
    <b:DayAccessed>17</b:DayAccessed>
    <b:URL>https://codilime.com/blog/unit-testing/</b:URL>
    <b:RefOrder>34</b:RefOrder>
  </b:Source>
  <b:Source>
    <b:Tag>tes24</b:Tag>
    <b:SourceType>InternetSite</b:SourceType>
    <b:Guid>{1C6D07AD-AA99-4C3E-9EAA-A3CC283AA276}</b:Guid>
    <b:Author>
      <b:Author>
        <b:Corporate>testRigor</b:Corporate>
      </b:Author>
    </b:Author>
    <b:Title>Integration testing: Definition, types, tools, and best practices</b:Title>
    <b:Year>2024</b:Year>
    <b:YearAccessed>2026</b:YearAccessed>
    <b:MonthAccessed>April</b:MonthAccessed>
    <b:DayAccessed>17</b:DayAccessed>
    <b:URL>https://testrigor.com/blog/integration-testing/</b:URL>
    <b:RefOrder>35</b:RefOrder>
  </b:Source>
  <b:Source>
    <b:Tag>Chi25</b:Tag>
    <b:SourceType>InternetSite</b:SourceType>
    <b:Guid>{10E3845D-EE40-4AA2-99C6-82D77B0F879B}</b:Guid>
    <b:Title> What is API testing?</b:Title>
    <b:Year>2025</b:Year>
    <b:YearAccessed>2026</b:YearAccessed>
    <b:MonthAccessed>April</b:MonthAccessed>
    <b:DayAccessed>17</b:DayAccessed>
    <b:URL>https://www.ibm.com/think/topics/api-testing</b:URL>
    <b:Author>
      <b:Author>
        <b:NameList>
          <b:Person>
            <b:Last>China</b:Last>
            <b:First>C.R.</b:First>
          </b:Person>
          <b:Person>
            <b:Last>Goodwin</b:Last>
            <b:First>M</b:First>
          </b:Person>
        </b:NameList>
      </b:Author>
    </b:Author>
    <b:RefOrder>36</b:RefOrder>
  </b:Source>
  <b:Source>
    <b:Tag>Sch26</b:Tag>
    <b:SourceType>InternetSite</b:SourceType>
    <b:Guid>{3C0C81C5-54F8-48BF-A8D4-FBEA2AADD0B8}</b:Guid>
    <b:Author>
      <b:Author>
        <b:NameList>
          <b:Person>
            <b:Last>Schmitt</b:Last>
            <b:First>J.</b:First>
          </b:Person>
        </b:NameList>
      </b:Author>
    </b:Author>
    <b:Title>What is E2E? A guide to end-to-end testing</b:Title>
    <b:Year>2026</b:Year>
    <b:YearAccessed>2026</b:YearAccessed>
    <b:MonthAccessed>April</b:MonthAccessed>
    <b:DayAccessed>17</b:DayAccessed>
    <b:URL>https://circleci.com/blog/what-is-end-to-end-testing/</b:URL>
    <b:RefOrder>37</b:RefOrder>
  </b:Source>
  <b:Source>
    <b:Tag>Qua22</b:Tag>
    <b:SourceType>InternetSite</b:SourceType>
    <b:Guid>{7B94827F-BFBB-49F9-B137-6E56D7C8EC66}</b:Guid>
    <b:Author>
      <b:Author>
        <b:Corporate>Quantive</b:Corporate>
      </b:Author>
    </b:Author>
    <b:Title>Strategy evaluation process: Definition, key steps, &amp; best practices</b:Title>
    <b:Year>2022</b:Year>
    <b:YearAccessed>2026</b:YearAccessed>
    <b:MonthAccessed>April</b:MonthAccessed>
    <b:DayAccessed>17</b:DayAccessed>
    <b:URL>https://quantive.com/resources/articles/strategy-evaluation</b:URL>
    <b:RefOrder>38</b:RefOrder>
  </b:Source>
  <b:Source>
    <b:Tag>Eur161</b:Tag>
    <b:SourceType>InternetSite</b:SourceType>
    <b:Guid>{77B00152-8CBE-4B80-B895-072BE960FA15}</b:Guid>
    <b:Author>
      <b:Author>
        <b:Corporate>European Parliament and Council of the European Union</b:Corporate>
      </b:Author>
    </b:Author>
    <b:Title>Regulation (EU) 2016/679 on the protection of natural persons with regard to the processing of personal data and on the free movement of such data (General Data Protection Regulation)</b:Title>
    <b:Year>2016</b:Year>
    <b:YearAccessed>2026</b:YearAccessed>
    <b:MonthAccessed>April</b:MonthAccessed>
    <b:DayAccessed>18</b:DayAccessed>
    <b:URL>https://eur-lex.europa.eu/eli/reg/2016/679/oj</b:URL>
    <b:RefOrder>39</b:RefOrder>
  </b:Source>
  <b:Source>
    <b:Tag>Edi24</b:Tag>
    <b:SourceType>InternetSite</b:SourceType>
    <b:Guid>{EA63F08F-84D2-4251-B961-665D4C939351}</b:Guid>
    <b:Author>
      <b:Author>
        <b:Corporate>Editage</b:Corporate>
      </b:Author>
    </b:Author>
    <b:Title>What is Literature Review? Definition, Types and Examples</b:Title>
    <b:Year>2024</b:Year>
    <b:YearAccessed>2026</b:YearAccessed>
    <b:MonthAccessed>April</b:MonthAccessed>
    <b:DayAccessed>15</b:DayAccessed>
    <b:URL>https://www.editage.com/blog/what-is-literature-review-definition-types-and-examples/</b:URL>
    <b:RefOrder>5</b:RefOrder>
  </b:Source>
  <b:Source>
    <b:Tag>Zan19</b:Tag>
    <b:SourceType>JournalArticle</b:SourceType>
    <b:Guid>{27D744C1-ACCA-4A7A-B729-10BF2511D6DC}</b:Guid>
    <b:Title>Human-in-the-loop Artificial Intelligence</b:Title>
    <b:Year>2019</b:Year>
    <b:Author>
      <b:Author>
        <b:NameList>
          <b:Person>
            <b:Last>Zanzotto</b:Last>
            <b:First>F.</b:First>
            <b:Middle>M.</b:Middle>
          </b:Person>
        </b:NameList>
      </b:Author>
    </b:Author>
    <b:JournalName>Journal of Artificial Intelligence Research</b:JournalName>
    <b:Pages>pp. 243-252</b:Pages>
    <b:Volume>64</b:Volume>
    <b:RefOrder>6</b:RefOrder>
  </b:Source>
  <b:Source>
    <b:Tag>Sal24</b:Tag>
    <b:SourceType>InternetSite</b:SourceType>
    <b:Guid>{7169C9C3-D87E-4147-ACE4-567957B6B17B}</b:Guid>
    <b:Title>Human-in-the-Loop AI for Customer Success</b:Title>
    <b:Year>2024</b:Year>
    <b:Author>
      <b:Author>
        <b:Corporate>Salesforce</b:Corporate>
      </b:Author>
    </b:Author>
    <b:YearAccessed>2026</b:YearAccessed>
    <b:MonthAccessed>April</b:MonthAccessed>
    <b:DayAccessed>15</b:DayAccessed>
    <b:URL>https://www.salesforce.com/ap/?ir=1</b:URL>
    <b:RefOrder>7</b:RefOrder>
  </b:Source>
  <b:Source>
    <b:Tag>Ada231</b:Tag>
    <b:SourceType>InternetSite</b:SourceType>
    <b:Guid>{AB26F855-2E90-43B4-9176-FD2D078F8633}</b:Guid>
    <b:Author>
      <b:Author>
        <b:Corporate>Ada</b:Corporate>
      </b:Author>
    </b:Author>
    <b:Title>The State of Automated Customer Experience</b:Title>
    <b:Year>2023</b:Year>
    <b:YearAccessed>2026</b:YearAccessed>
    <b:MonthAccessed>April</b:MonthAccessed>
    <b:DayAccessed>15</b:DayAccessed>
    <b:URL>https://www.ada.cx/</b:URL>
    <b:RefOrder>8</b:RefOrder>
  </b:Source>
  <b:Source>
    <b:Tag>Int23</b:Tag>
    <b:SourceType>InternetSite</b:SourceType>
    <b:Guid>{9A96A7D4-80EC-48AA-8744-35BDAB331DD1}</b:Guid>
    <b:Author>
      <b:Author>
        <b:Corporate>Intercom</b:Corporate>
      </b:Author>
    </b:Author>
    <b:Title>The State of AI in Customer Service 2023</b:Title>
    <b:Year>2023</b:Year>
    <b:YearAccessed>2026</b:YearAccessed>
    <b:MonthAccessed>April</b:MonthAccessed>
    <b:DayAccessed>15</b:DayAccessed>
    <b:URL>https://www.intercom.com/why-choose-intercom?redirect_from=/resources</b:URL>
    <b:RefOrder>9</b:RefOrder>
  </b:Source>
  <b:Source>
    <b:Tag>JiZ231</b:Tag>
    <b:SourceType>JournalArticle</b:SourceType>
    <b:Guid>{9AC07F77-B5F5-4733-8EE6-166F83336811}</b:Guid>
    <b:Title>Survey of Hallucination in Natural Language Generation</b:Title>
    <b:Year>2023</b:Year>
    <b:Pages>pp. 1-38</b:Pages>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Middle>J</b:Middle>
            <b:First>Y</b:First>
          </b:Person>
          <b:Person>
            <b:Last>Madotto</b:Last>
            <b:First>A</b:First>
          </b:Person>
          <b:Person>
            <b:Last>Fung</b:Last>
            <b:First>P</b:First>
          </b:Person>
        </b:NameList>
      </b:Author>
    </b:Author>
    <b:JournalName>ACM Computing Surveys</b:JournalName>
    <b:Volume>55</b:Volume>
    <b:Issue>12</b:Issue>
    <b:DOI>10.1145/3571730</b:DOI>
    <b:RefOrder>10</b:RefOrder>
  </b:Source>
  <b:Source>
    <b:Tag>Lew201</b:Tag>
    <b:SourceType>ConferenceProceedings</b:SourceType>
    <b:Guid>{DE76F1B1-4712-4063-BC63-AB6533D68742}</b:Guid>
    <b:Title>Retrieval-Augmented Generation for Knowledge-Intensive NLP Tasks</b:Title>
    <b:Year>2020</b:Year>
    <b:Pages>pp. 9459-9474</b:Pages>
    <b:Volume>33</b:Volume>
    <b:Author>
      <b:Author>
        <b:NameList>
          <b:Person>
            <b:Last>Lewis</b:Last>
            <b:First>P</b:First>
          </b:Person>
          <b:Person>
            <b:Last>Perez</b:Last>
            <b:First>E</b:First>
          </b:Person>
          <b:Person>
            <b:Last>Piktus</b:Last>
            <b:First>A</b:First>
          </b:Person>
          <b:Person>
            <b:Last>Petroni</b:Last>
            <b:First>F</b:First>
          </b:Person>
          <b:Person>
            <b:Last>Karpukhin</b:Last>
            <b:First>V</b:First>
          </b:Person>
          <b:Person>
            <b:Last>Goyal</b:Last>
            <b:First>N</b:First>
          </b:Person>
          <b:Person>
            <b:Last>Küttler</b:Last>
            <b:First>H</b:First>
          </b:Person>
          <b:Person>
            <b:Last>Lewis</b:Last>
            <b:First>M</b:First>
          </b:Person>
          <b:Person>
            <b:Last>Yih</b:Last>
            <b:First>W</b:First>
          </b:Person>
          <b:Person>
            <b:Last>Rocktäschel</b:Last>
            <b:First>T</b:First>
          </b:Person>
          <b:Person>
            <b:Last>Riedel</b:Last>
            <b:First>S</b:First>
          </b:Person>
          <b:Person>
            <b:Last>Kiela</b:Last>
            <b:First>D</b:First>
          </b:Person>
        </b:NameList>
      </b:Author>
    </b:Author>
    <b:YearAccessed>2026</b:YearAccessed>
    <b:MonthAccessed>April</b:MonthAccessed>
    <b:DayAccessed>15</b:DayAccessed>
    <b:RefOrder>11</b:RefOrder>
  </b:Source>
  <b:Source>
    <b:Tag>Wan24</b:Tag>
    <b:SourceType>JournalArticle</b:SourceType>
    <b:Guid>{BE7E51A2-6E9C-4F52-AA4E-DC0728037149}</b:Guid>
    <b:Title>A Comparative Analysis of Vector Databases for Real-Time AI Inference</b:Title>
    <b:Year>2024</b:Year>
    <b:JournalName>Journal of Cloud Computing</b:JournalName>
    <b:Pages>pp. 42-58</b:Pages>
    <b:Volume>13</b:Volume>
    <b:Issue>1</b:Issue>
    <b:Author>
      <b:Author>
        <b:NameList>
          <b:Person>
            <b:Last>Wang</b:Last>
            <b:First>Y</b:First>
          </b:Person>
          <b:Person>
            <b:Last>Zhang</b:Last>
            <b:First>L</b:First>
          </b:Person>
          <b:Person>
            <b:Last>Chen</b:Last>
            <b:First>H</b:First>
          </b:Person>
          <b:Person>
            <b:Last>Miller</b:Last>
            <b:First>J</b:First>
          </b:Person>
        </b:NameList>
      </b:Author>
    </b:Author>
    <b:DOI>10.1186/s13677-024-00602-5</b:DOI>
    <b:RefOrder>12</b:RefOrder>
  </b:Source>
  <b:Source>
    <b:Tag>Ope25</b:Tag>
    <b:SourceType>InternetSite</b:SourceType>
    <b:Guid>{B18FB2A0-E424-4077-8140-095EDA87C59A}</b:Guid>
    <b:Author>
      <b:Author>
        <b:Corporate>OpenAI</b:Corporate>
      </b:Author>
    </b:Author>
    <b:Title>Optimizing Prompt Context Windows and Token Usage</b:Title>
    <b:Year>2025</b:Year>
    <b:YearAccessed>2026</b:YearAccessed>
    <b:MonthAccessed>April</b:MonthAccessed>
    <b:DayAccessed>15</b:DayAccessed>
    <b:URL>https://developers.openai.com/api/docs</b:URL>
    <b:RefOrder>13</b:RefOrder>
  </b:Source>
  <b:Source>
    <b:Tag>Gor25</b:Tag>
    <b:SourceType>InternetSite</b:SourceType>
    <b:Guid>{22225BE5-4185-4F30-9066-6C434E5DB9AA}</b:Guid>
    <b:Author>
      <b:Author>
        <b:Corporate>Gorgias</b:Corporate>
      </b:Author>
    </b:Author>
    <b:Title>Automate your work using Customer Intents</b:Title>
    <b:Year>2025</b:Year>
    <b:YearAccessed>2026</b:YearAccessed>
    <b:MonthAccessed>April</b:MonthAccessed>
    <b:DayAccessed>15</b:DayAccessed>
    <b:URL>https://docs.gorgias.com/en-US/use-intents-and-sentiments-to-prioritize-and-route-tickets-81924</b:URL>
    <b:RefOrder>14</b:RefOrder>
  </b:Source>
  <b:Source>
    <b:Tag>Zha24</b:Tag>
    <b:SourceType>BookSection</b:SourceType>
    <b:Guid>{D2210237-4270-4ECF-9ED3-8C5F8C145236}</b:Guid>
    <b:Title>Aspect and Entity Extraction for Opinion Mining</b:Title>
    <b:Year>2024</b:Year>
    <b:BookTitle>Data Mining and Knowledge Discovery for Big Data</b:BookTitle>
    <b:Pages>pp. 1-40</b:Pages>
    <b:Publisher>Springer</b:Publisher>
    <b:Author>
      <b:Author>
        <b:NameList>
          <b:Person>
            <b:Last>Zhang</b:Last>
            <b:First>L</b:First>
          </b:Person>
          <b:Person>
            <b:Last>Liu</b:Last>
            <b:First>B</b:First>
          </b:Person>
        </b:NameList>
      </b:Author>
      <b:Editor>
        <b:NameList>
          <b:Person>
            <b:Last>Chu</b:Last>
            <b:First>W.W.</b:First>
          </b:Person>
        </b:NameList>
      </b:Editor>
    </b:Author>
    <b:CountryRegion>Berlin</b:CountryRegion>
    <b:DOI>10.1007/978-3-642-40837-3_1</b:DOI>
    <b:RefOrder>15</b:RefOrder>
  </b:Source>
  <b:Source>
    <b:Tag>Loa21</b:Tag>
    <b:SourceType>ConferenceProceedings</b:SourceType>
    <b:Guid>{74693A7E-BEC5-48A4-B7FB-B9F0C4EF6C90}</b:Guid>
    <b:Title>Load Balancing and Its Challenges in Cloud Computing: A Review</b:Title>
    <b:Year>2021</b:Year>
    <b:Publisher>Springer</b:Publisher>
    <b:ConferenceName>Information and Communication Technology for Competitive Strategies (ICTCS 2020)</b:ConferenceName>
    <b:Volume>190</b:Volume>
    <b:ShortTitle>Lecture Notes in Networks and Systems</b:ShortTitle>
    <b:DOI>10.1007/978-981-16-0882-7_65</b:DOI>
    <b:Author>
      <b:Author>
        <b:NameList>
          <b:Person>
            <b:Last>Kaur</b:Last>
            <b:First>H</b:First>
          </b:Person>
          <b:Person>
            <b:Last>Kaur</b:Last>
            <b:First>K</b:First>
          </b:Person>
        </b:NameList>
      </b:Author>
    </b:Author>
    <b:RefOrder>16</b:RefOrder>
  </b:Source>
  <b:Source>
    <b:Tag>Cha221</b:Tag>
    <b:SourceType>JournalArticle</b:SourceType>
    <b:Guid>{A7A2A259-E1C2-47D6-8D10-35A944758A4C}</b:Guid>
    <b:Title>The Rise of Conversational Commerce on Messaging Platforms</b:Title>
    <b:Year>2022</b:Year>
    <b:Author>
      <b:Author>
        <b:NameList>
          <b:Person>
            <b:Last>Chari</b:Last>
            <b:First>S</b:First>
          </b:Person>
        </b:NameList>
      </b:Author>
    </b:Author>
    <b:JournalName>Journal of Retail Technology</b:JournalName>
    <b:Pages>14</b:Pages>
    <b:Volume>2</b:Volume>
    <b:Issue>pp. 112-126</b:Issue>
    <b:RefOrder>17</b:RefOrder>
  </b:Source>
  <b:Source>
    <b:Tag>Wyc23</b:Tag>
    <b:SourceType>JournalArticle</b:SourceType>
    <b:Guid>{70FCDBD6-A5C8-4790-B2CE-BE962E73625C}</b:Guid>
    <b:Title>A Comparative Assessment of JVM Frameworks to Develop Microservices</b:Title>
    <b:JournalName>Applied Sciences</b:JournalName>
    <b:Year>2023</b:Year>
    <b:Pages>1343</b:Pages>
    <b:Volume>13</b:Volume>
    <b:Issue>3</b:Issue>
    <b:Author>
      <b:Author>
        <b:NameList>
          <b:Person>
            <b:Last>Wyciślik</b:Last>
            <b:First>Ł.</b:First>
          </b:Person>
          <b:Person>
            <b:Last>Latusik</b:Last>
            <b:First>Ł</b:First>
          </b:Person>
          <b:Person>
            <b:Last>Kamińska</b:Last>
            <b:First>A.M</b:First>
          </b:Person>
        </b:NameList>
      </b:Author>
    </b:Author>
    <b:DOI>10.3390/app13031343</b:DOI>
    <b:RefOrder>18</b:RefOrder>
  </b:Source>
  <b:Source>
    <b:Tag>Met24</b:Tag>
    <b:SourceType>InternetSite</b:SourceType>
    <b:Guid>{85850FE6-5D96-4C40-9395-1BC760BE74C2}</b:Guid>
    <b:Author>
      <b:Author>
        <b:Corporate>Meta for Developers</b:Corporate>
      </b:Author>
    </b:Author>
    <b:Title>Messenger Platform and Instagram Graph API Guidelines</b:Title>
    <b:Year>2024</b:Year>
    <b:YearAccessed>2026</b:YearAccessed>
    <b:MonthAccessed>April</b:MonthAccessed>
    <b:DayAccessed>15</b:DayAccessed>
    <b:URL>https://developers.facebook.com/docs/messenger-platform</b:URL>
    <b:RefOrder>19</b:RefOrder>
  </b:Source>
  <b:Source>
    <b:Tag>Goo251</b:Tag>
    <b:SourceType>InternetSite</b:SourceType>
    <b:Guid>{9068EDEE-BB14-4898-8701-8FF4192891EF}</b:Guid>
    <b:Author>
      <b:Author>
        <b:Corporate>Google Firebase</b:Corporate>
      </b:Author>
    </b:Author>
    <b:Title>FCM Architectural Overview and Service Workers</b:Title>
    <b:Year>2025</b:Year>
    <b:YearAccessed>2026</b:YearAccessed>
    <b:MonthAccessed>April</b:MonthAccessed>
    <b:DayAccessed>15</b:DayAccessed>
    <b:URL>https://firebase.google.com/docs/cloud-messaging/fcm-architecture</b:URL>
    <b:RefOrder>20</b:RefOrder>
  </b:Source>
  <b:Source>
    <b:Tag>Gne181</b:Tag>
    <b:SourceType>ConferenceProceedings</b:SourceType>
    <b:Guid>{E4897012-34B1-4285-944D-792379E232A2}</b:Guid>
    <b:Title>Faster Is Not Always Better: Understanding the Effect of Dynamic Response Delays in Human-Chatbot Interaction</b:Title>
    <b:Year>2018</b:Year>
    <b:Author>
      <b:Author>
        <b:NameList>
          <b:Person>
            <b:Last>Gnewuch</b:Last>
            <b:First>U</b:First>
          </b:Person>
          <b:Person>
            <b:Last>Morana</b:Last>
            <b:First>S</b:First>
          </b:Person>
          <b:Person>
            <b:Last>Adam</b:Last>
            <b:First>M.T.P</b:First>
          </b:Person>
          <b:Person>
            <b:Last>Maedche</b:Last>
            <b:First>A</b:First>
          </b:Person>
        </b:NameList>
      </b:Author>
    </b:Author>
    <b:Publisher>Association for Information Systems</b:Publisher>
    <b:RefOrder>21</b:RefOrder>
  </b:Source>
  <b:Source>
    <b:Tag>Har121</b:Tag>
    <b:SourceType>InternetSite</b:SourceType>
    <b:Guid>{EC6E2D56-927F-499A-806D-56982EBE5D73}</b:Guid>
    <b:Title>The OAuth 2.0 Authorization Framework</b:Title>
    <b:Year>2012</b:Year>
    <b:Author>
      <b:Author>
        <b:NameList>
          <b:Person>
            <b:Last>Hardt</b:Last>
            <b:First>D.</b:First>
          </b:Person>
        </b:NameList>
      </b:Author>
    </b:Author>
    <b:YearAccessed>2026</b:YearAccessed>
    <b:MonthAccessed>April</b:MonthAccessed>
    <b:DayAccessed>15</b:DayAccessed>
    <b:URL>https://datatracker.ietf.org/doc/html/rfc6749</b:URL>
    <b:RefOrder>22</b:RefOrder>
  </b:Source>
  <b:Source>
    <b:Tag>Eur26</b:Tag>
    <b:SourceType>InternetSite</b:SourceType>
    <b:Guid>{75854F56-D3EF-4197-BC27-43831B99A972}</b:Guid>
    <b:Author>
      <b:Author>
        <b:Corporate>European Parliament and Council of the European Union</b:Corporate>
      </b:Author>
    </b:Author>
    <b:Title>Regulation (EU) 2016/679 of the European Parliament and of the Council on the protection of natural persons with regard to the processing of personal data and on the free movement of such data, and repealing Directive 95/46/EC (General Data Protection Reg</b:Title>
    <b:Year>2026</b:Year>
    <b:YearAccessed>2026</b:YearAccessed>
    <b:MonthAccessed>April</b:MonthAccessed>
    <b:DayAccessed>15</b:DayAccessed>
    <b:URL>https://eur-lex.europa.eu/eli/reg/2016/679/oj</b:URL>
    <b:RefOrder>23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1917FB-BB20-4CE1-8458-29296AF34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8888</Words>
  <Characters>50668</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sayub shakya</dc:creator>
  <cp:lastModifiedBy>sayub shakya</cp:lastModifiedBy>
  <cp:revision>2</cp:revision>
  <cp:lastPrinted>2024-12-18T10:54:00Z</cp:lastPrinted>
  <dcterms:created xsi:type="dcterms:W3CDTF">2026-09-01T12:40:00Z</dcterms:created>
  <dcterms:modified xsi:type="dcterms:W3CDTF">2026-09-01T12:40:00Z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eyJoZGlkIjoiNDkyNjVhYTRiMzI2YmQ3Yjc4ZTYyYmI5NGVmMTk0MWQifQ==</vt:lpwstr>
  </property>
  <property fmtid="{D5CDD505-2E9C-101B-9397-08002B2CF9AE}" pid="3" name="KSOProductBuildVer">
    <vt:lpwstr>1033-12.1.0.25242</vt:lpwstr>
  </property>
  <property fmtid="{D5CDD505-2E9C-101B-9397-08002B2CF9AE}" pid="4" name="ICV">
    <vt:lpwstr>EDBFFF58B92545A7A37C0A617D307B8D_12</vt:lpwstr>
  </property>
  <property fmtid="{D5CDD505-2E9C-101B-9397-08002B2CF9AE}" pid="5" name="GrammarlyDocumentId">
    <vt:lpwstr>ea87e488-a8ef-40ec-9293-1632e96256be</vt:lpwstr>
  </property>
</Properties>
</file>